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78"/>
        <w:ind w:left="235" w:right="0" w:firstLine="0"/>
        <w:jc w:val="center"/>
        <w:rPr>
          <w:sz w:val="28"/>
        </w:rPr>
      </w:pPr>
      <w:r>
        <w:rPr>
          <w:w w:val="100"/>
          <w:sz w:val="28"/>
        </w:rPr>
        <w:t>A</w:t>
      </w:r>
    </w:p>
    <w:p>
      <w:pPr>
        <w:spacing w:before="221" w:line="410" w:lineRule="auto"/>
        <w:ind w:left="4904" w:right="4645" w:firstLine="0"/>
        <w:jc w:val="center"/>
        <w:rPr>
          <w:sz w:val="28"/>
        </w:rPr>
      </w:pPr>
      <w:r>
        <w:rPr>
          <w:sz w:val="28"/>
        </w:rPr>
        <w:t>Major</w:t>
      </w:r>
      <w:r>
        <w:rPr>
          <w:spacing w:val="-18"/>
          <w:sz w:val="28"/>
        </w:rPr>
        <w:t xml:space="preserve"> </w:t>
      </w:r>
      <w:r>
        <w:rPr>
          <w:sz w:val="28"/>
        </w:rPr>
        <w:t xml:space="preserve">Project </w:t>
      </w:r>
      <w:r>
        <w:rPr>
          <w:spacing w:val="-6"/>
          <w:sz w:val="28"/>
        </w:rPr>
        <w:t>On</w:t>
      </w:r>
    </w:p>
    <w:p>
      <w:pPr>
        <w:pStyle w:val="4"/>
        <w:spacing w:before="25" w:line="446" w:lineRule="auto"/>
        <w:ind w:right="1152"/>
        <w:jc w:val="center"/>
      </w:pPr>
      <w:bookmarkStart w:id="0" w:name="AI MODEL FOR DIGITAL EVALUATION OF DESCR"/>
      <w:bookmarkEnd w:id="0"/>
      <w:r>
        <w:t>AI</w:t>
      </w:r>
      <w:r>
        <w:rPr>
          <w:spacing w:val="-10"/>
        </w:rPr>
        <w:t xml:space="preserve"> </w:t>
      </w:r>
      <w:r>
        <w:t>MODEL</w:t>
      </w:r>
      <w:r>
        <w:rPr>
          <w:spacing w:val="-7"/>
        </w:rPr>
        <w:t xml:space="preserve"> </w:t>
      </w:r>
      <w:r>
        <w:t>FOR</w:t>
      </w:r>
      <w:r>
        <w:rPr>
          <w:spacing w:val="-8"/>
        </w:rPr>
        <w:t xml:space="preserve"> </w:t>
      </w:r>
      <w:r>
        <w:t>DIGITAL</w:t>
      </w:r>
      <w:r>
        <w:rPr>
          <w:spacing w:val="-7"/>
        </w:rPr>
        <w:t xml:space="preserve"> </w:t>
      </w:r>
      <w:r>
        <w:t>EVALUATION</w:t>
      </w:r>
      <w:r>
        <w:rPr>
          <w:spacing w:val="-8"/>
        </w:rPr>
        <w:t xml:space="preserve"> </w:t>
      </w:r>
      <w:r>
        <w:t>OF DESCRIPTIVE ANSWERS</w:t>
      </w:r>
    </w:p>
    <w:p>
      <w:pPr>
        <w:pStyle w:val="11"/>
        <w:spacing w:before="4"/>
        <w:rPr>
          <w:b/>
          <w:sz w:val="32"/>
        </w:rPr>
      </w:pPr>
    </w:p>
    <w:p>
      <w:pPr>
        <w:spacing w:before="1" w:line="434" w:lineRule="auto"/>
        <w:ind w:left="3741" w:right="0" w:hanging="2196"/>
        <w:jc w:val="left"/>
        <w:rPr>
          <w:sz w:val="28"/>
        </w:rPr>
      </w:pPr>
      <w:r>
        <w:rPr>
          <w:sz w:val="28"/>
        </w:rPr>
        <w:t>(Submitted</w:t>
      </w:r>
      <w:r>
        <w:rPr>
          <w:spacing w:val="-4"/>
          <w:sz w:val="28"/>
        </w:rPr>
        <w:t xml:space="preserve"> </w:t>
      </w:r>
      <w:r>
        <w:rPr>
          <w:sz w:val="28"/>
        </w:rPr>
        <w:t>in</w:t>
      </w:r>
      <w:r>
        <w:rPr>
          <w:spacing w:val="-4"/>
          <w:sz w:val="28"/>
        </w:rPr>
        <w:t xml:space="preserve"> </w:t>
      </w:r>
      <w:r>
        <w:rPr>
          <w:sz w:val="28"/>
        </w:rPr>
        <w:t>partial</w:t>
      </w:r>
      <w:r>
        <w:rPr>
          <w:spacing w:val="-4"/>
          <w:sz w:val="28"/>
        </w:rPr>
        <w:t xml:space="preserve"> </w:t>
      </w:r>
      <w:r>
        <w:rPr>
          <w:sz w:val="28"/>
        </w:rPr>
        <w:t>fulfillment</w:t>
      </w:r>
      <w:r>
        <w:rPr>
          <w:spacing w:val="-4"/>
          <w:sz w:val="28"/>
        </w:rPr>
        <w:t xml:space="preserve"> </w:t>
      </w:r>
      <w:r>
        <w:rPr>
          <w:sz w:val="28"/>
        </w:rPr>
        <w:t>of</w:t>
      </w:r>
      <w:r>
        <w:rPr>
          <w:spacing w:val="-3"/>
          <w:sz w:val="28"/>
        </w:rPr>
        <w:t xml:space="preserve"> </w:t>
      </w:r>
      <w:r>
        <w:rPr>
          <w:sz w:val="28"/>
        </w:rPr>
        <w:t>the</w:t>
      </w:r>
      <w:r>
        <w:rPr>
          <w:spacing w:val="-3"/>
          <w:sz w:val="28"/>
        </w:rPr>
        <w:t xml:space="preserve"> </w:t>
      </w:r>
      <w:r>
        <w:rPr>
          <w:sz w:val="28"/>
        </w:rPr>
        <w:t>requirements</w:t>
      </w:r>
      <w:r>
        <w:rPr>
          <w:spacing w:val="-6"/>
          <w:sz w:val="28"/>
        </w:rPr>
        <w:t xml:space="preserve"> </w:t>
      </w:r>
      <w:r>
        <w:rPr>
          <w:sz w:val="28"/>
        </w:rPr>
        <w:t>for</w:t>
      </w:r>
      <w:r>
        <w:rPr>
          <w:spacing w:val="-3"/>
          <w:sz w:val="28"/>
        </w:rPr>
        <w:t xml:space="preserve"> </w:t>
      </w:r>
      <w:r>
        <w:rPr>
          <w:sz w:val="28"/>
        </w:rPr>
        <w:t>the</w:t>
      </w:r>
      <w:r>
        <w:rPr>
          <w:spacing w:val="-3"/>
          <w:sz w:val="28"/>
        </w:rPr>
        <w:t xml:space="preserve"> </w:t>
      </w:r>
      <w:r>
        <w:rPr>
          <w:sz w:val="28"/>
        </w:rPr>
        <w:t>award</w:t>
      </w:r>
      <w:r>
        <w:rPr>
          <w:spacing w:val="-4"/>
          <w:sz w:val="28"/>
        </w:rPr>
        <w:t xml:space="preserve"> </w:t>
      </w:r>
      <w:r>
        <w:rPr>
          <w:sz w:val="28"/>
        </w:rPr>
        <w:t>of</w:t>
      </w:r>
      <w:r>
        <w:rPr>
          <w:spacing w:val="-5"/>
          <w:sz w:val="28"/>
        </w:rPr>
        <w:t xml:space="preserve"> </w:t>
      </w:r>
      <w:r>
        <w:rPr>
          <w:sz w:val="28"/>
        </w:rPr>
        <w:t>Degree) BACHELOR OF TECHNOLOGY</w:t>
      </w:r>
    </w:p>
    <w:p>
      <w:pPr>
        <w:spacing w:before="0" w:line="316" w:lineRule="exact"/>
        <w:ind w:left="4904" w:right="4628" w:firstLine="0"/>
        <w:jc w:val="center"/>
        <w:rPr>
          <w:sz w:val="28"/>
        </w:rPr>
      </w:pPr>
      <w:r>
        <w:rPr>
          <w:spacing w:val="-5"/>
          <w:sz w:val="28"/>
        </w:rPr>
        <w:t>in</w:t>
      </w:r>
    </w:p>
    <w:p>
      <w:pPr>
        <w:pStyle w:val="11"/>
        <w:spacing w:before="8"/>
        <w:rPr>
          <w:sz w:val="32"/>
        </w:rPr>
      </w:pPr>
    </w:p>
    <w:p>
      <w:pPr>
        <w:spacing w:before="0"/>
        <w:ind w:left="3079" w:right="0" w:firstLine="0"/>
        <w:jc w:val="left"/>
        <w:rPr>
          <w:sz w:val="28"/>
        </w:rPr>
      </w:pPr>
      <w:r>
        <w:rPr>
          <w:sz w:val="28"/>
        </w:rPr>
        <w:t>COMPUTER</w:t>
      </w:r>
      <w:r>
        <w:rPr>
          <w:spacing w:val="-9"/>
          <w:sz w:val="28"/>
        </w:rPr>
        <w:t xml:space="preserve"> </w:t>
      </w:r>
      <w:r>
        <w:rPr>
          <w:sz w:val="28"/>
        </w:rPr>
        <w:t>SCIENCE</w:t>
      </w:r>
      <w:r>
        <w:rPr>
          <w:spacing w:val="-11"/>
          <w:sz w:val="28"/>
        </w:rPr>
        <w:t xml:space="preserve"> </w:t>
      </w:r>
      <w:r>
        <w:rPr>
          <w:sz w:val="28"/>
        </w:rPr>
        <w:t>AND</w:t>
      </w:r>
      <w:r>
        <w:rPr>
          <w:spacing w:val="-9"/>
          <w:sz w:val="28"/>
        </w:rPr>
        <w:t xml:space="preserve"> </w:t>
      </w:r>
      <w:r>
        <w:rPr>
          <w:spacing w:val="-2"/>
          <w:sz w:val="28"/>
        </w:rPr>
        <w:t>ENGINEERING</w:t>
      </w:r>
    </w:p>
    <w:p>
      <w:pPr>
        <w:pStyle w:val="7"/>
        <w:spacing w:before="225" w:line="403" w:lineRule="auto"/>
        <w:ind w:left="4092" w:right="3913" w:firstLine="1442"/>
      </w:pPr>
      <w:bookmarkStart w:id="1" w:name="By Ch.Mahesh (197R5A0511) P.Hemanth (197"/>
      <w:bookmarkEnd w:id="1"/>
      <w:r>
        <w:rPr>
          <w:b w:val="0"/>
          <w:spacing w:val="-6"/>
        </w:rPr>
        <w:t>By</w:t>
      </w:r>
      <w:r>
        <w:rPr>
          <w:b w:val="0"/>
          <w:spacing w:val="40"/>
        </w:rPr>
        <w:t xml:space="preserve"> </w:t>
      </w:r>
      <w:r>
        <w:t>Ch.Mahesh</w:t>
      </w:r>
      <w:r>
        <w:rPr>
          <w:spacing w:val="-18"/>
        </w:rPr>
        <w:t xml:space="preserve"> </w:t>
      </w:r>
      <w:r>
        <w:t>(197R5A0511) P.Hemanth</w:t>
      </w:r>
      <w:r>
        <w:rPr>
          <w:spacing w:val="-14"/>
        </w:rPr>
        <w:t xml:space="preserve"> </w:t>
      </w:r>
      <w:r>
        <w:rPr>
          <w:spacing w:val="-2"/>
        </w:rPr>
        <w:t>(197R5A0509)</w:t>
      </w:r>
    </w:p>
    <w:p>
      <w:pPr>
        <w:spacing w:before="7"/>
        <w:ind w:left="3847" w:right="0" w:firstLine="0"/>
        <w:jc w:val="left"/>
        <w:rPr>
          <w:b/>
          <w:sz w:val="28"/>
        </w:rPr>
      </w:pPr>
      <w:r>
        <w:rPr>
          <w:b/>
          <w:sz w:val="28"/>
        </w:rPr>
        <w:t>A.Venkat</w:t>
      </w:r>
      <w:r>
        <w:rPr>
          <w:b/>
          <w:spacing w:val="-7"/>
          <w:sz w:val="28"/>
        </w:rPr>
        <w:t xml:space="preserve"> </w:t>
      </w:r>
      <w:r>
        <w:rPr>
          <w:b/>
          <w:sz w:val="28"/>
        </w:rPr>
        <w:t>Vijay</w:t>
      </w:r>
      <w:r>
        <w:rPr>
          <w:b/>
          <w:spacing w:val="-10"/>
          <w:sz w:val="28"/>
        </w:rPr>
        <w:t xml:space="preserve"> </w:t>
      </w:r>
      <w:r>
        <w:rPr>
          <w:b/>
          <w:spacing w:val="-2"/>
          <w:sz w:val="28"/>
        </w:rPr>
        <w:t>(197R5A0512)</w:t>
      </w:r>
    </w:p>
    <w:p>
      <w:pPr>
        <w:pStyle w:val="11"/>
        <w:spacing w:before="3"/>
        <w:rPr>
          <w:b/>
          <w:sz w:val="26"/>
        </w:rPr>
      </w:pPr>
    </w:p>
    <w:p>
      <w:pPr>
        <w:spacing w:before="0"/>
        <w:ind w:left="1309" w:right="1169" w:firstLine="0"/>
        <w:jc w:val="center"/>
        <w:rPr>
          <w:sz w:val="28"/>
        </w:rPr>
      </w:pPr>
      <w:r>
        <w:rPr>
          <w:sz w:val="28"/>
        </w:rPr>
        <w:t>Under</w:t>
      </w:r>
      <w:r>
        <w:rPr>
          <w:spacing w:val="-12"/>
          <w:sz w:val="28"/>
        </w:rPr>
        <w:t xml:space="preserve"> </w:t>
      </w:r>
      <w:r>
        <w:rPr>
          <w:sz w:val="28"/>
        </w:rPr>
        <w:t>the</w:t>
      </w:r>
      <w:r>
        <w:rPr>
          <w:spacing w:val="-5"/>
          <w:sz w:val="28"/>
        </w:rPr>
        <w:t xml:space="preserve"> </w:t>
      </w:r>
      <w:r>
        <w:rPr>
          <w:sz w:val="28"/>
        </w:rPr>
        <w:t>Guidance</w:t>
      </w:r>
      <w:r>
        <w:rPr>
          <w:spacing w:val="-4"/>
          <w:sz w:val="28"/>
        </w:rPr>
        <w:t xml:space="preserve"> </w:t>
      </w:r>
      <w:r>
        <w:rPr>
          <w:spacing w:val="-7"/>
          <w:sz w:val="28"/>
        </w:rPr>
        <w:t>of</w:t>
      </w:r>
    </w:p>
    <w:p>
      <w:pPr>
        <w:pStyle w:val="11"/>
        <w:spacing w:before="9"/>
        <w:rPr>
          <w:sz w:val="23"/>
        </w:rPr>
      </w:pPr>
    </w:p>
    <w:p>
      <w:pPr>
        <w:pStyle w:val="7"/>
        <w:ind w:left="1309" w:right="1152" w:firstLine="0"/>
        <w:jc w:val="center"/>
      </w:pPr>
      <w:bookmarkStart w:id="2" w:name="A. Kiran Kumar"/>
      <w:bookmarkEnd w:id="2"/>
      <w:r>
        <w:t>A.</w:t>
      </w:r>
      <w:r>
        <w:rPr>
          <w:spacing w:val="-7"/>
        </w:rPr>
        <w:t xml:space="preserve"> </w:t>
      </w:r>
      <w:r>
        <w:t>Kiran</w:t>
      </w:r>
      <w:r>
        <w:rPr>
          <w:spacing w:val="-5"/>
        </w:rPr>
        <w:t xml:space="preserve"> </w:t>
      </w:r>
      <w:r>
        <w:rPr>
          <w:spacing w:val="-4"/>
        </w:rPr>
        <w:t>Kumar</w:t>
      </w:r>
    </w:p>
    <w:p>
      <w:pPr>
        <w:pStyle w:val="11"/>
        <w:spacing w:before="200"/>
        <w:ind w:left="1309" w:right="1077"/>
        <w:jc w:val="center"/>
      </w:pPr>
      <w:r>
        <w:t>(Assistant</w:t>
      </w:r>
      <w:r>
        <w:rPr>
          <w:spacing w:val="-8"/>
        </w:rPr>
        <w:t xml:space="preserve"> </w:t>
      </w:r>
      <w:r>
        <w:rPr>
          <w:spacing w:val="-2"/>
        </w:rPr>
        <w:t>Professor)</w:t>
      </w:r>
    </w:p>
    <w:p>
      <w:pPr>
        <w:pStyle w:val="11"/>
        <w:rPr>
          <w:sz w:val="20"/>
        </w:rPr>
      </w:pPr>
    </w:p>
    <w:p>
      <w:pPr>
        <w:pStyle w:val="11"/>
        <w:spacing w:before="7"/>
        <w:rPr>
          <w:sz w:val="23"/>
        </w:rPr>
      </w:pPr>
      <w:r>
        <w:drawing>
          <wp:anchor distT="0" distB="0" distL="0" distR="0" simplePos="0" relativeHeight="251659264" behindDoc="0" locked="0" layoutInCell="1" allowOverlap="1">
            <wp:simplePos x="0" y="0"/>
            <wp:positionH relativeFrom="page">
              <wp:posOffset>3049270</wp:posOffset>
            </wp:positionH>
            <wp:positionV relativeFrom="paragraph">
              <wp:posOffset>187325</wp:posOffset>
            </wp:positionV>
            <wp:extent cx="1249680" cy="92202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pic:cNvPicPr>
                      <a:picLocks noChangeAspect="1"/>
                    </pic:cNvPicPr>
                  </pic:nvPicPr>
                  <pic:blipFill>
                    <a:blip r:embed="rId57" cstate="print"/>
                    <a:stretch>
                      <a:fillRect/>
                    </a:stretch>
                  </pic:blipFill>
                  <pic:spPr>
                    <a:xfrm>
                      <a:off x="0" y="0"/>
                      <a:ext cx="1249679" cy="922019"/>
                    </a:xfrm>
                    <a:prstGeom prst="rect">
                      <a:avLst/>
                    </a:prstGeom>
                  </pic:spPr>
                </pic:pic>
              </a:graphicData>
            </a:graphic>
          </wp:anchor>
        </w:drawing>
      </w:r>
    </w:p>
    <w:p>
      <w:pPr>
        <w:spacing w:before="184"/>
        <w:ind w:left="1163" w:right="890" w:firstLine="0"/>
        <w:jc w:val="center"/>
        <w:rPr>
          <w:b/>
          <w:sz w:val="31"/>
        </w:rPr>
      </w:pPr>
      <w:r>
        <w:rPr>
          <w:b/>
          <w:sz w:val="31"/>
        </w:rPr>
        <w:t>DEPARTMENT</w:t>
      </w:r>
      <w:r>
        <w:rPr>
          <w:b/>
          <w:spacing w:val="-6"/>
          <w:sz w:val="31"/>
        </w:rPr>
        <w:t xml:space="preserve"> </w:t>
      </w:r>
      <w:r>
        <w:rPr>
          <w:b/>
          <w:sz w:val="31"/>
        </w:rPr>
        <w:t>OF</w:t>
      </w:r>
      <w:r>
        <w:rPr>
          <w:b/>
          <w:spacing w:val="-5"/>
          <w:sz w:val="31"/>
        </w:rPr>
        <w:t xml:space="preserve"> </w:t>
      </w:r>
      <w:r>
        <w:rPr>
          <w:b/>
          <w:sz w:val="31"/>
        </w:rPr>
        <w:t>COMPUTER</w:t>
      </w:r>
      <w:r>
        <w:rPr>
          <w:b/>
          <w:spacing w:val="-4"/>
          <w:sz w:val="31"/>
        </w:rPr>
        <w:t xml:space="preserve"> </w:t>
      </w:r>
      <w:r>
        <w:rPr>
          <w:b/>
          <w:sz w:val="31"/>
        </w:rPr>
        <w:t>SCIENCE</w:t>
      </w:r>
      <w:r>
        <w:rPr>
          <w:b/>
          <w:spacing w:val="-3"/>
          <w:sz w:val="31"/>
        </w:rPr>
        <w:t xml:space="preserve"> </w:t>
      </w:r>
      <w:r>
        <w:rPr>
          <w:b/>
          <w:sz w:val="31"/>
        </w:rPr>
        <w:t>AND</w:t>
      </w:r>
      <w:r>
        <w:rPr>
          <w:b/>
          <w:spacing w:val="-3"/>
          <w:sz w:val="31"/>
        </w:rPr>
        <w:t xml:space="preserve"> </w:t>
      </w:r>
      <w:r>
        <w:rPr>
          <w:b/>
          <w:spacing w:val="-2"/>
          <w:sz w:val="31"/>
        </w:rPr>
        <w:t>ENGINEERING</w:t>
      </w:r>
    </w:p>
    <w:p>
      <w:pPr>
        <w:spacing w:before="27"/>
        <w:ind w:left="1309" w:right="1058" w:firstLine="0"/>
        <w:jc w:val="center"/>
        <w:rPr>
          <w:b/>
          <w:sz w:val="28"/>
        </w:rPr>
      </w:pPr>
      <w:r>
        <w:rPr>
          <w:b/>
          <w:color w:val="1D4679"/>
          <w:sz w:val="28"/>
        </w:rPr>
        <w:t>CMR</w:t>
      </w:r>
      <w:r>
        <w:rPr>
          <w:b/>
          <w:color w:val="1D4679"/>
          <w:spacing w:val="-12"/>
          <w:sz w:val="28"/>
        </w:rPr>
        <w:t xml:space="preserve"> </w:t>
      </w:r>
      <w:r>
        <w:rPr>
          <w:b/>
          <w:color w:val="1D4679"/>
          <w:sz w:val="28"/>
        </w:rPr>
        <w:t>TECHNICAL</w:t>
      </w:r>
      <w:r>
        <w:rPr>
          <w:b/>
          <w:color w:val="1D4679"/>
          <w:spacing w:val="-8"/>
          <w:sz w:val="28"/>
        </w:rPr>
        <w:t xml:space="preserve"> </w:t>
      </w:r>
      <w:r>
        <w:rPr>
          <w:b/>
          <w:color w:val="1D4679"/>
          <w:spacing w:val="-2"/>
          <w:sz w:val="28"/>
        </w:rPr>
        <w:t>CAMPUS</w:t>
      </w:r>
    </w:p>
    <w:p>
      <w:pPr>
        <w:spacing w:before="25"/>
        <w:ind w:left="1309" w:right="1083" w:firstLine="0"/>
        <w:jc w:val="center"/>
        <w:rPr>
          <w:b/>
          <w:sz w:val="26"/>
        </w:rPr>
      </w:pPr>
      <w:r>
        <w:rPr>
          <w:b/>
          <w:sz w:val="26"/>
        </w:rPr>
        <w:t>UGC</w:t>
      </w:r>
      <w:r>
        <w:rPr>
          <w:b/>
          <w:spacing w:val="-7"/>
          <w:sz w:val="26"/>
        </w:rPr>
        <w:t xml:space="preserve"> </w:t>
      </w:r>
      <w:r>
        <w:rPr>
          <w:b/>
          <w:spacing w:val="-2"/>
          <w:sz w:val="26"/>
        </w:rPr>
        <w:t>AUTONOMOUS</w:t>
      </w:r>
    </w:p>
    <w:p>
      <w:pPr>
        <w:spacing w:before="22" w:line="259" w:lineRule="auto"/>
        <w:ind w:left="1127" w:right="890" w:firstLine="0"/>
        <w:jc w:val="center"/>
        <w:rPr>
          <w:sz w:val="22"/>
        </w:rPr>
      </w:pPr>
      <w:r>
        <w:rPr>
          <w:sz w:val="22"/>
        </w:rPr>
        <w:t>(Accredited</w:t>
      </w:r>
      <w:r>
        <w:rPr>
          <w:spacing w:val="-5"/>
          <w:sz w:val="22"/>
        </w:rPr>
        <w:t xml:space="preserve"> </w:t>
      </w:r>
      <w:r>
        <w:rPr>
          <w:sz w:val="22"/>
        </w:rPr>
        <w:t>by</w:t>
      </w:r>
      <w:r>
        <w:rPr>
          <w:spacing w:val="-2"/>
          <w:sz w:val="22"/>
        </w:rPr>
        <w:t xml:space="preserve"> </w:t>
      </w:r>
      <w:r>
        <w:rPr>
          <w:sz w:val="22"/>
        </w:rPr>
        <w:t>NAAC,</w:t>
      </w:r>
      <w:r>
        <w:rPr>
          <w:spacing w:val="-2"/>
          <w:sz w:val="22"/>
        </w:rPr>
        <w:t xml:space="preserve"> </w:t>
      </w:r>
      <w:r>
        <w:rPr>
          <w:sz w:val="22"/>
        </w:rPr>
        <w:t>NBA, Permanently</w:t>
      </w:r>
      <w:r>
        <w:rPr>
          <w:spacing w:val="-5"/>
          <w:sz w:val="22"/>
        </w:rPr>
        <w:t xml:space="preserve"> </w:t>
      </w:r>
      <w:r>
        <w:rPr>
          <w:sz w:val="22"/>
        </w:rPr>
        <w:t>Affiliated</w:t>
      </w:r>
      <w:r>
        <w:rPr>
          <w:spacing w:val="-5"/>
          <w:sz w:val="22"/>
        </w:rPr>
        <w:t xml:space="preserve"> </w:t>
      </w:r>
      <w:r>
        <w:rPr>
          <w:sz w:val="22"/>
        </w:rPr>
        <w:t>to</w:t>
      </w:r>
      <w:r>
        <w:rPr>
          <w:spacing w:val="-2"/>
          <w:sz w:val="22"/>
        </w:rPr>
        <w:t xml:space="preserve"> </w:t>
      </w:r>
      <w:r>
        <w:rPr>
          <w:sz w:val="22"/>
        </w:rPr>
        <w:t>JNTUH,</w:t>
      </w:r>
      <w:r>
        <w:rPr>
          <w:spacing w:val="-5"/>
          <w:sz w:val="22"/>
        </w:rPr>
        <w:t xml:space="preserve"> </w:t>
      </w:r>
      <w:r>
        <w:rPr>
          <w:sz w:val="22"/>
        </w:rPr>
        <w:t>Approved</w:t>
      </w:r>
      <w:r>
        <w:rPr>
          <w:spacing w:val="-2"/>
          <w:sz w:val="22"/>
        </w:rPr>
        <w:t xml:space="preserve"> </w:t>
      </w:r>
      <w:r>
        <w:rPr>
          <w:sz w:val="22"/>
        </w:rPr>
        <w:t>by</w:t>
      </w:r>
      <w:r>
        <w:rPr>
          <w:spacing w:val="-2"/>
          <w:sz w:val="22"/>
        </w:rPr>
        <w:t xml:space="preserve"> </w:t>
      </w:r>
      <w:r>
        <w:rPr>
          <w:sz w:val="22"/>
        </w:rPr>
        <w:t>AICTE,</w:t>
      </w:r>
      <w:r>
        <w:rPr>
          <w:spacing w:val="-5"/>
          <w:sz w:val="22"/>
        </w:rPr>
        <w:t xml:space="preserve"> </w:t>
      </w:r>
      <w:r>
        <w:rPr>
          <w:sz w:val="22"/>
        </w:rPr>
        <w:t>New</w:t>
      </w:r>
      <w:r>
        <w:rPr>
          <w:spacing w:val="-3"/>
          <w:sz w:val="22"/>
        </w:rPr>
        <w:t xml:space="preserve"> </w:t>
      </w:r>
      <w:r>
        <w:rPr>
          <w:sz w:val="22"/>
        </w:rPr>
        <w:t>Delhi) Recognized Under Section 2(f) &amp; 12(B) of the UGC Act.1956</w:t>
      </w:r>
    </w:p>
    <w:p>
      <w:pPr>
        <w:spacing w:before="1"/>
        <w:ind w:left="1309" w:right="1018" w:firstLine="0"/>
        <w:jc w:val="center"/>
        <w:rPr>
          <w:sz w:val="22"/>
        </w:rPr>
      </w:pPr>
      <w:r>
        <w:rPr>
          <w:sz w:val="22"/>
        </w:rPr>
        <w:t>Kandlakoya</w:t>
      </w:r>
      <w:r>
        <w:rPr>
          <w:spacing w:val="-14"/>
          <w:sz w:val="22"/>
        </w:rPr>
        <w:t xml:space="preserve"> </w:t>
      </w:r>
      <w:r>
        <w:rPr>
          <w:sz w:val="22"/>
        </w:rPr>
        <w:t>(V),</w:t>
      </w:r>
      <w:r>
        <w:rPr>
          <w:spacing w:val="-14"/>
          <w:sz w:val="22"/>
        </w:rPr>
        <w:t xml:space="preserve"> </w:t>
      </w:r>
      <w:r>
        <w:rPr>
          <w:sz w:val="22"/>
        </w:rPr>
        <w:t>Medchal</w:t>
      </w:r>
      <w:r>
        <w:rPr>
          <w:spacing w:val="-11"/>
          <w:sz w:val="22"/>
        </w:rPr>
        <w:t xml:space="preserve"> </w:t>
      </w:r>
      <w:r>
        <w:rPr>
          <w:sz w:val="22"/>
        </w:rPr>
        <w:t>Road,</w:t>
      </w:r>
      <w:r>
        <w:rPr>
          <w:spacing w:val="-12"/>
          <w:sz w:val="22"/>
        </w:rPr>
        <w:t xml:space="preserve"> </w:t>
      </w:r>
      <w:r>
        <w:rPr>
          <w:sz w:val="22"/>
        </w:rPr>
        <w:t>Hyderabad-</w:t>
      </w:r>
      <w:r>
        <w:rPr>
          <w:spacing w:val="-2"/>
          <w:sz w:val="22"/>
        </w:rPr>
        <w:t>501401.</w:t>
      </w:r>
    </w:p>
    <w:p>
      <w:pPr>
        <w:spacing w:before="51"/>
        <w:ind w:left="4904" w:right="4608" w:firstLine="0"/>
        <w:jc w:val="center"/>
        <w:rPr>
          <w:b/>
          <w:sz w:val="22"/>
        </w:rPr>
      </w:pPr>
      <w:r>
        <w:rPr>
          <w:b/>
          <w:spacing w:val="-2"/>
          <w:sz w:val="22"/>
        </w:rPr>
        <w:t>2018-</w:t>
      </w:r>
      <w:r>
        <w:rPr>
          <w:b/>
          <w:spacing w:val="-5"/>
          <w:sz w:val="22"/>
        </w:rPr>
        <w:t>22</w:t>
      </w:r>
    </w:p>
    <w:p>
      <w:pPr>
        <w:spacing w:after="0"/>
        <w:jc w:val="center"/>
        <w:rPr>
          <w:sz w:val="22"/>
        </w:rPr>
        <w:sectPr>
          <w:type w:val="continuous"/>
          <w:pgSz w:w="11910" w:h="16840"/>
          <w:pgMar w:top="1220" w:right="500" w:bottom="280" w:left="240" w:header="720" w:footer="720" w:gutter="0"/>
          <w:cols w:space="720" w:num="1"/>
        </w:sectPr>
      </w:pPr>
    </w:p>
    <w:p>
      <w:pPr>
        <w:pStyle w:val="4"/>
        <w:spacing w:before="61"/>
        <w:ind w:left="861"/>
      </w:pPr>
      <w:bookmarkStart w:id="3" w:name="DEPARTMENT OF COMPUTER SCIENCE AND ENGIN"/>
      <w:bookmarkEnd w:id="3"/>
      <w:r>
        <w:t>DEPARTMENT</w:t>
      </w:r>
      <w:r>
        <w:rPr>
          <w:spacing w:val="-12"/>
        </w:rPr>
        <w:t xml:space="preserve"> </w:t>
      </w:r>
      <w:r>
        <w:t>OF</w:t>
      </w:r>
      <w:r>
        <w:rPr>
          <w:spacing w:val="-12"/>
        </w:rPr>
        <w:t xml:space="preserve"> </w:t>
      </w:r>
      <w:r>
        <w:t>COMPUTER</w:t>
      </w:r>
      <w:r>
        <w:rPr>
          <w:spacing w:val="-15"/>
        </w:rPr>
        <w:t xml:space="preserve"> </w:t>
      </w:r>
      <w:r>
        <w:t>SCIENCE</w:t>
      </w:r>
      <w:r>
        <w:rPr>
          <w:spacing w:val="-11"/>
        </w:rPr>
        <w:t xml:space="preserve"> </w:t>
      </w:r>
      <w:r>
        <w:t>AND</w:t>
      </w:r>
      <w:r>
        <w:rPr>
          <w:spacing w:val="-13"/>
        </w:rPr>
        <w:t xml:space="preserve"> </w:t>
      </w:r>
      <w:r>
        <w:rPr>
          <w:spacing w:val="-2"/>
        </w:rPr>
        <w:t>ENGINEERING</w:t>
      </w:r>
    </w:p>
    <w:p>
      <w:pPr>
        <w:pStyle w:val="11"/>
        <w:rPr>
          <w:b/>
          <w:sz w:val="20"/>
        </w:rPr>
      </w:pPr>
    </w:p>
    <w:p>
      <w:pPr>
        <w:pStyle w:val="11"/>
        <w:spacing w:before="1"/>
        <w:rPr>
          <w:b/>
          <w:sz w:val="12"/>
        </w:rPr>
      </w:pPr>
      <w:r>
        <w:drawing>
          <wp:anchor distT="0" distB="0" distL="0" distR="0" simplePos="0" relativeHeight="251660288" behindDoc="0" locked="0" layoutInCell="1" allowOverlap="1">
            <wp:simplePos x="0" y="0"/>
            <wp:positionH relativeFrom="page">
              <wp:posOffset>3018790</wp:posOffset>
            </wp:positionH>
            <wp:positionV relativeFrom="paragraph">
              <wp:posOffset>103505</wp:posOffset>
            </wp:positionV>
            <wp:extent cx="1515110" cy="110617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jpeg"/>
                    <pic:cNvPicPr>
                      <a:picLocks noChangeAspect="1"/>
                    </pic:cNvPicPr>
                  </pic:nvPicPr>
                  <pic:blipFill>
                    <a:blip r:embed="rId57" cstate="print"/>
                    <a:stretch>
                      <a:fillRect/>
                    </a:stretch>
                  </pic:blipFill>
                  <pic:spPr>
                    <a:xfrm>
                      <a:off x="0" y="0"/>
                      <a:ext cx="1514856" cy="1106424"/>
                    </a:xfrm>
                    <a:prstGeom prst="rect">
                      <a:avLst/>
                    </a:prstGeom>
                  </pic:spPr>
                </pic:pic>
              </a:graphicData>
            </a:graphic>
          </wp:anchor>
        </w:drawing>
      </w:r>
    </w:p>
    <w:p>
      <w:pPr>
        <w:pStyle w:val="11"/>
        <w:rPr>
          <w:b/>
          <w:sz w:val="34"/>
        </w:rPr>
      </w:pPr>
    </w:p>
    <w:p>
      <w:pPr>
        <w:pStyle w:val="11"/>
        <w:spacing w:before="6"/>
        <w:rPr>
          <w:b/>
          <w:sz w:val="27"/>
        </w:rPr>
      </w:pPr>
    </w:p>
    <w:p>
      <w:pPr>
        <w:spacing w:before="0"/>
        <w:ind w:left="1309" w:right="1120" w:firstLine="0"/>
        <w:jc w:val="center"/>
        <w:rPr>
          <w:b/>
          <w:sz w:val="32"/>
        </w:rPr>
      </w:pPr>
      <w:r>
        <w:rPr>
          <w:b/>
          <w:spacing w:val="-2"/>
          <w:sz w:val="32"/>
        </w:rPr>
        <w:t>CERTIFICATE</w:t>
      </w:r>
    </w:p>
    <w:p>
      <w:pPr>
        <w:pStyle w:val="11"/>
        <w:spacing w:before="2"/>
        <w:rPr>
          <w:b/>
          <w:sz w:val="33"/>
        </w:rPr>
      </w:pPr>
    </w:p>
    <w:p>
      <w:pPr>
        <w:spacing w:before="0" w:line="360" w:lineRule="auto"/>
        <w:ind w:left="703" w:right="771" w:firstLine="1039"/>
        <w:jc w:val="both"/>
        <w:rPr>
          <w:sz w:val="24"/>
        </w:rPr>
      </w:pPr>
      <w:r>
        <w:rPr>
          <w:sz w:val="24"/>
        </w:rPr>
        <w:t>This</w:t>
      </w:r>
      <w:r>
        <w:rPr>
          <w:spacing w:val="-1"/>
          <w:sz w:val="24"/>
        </w:rPr>
        <w:t xml:space="preserve"> </w:t>
      </w:r>
      <w:r>
        <w:rPr>
          <w:sz w:val="24"/>
        </w:rPr>
        <w:t>is</w:t>
      </w:r>
      <w:r>
        <w:rPr>
          <w:spacing w:val="-1"/>
          <w:sz w:val="24"/>
        </w:rPr>
        <w:t xml:space="preserve"> </w:t>
      </w:r>
      <w:r>
        <w:rPr>
          <w:sz w:val="24"/>
        </w:rPr>
        <w:t>to</w:t>
      </w:r>
      <w:r>
        <w:rPr>
          <w:spacing w:val="-1"/>
          <w:sz w:val="24"/>
        </w:rPr>
        <w:t xml:space="preserve"> </w:t>
      </w:r>
      <w:r>
        <w:rPr>
          <w:sz w:val="24"/>
        </w:rPr>
        <w:t>certify that</w:t>
      </w:r>
      <w:r>
        <w:rPr>
          <w:spacing w:val="-1"/>
          <w:sz w:val="24"/>
        </w:rPr>
        <w:t xml:space="preserve"> </w:t>
      </w:r>
      <w:r>
        <w:rPr>
          <w:sz w:val="24"/>
        </w:rPr>
        <w:t>the project entitled</w:t>
      </w:r>
      <w:r>
        <w:rPr>
          <w:spacing w:val="-1"/>
          <w:sz w:val="24"/>
        </w:rPr>
        <w:t xml:space="preserve"> </w:t>
      </w:r>
      <w:r>
        <w:rPr>
          <w:sz w:val="24"/>
        </w:rPr>
        <w:t>“</w:t>
      </w:r>
      <w:r>
        <w:rPr>
          <w:b/>
          <w:sz w:val="24"/>
        </w:rPr>
        <w:t>AI MODEL FOR</w:t>
      </w:r>
      <w:r>
        <w:rPr>
          <w:b/>
          <w:spacing w:val="-2"/>
          <w:sz w:val="24"/>
        </w:rPr>
        <w:t xml:space="preserve"> </w:t>
      </w:r>
      <w:r>
        <w:rPr>
          <w:b/>
          <w:sz w:val="24"/>
        </w:rPr>
        <w:t>DIGITAL EVALUATION OF DESCRIPTIVE ANSWERS</w:t>
      </w:r>
      <w:r>
        <w:rPr>
          <w:sz w:val="24"/>
        </w:rPr>
        <w:t xml:space="preserve">” being submitted by </w:t>
      </w:r>
      <w:r>
        <w:rPr>
          <w:b/>
          <w:sz w:val="24"/>
        </w:rPr>
        <w:t>Ch.Mahesh(197R5A0511)</w:t>
      </w:r>
      <w:r>
        <w:rPr>
          <w:b/>
          <w:sz w:val="23"/>
        </w:rPr>
        <w:t>, P.Hemanth</w:t>
      </w:r>
      <w:r>
        <w:rPr>
          <w:b/>
          <w:sz w:val="24"/>
        </w:rPr>
        <w:t xml:space="preserve">(197R5A0509) &amp; </w:t>
      </w:r>
      <w:r>
        <w:rPr>
          <w:b/>
          <w:sz w:val="22"/>
        </w:rPr>
        <w:t>A.Venkat Vijay</w:t>
      </w:r>
      <w:r>
        <w:rPr>
          <w:b/>
          <w:sz w:val="24"/>
        </w:rPr>
        <w:t xml:space="preserve">(197R5A0512) </w:t>
      </w:r>
      <w:r>
        <w:rPr>
          <w:sz w:val="24"/>
        </w:rPr>
        <w:t>in partial fulfillment of the requirements for the award of the degree of B.Tech in Computer Science and Engineering to the Jawaharlal Nehru Technological University Hyderabad, is a record of bonafide work carried out by him/her under our guidance and supervision during the year 2021-22.</w:t>
      </w:r>
    </w:p>
    <w:p>
      <w:pPr>
        <w:pStyle w:val="11"/>
        <w:rPr>
          <w:sz w:val="34"/>
        </w:rPr>
      </w:pPr>
    </w:p>
    <w:p>
      <w:pPr>
        <w:pStyle w:val="11"/>
        <w:spacing w:line="345" w:lineRule="auto"/>
        <w:ind w:left="703" w:right="718" w:firstLine="1140"/>
      </w:pPr>
      <w:r>
        <w:t>The</w:t>
      </w:r>
      <w:r>
        <w:rPr>
          <w:spacing w:val="-4"/>
        </w:rPr>
        <w:t xml:space="preserve"> </w:t>
      </w:r>
      <w:r>
        <w:t>results</w:t>
      </w:r>
      <w:r>
        <w:rPr>
          <w:spacing w:val="-3"/>
        </w:rPr>
        <w:t xml:space="preserve"> </w:t>
      </w:r>
      <w:r>
        <w:t>embodied</w:t>
      </w:r>
      <w:r>
        <w:rPr>
          <w:spacing w:val="-1"/>
        </w:rPr>
        <w:t xml:space="preserve"> </w:t>
      </w:r>
      <w:r>
        <w:t>in</w:t>
      </w:r>
      <w:r>
        <w:rPr>
          <w:spacing w:val="-6"/>
        </w:rPr>
        <w:t xml:space="preserve"> </w:t>
      </w:r>
      <w:r>
        <w:t>this</w:t>
      </w:r>
      <w:r>
        <w:rPr>
          <w:spacing w:val="-3"/>
        </w:rPr>
        <w:t xml:space="preserve"> </w:t>
      </w:r>
      <w:r>
        <w:t>thesis</w:t>
      </w:r>
      <w:r>
        <w:rPr>
          <w:spacing w:val="-3"/>
        </w:rPr>
        <w:t xml:space="preserve"> </w:t>
      </w:r>
      <w:r>
        <w:t>have</w:t>
      </w:r>
      <w:r>
        <w:rPr>
          <w:spacing w:val="-4"/>
        </w:rPr>
        <w:t xml:space="preserve"> </w:t>
      </w:r>
      <w:r>
        <w:t>not</w:t>
      </w:r>
      <w:r>
        <w:rPr>
          <w:spacing w:val="-3"/>
        </w:rPr>
        <w:t xml:space="preserve"> </w:t>
      </w:r>
      <w:r>
        <w:t>been</w:t>
      </w:r>
      <w:r>
        <w:rPr>
          <w:spacing w:val="-1"/>
        </w:rPr>
        <w:t xml:space="preserve"> </w:t>
      </w:r>
      <w:r>
        <w:t>submitted</w:t>
      </w:r>
      <w:r>
        <w:rPr>
          <w:spacing w:val="-6"/>
        </w:rPr>
        <w:t xml:space="preserve"> </w:t>
      </w:r>
      <w:r>
        <w:t>to</w:t>
      </w:r>
      <w:r>
        <w:rPr>
          <w:spacing w:val="-3"/>
        </w:rPr>
        <w:t xml:space="preserve"> </w:t>
      </w:r>
      <w:r>
        <w:t>any</w:t>
      </w:r>
      <w:r>
        <w:rPr>
          <w:spacing w:val="-3"/>
        </w:rPr>
        <w:t xml:space="preserve"> </w:t>
      </w:r>
      <w:r>
        <w:t>other</w:t>
      </w:r>
      <w:r>
        <w:rPr>
          <w:spacing w:val="-2"/>
        </w:rPr>
        <w:t xml:space="preserve"> </w:t>
      </w:r>
      <w:r>
        <w:t>University</w:t>
      </w:r>
      <w:r>
        <w:rPr>
          <w:spacing w:val="-3"/>
        </w:rPr>
        <w:t xml:space="preserve"> </w:t>
      </w:r>
      <w:r>
        <w:t>or Institute for the award of any degree or diploma.</w:t>
      </w:r>
    </w:p>
    <w:p>
      <w:pPr>
        <w:pStyle w:val="11"/>
        <w:rPr>
          <w:sz w:val="26"/>
        </w:rPr>
      </w:pPr>
    </w:p>
    <w:p>
      <w:pPr>
        <w:pStyle w:val="11"/>
        <w:rPr>
          <w:sz w:val="26"/>
        </w:rPr>
      </w:pPr>
    </w:p>
    <w:p>
      <w:pPr>
        <w:pStyle w:val="11"/>
        <w:rPr>
          <w:sz w:val="26"/>
        </w:rPr>
      </w:pPr>
    </w:p>
    <w:p>
      <w:pPr>
        <w:pStyle w:val="11"/>
        <w:rPr>
          <w:sz w:val="26"/>
        </w:rPr>
      </w:pPr>
    </w:p>
    <w:p>
      <w:pPr>
        <w:pStyle w:val="11"/>
        <w:spacing w:before="2"/>
        <w:rPr>
          <w:sz w:val="30"/>
        </w:rPr>
      </w:pPr>
    </w:p>
    <w:p>
      <w:pPr>
        <w:tabs>
          <w:tab w:val="left" w:pos="7382"/>
        </w:tabs>
        <w:spacing w:before="0"/>
        <w:ind w:left="1202" w:right="0" w:firstLine="0"/>
        <w:jc w:val="left"/>
        <w:rPr>
          <w:b/>
          <w:sz w:val="23"/>
        </w:rPr>
      </w:pPr>
      <w:r>
        <w:rPr>
          <w:b/>
          <w:sz w:val="24"/>
        </w:rPr>
        <w:t>A.</w:t>
      </w:r>
      <w:r>
        <w:rPr>
          <w:b/>
          <w:spacing w:val="-3"/>
          <w:sz w:val="24"/>
        </w:rPr>
        <w:t xml:space="preserve"> </w:t>
      </w:r>
      <w:r>
        <w:rPr>
          <w:b/>
          <w:sz w:val="24"/>
        </w:rPr>
        <w:t>Kiran</w:t>
      </w:r>
      <w:r>
        <w:rPr>
          <w:b/>
          <w:spacing w:val="-2"/>
          <w:sz w:val="24"/>
        </w:rPr>
        <w:t xml:space="preserve"> Kumar</w:t>
      </w:r>
      <w:r>
        <w:rPr>
          <w:b/>
          <w:sz w:val="24"/>
        </w:rPr>
        <w:tab/>
      </w:r>
      <w:r>
        <w:rPr>
          <w:b/>
          <w:sz w:val="23"/>
        </w:rPr>
        <w:t>Dr.</w:t>
      </w:r>
      <w:r>
        <w:rPr>
          <w:b/>
          <w:spacing w:val="-6"/>
          <w:sz w:val="23"/>
        </w:rPr>
        <w:t xml:space="preserve"> </w:t>
      </w:r>
      <w:r>
        <w:rPr>
          <w:b/>
          <w:sz w:val="23"/>
        </w:rPr>
        <w:t>A.</w:t>
      </w:r>
      <w:r>
        <w:rPr>
          <w:b/>
          <w:spacing w:val="-4"/>
          <w:sz w:val="23"/>
        </w:rPr>
        <w:t xml:space="preserve"> </w:t>
      </w:r>
      <w:r>
        <w:rPr>
          <w:b/>
          <w:sz w:val="23"/>
        </w:rPr>
        <w:t>Raji</w:t>
      </w:r>
      <w:r>
        <w:rPr>
          <w:b/>
          <w:spacing w:val="1"/>
          <w:sz w:val="23"/>
        </w:rPr>
        <w:t xml:space="preserve"> </w:t>
      </w:r>
      <w:r>
        <w:rPr>
          <w:b/>
          <w:spacing w:val="-2"/>
          <w:sz w:val="23"/>
        </w:rPr>
        <w:t>Reddy</w:t>
      </w:r>
    </w:p>
    <w:p>
      <w:pPr>
        <w:tabs>
          <w:tab w:val="left" w:pos="7663"/>
        </w:tabs>
        <w:spacing w:before="24"/>
        <w:ind w:left="1202" w:right="0" w:firstLine="0"/>
        <w:jc w:val="left"/>
        <w:rPr>
          <w:b/>
          <w:sz w:val="24"/>
        </w:rPr>
      </w:pPr>
      <w:bookmarkStart w:id="4" w:name="(Assistant Professor)DIRECTOR"/>
      <w:bookmarkEnd w:id="4"/>
      <w:r>
        <w:rPr>
          <w:b/>
          <w:sz w:val="24"/>
        </w:rPr>
        <w:t>(Assistant</w:t>
      </w:r>
      <w:r>
        <w:rPr>
          <w:b/>
          <w:spacing w:val="-4"/>
          <w:sz w:val="24"/>
        </w:rPr>
        <w:t xml:space="preserve"> </w:t>
      </w:r>
      <w:r>
        <w:rPr>
          <w:b/>
          <w:spacing w:val="-2"/>
          <w:sz w:val="24"/>
        </w:rPr>
        <w:t>Professor)</w:t>
      </w:r>
      <w:r>
        <w:rPr>
          <w:b/>
          <w:sz w:val="24"/>
        </w:rPr>
        <w:tab/>
      </w:r>
      <w:r>
        <w:rPr>
          <w:b/>
          <w:spacing w:val="-2"/>
          <w:sz w:val="24"/>
        </w:rPr>
        <w:t>DIRECTOR</w:t>
      </w:r>
    </w:p>
    <w:p>
      <w:pPr>
        <w:spacing w:before="15"/>
        <w:ind w:left="1202" w:right="0" w:firstLine="0"/>
        <w:jc w:val="left"/>
        <w:rPr>
          <w:b/>
          <w:sz w:val="24"/>
        </w:rPr>
      </w:pPr>
      <w:r>
        <w:rPr>
          <w:b/>
          <w:sz w:val="24"/>
        </w:rPr>
        <w:t>INTERNAL</w:t>
      </w:r>
      <w:r>
        <w:rPr>
          <w:b/>
          <w:spacing w:val="-8"/>
          <w:sz w:val="24"/>
        </w:rPr>
        <w:t xml:space="preserve"> </w:t>
      </w:r>
      <w:r>
        <w:rPr>
          <w:b/>
          <w:spacing w:val="-4"/>
          <w:sz w:val="24"/>
        </w:rPr>
        <w:t>GUIDE</w:t>
      </w: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rPr>
          <w:b/>
          <w:sz w:val="26"/>
        </w:rPr>
      </w:pPr>
    </w:p>
    <w:p>
      <w:pPr>
        <w:pStyle w:val="11"/>
        <w:spacing w:before="8"/>
        <w:rPr>
          <w:b/>
          <w:sz w:val="21"/>
        </w:rPr>
      </w:pPr>
    </w:p>
    <w:p>
      <w:pPr>
        <w:tabs>
          <w:tab w:val="left" w:pos="7022"/>
        </w:tabs>
        <w:spacing w:before="0"/>
        <w:ind w:left="1281" w:right="0" w:firstLine="0"/>
        <w:jc w:val="left"/>
        <w:rPr>
          <w:b/>
          <w:sz w:val="23"/>
        </w:rPr>
      </w:pPr>
      <w:r>
        <w:rPr>
          <w:b/>
          <w:sz w:val="24"/>
        </w:rPr>
        <w:t>Dr.</w:t>
      </w:r>
      <w:r>
        <w:rPr>
          <w:b/>
          <w:spacing w:val="-2"/>
          <w:sz w:val="24"/>
        </w:rPr>
        <w:t xml:space="preserve"> </w:t>
      </w:r>
      <w:r>
        <w:rPr>
          <w:b/>
          <w:sz w:val="24"/>
        </w:rPr>
        <w:t>K.</w:t>
      </w:r>
      <w:r>
        <w:rPr>
          <w:b/>
          <w:spacing w:val="-1"/>
          <w:sz w:val="24"/>
        </w:rPr>
        <w:t xml:space="preserve"> </w:t>
      </w:r>
      <w:r>
        <w:rPr>
          <w:b/>
          <w:sz w:val="24"/>
        </w:rPr>
        <w:t>Srujan</w:t>
      </w:r>
      <w:r>
        <w:rPr>
          <w:b/>
          <w:spacing w:val="-3"/>
          <w:sz w:val="24"/>
        </w:rPr>
        <w:t xml:space="preserve"> </w:t>
      </w:r>
      <w:r>
        <w:rPr>
          <w:b/>
          <w:spacing w:val="-4"/>
          <w:sz w:val="24"/>
        </w:rPr>
        <w:t>Raju</w:t>
      </w:r>
      <w:r>
        <w:rPr>
          <w:b/>
          <w:sz w:val="24"/>
        </w:rPr>
        <w:tab/>
      </w:r>
      <w:r>
        <w:rPr>
          <w:b/>
          <w:sz w:val="23"/>
        </w:rPr>
        <w:t>EXTERNAL</w:t>
      </w:r>
      <w:r>
        <w:rPr>
          <w:b/>
          <w:spacing w:val="-4"/>
          <w:sz w:val="23"/>
        </w:rPr>
        <w:t xml:space="preserve"> </w:t>
      </w:r>
      <w:r>
        <w:rPr>
          <w:b/>
          <w:spacing w:val="-2"/>
          <w:sz w:val="23"/>
        </w:rPr>
        <w:t>EXAMINER</w:t>
      </w:r>
    </w:p>
    <w:p>
      <w:pPr>
        <w:spacing w:before="24"/>
        <w:ind w:left="1742" w:right="0" w:firstLine="0"/>
        <w:jc w:val="left"/>
        <w:rPr>
          <w:b/>
          <w:sz w:val="24"/>
        </w:rPr>
      </w:pPr>
      <w:bookmarkStart w:id="5" w:name="HoD"/>
      <w:bookmarkEnd w:id="5"/>
      <w:r>
        <w:rPr>
          <w:b/>
          <w:spacing w:val="-5"/>
          <w:sz w:val="24"/>
        </w:rPr>
        <w:t>HoD</w:t>
      </w:r>
    </w:p>
    <w:p>
      <w:pPr>
        <w:pStyle w:val="11"/>
        <w:rPr>
          <w:b/>
          <w:sz w:val="26"/>
        </w:rPr>
      </w:pPr>
    </w:p>
    <w:p>
      <w:pPr>
        <w:pStyle w:val="11"/>
        <w:rPr>
          <w:b/>
          <w:sz w:val="26"/>
        </w:rPr>
      </w:pPr>
    </w:p>
    <w:p>
      <w:pPr>
        <w:pStyle w:val="11"/>
        <w:rPr>
          <w:b/>
          <w:sz w:val="26"/>
        </w:rPr>
      </w:pPr>
    </w:p>
    <w:p>
      <w:pPr>
        <w:pStyle w:val="11"/>
        <w:rPr>
          <w:b/>
          <w:sz w:val="26"/>
        </w:rPr>
      </w:pPr>
    </w:p>
    <w:p>
      <w:pPr>
        <w:pStyle w:val="11"/>
        <w:spacing w:before="9"/>
        <w:rPr>
          <w:b/>
          <w:sz w:val="30"/>
        </w:rPr>
      </w:pPr>
    </w:p>
    <w:p>
      <w:pPr>
        <w:tabs>
          <w:tab w:val="left" w:pos="6152"/>
          <w:tab w:val="left" w:pos="8255"/>
        </w:tabs>
        <w:spacing w:before="0"/>
        <w:ind w:left="1363" w:right="0" w:firstLine="0"/>
        <w:jc w:val="left"/>
        <w:rPr>
          <w:sz w:val="23"/>
        </w:rPr>
      </w:pPr>
      <w:r>
        <w:rPr>
          <w:b/>
          <w:sz w:val="23"/>
        </w:rPr>
        <w:t>Submitted</w:t>
      </w:r>
      <w:r>
        <w:rPr>
          <w:b/>
          <w:spacing w:val="-10"/>
          <w:sz w:val="23"/>
        </w:rPr>
        <w:t xml:space="preserve"> </w:t>
      </w:r>
      <w:r>
        <w:rPr>
          <w:b/>
          <w:sz w:val="23"/>
        </w:rPr>
        <w:t>for</w:t>
      </w:r>
      <w:r>
        <w:rPr>
          <w:b/>
          <w:spacing w:val="-3"/>
          <w:sz w:val="23"/>
        </w:rPr>
        <w:t xml:space="preserve"> </w:t>
      </w:r>
      <w:r>
        <w:rPr>
          <w:b/>
          <w:sz w:val="23"/>
        </w:rPr>
        <w:t>viva</w:t>
      </w:r>
      <w:r>
        <w:rPr>
          <w:b/>
          <w:spacing w:val="-4"/>
          <w:sz w:val="23"/>
        </w:rPr>
        <w:t xml:space="preserve"> </w:t>
      </w:r>
      <w:r>
        <w:rPr>
          <w:b/>
          <w:sz w:val="23"/>
        </w:rPr>
        <w:t>voice Examination</w:t>
      </w:r>
      <w:r>
        <w:rPr>
          <w:b/>
          <w:spacing w:val="-4"/>
          <w:sz w:val="23"/>
        </w:rPr>
        <w:t xml:space="preserve"> </w:t>
      </w:r>
      <w:r>
        <w:rPr>
          <w:b/>
          <w:sz w:val="23"/>
        </w:rPr>
        <w:t>held</w:t>
      </w:r>
      <w:r>
        <w:rPr>
          <w:b/>
          <w:spacing w:val="-2"/>
          <w:sz w:val="23"/>
        </w:rPr>
        <w:t xml:space="preserve"> </w:t>
      </w:r>
      <w:r>
        <w:rPr>
          <w:b/>
          <w:spacing w:val="-5"/>
          <w:sz w:val="23"/>
        </w:rPr>
        <w:t>on</w:t>
      </w:r>
      <w:r>
        <w:rPr>
          <w:b/>
          <w:sz w:val="23"/>
        </w:rPr>
        <w:tab/>
      </w:r>
      <w:r>
        <w:rPr>
          <w:sz w:val="23"/>
          <w:u w:val="thick"/>
        </w:rPr>
        <w:tab/>
      </w:r>
    </w:p>
    <w:p>
      <w:pPr>
        <w:spacing w:after="0"/>
        <w:jc w:val="left"/>
        <w:rPr>
          <w:sz w:val="23"/>
        </w:rPr>
        <w:sectPr>
          <w:pgSz w:w="11910" w:h="16840"/>
          <w:pgMar w:top="1260" w:right="500" w:bottom="280" w:left="240" w:header="720" w:footer="720" w:gutter="0"/>
          <w:cols w:space="720" w:num="1"/>
        </w:sectPr>
      </w:pPr>
    </w:p>
    <w:p>
      <w:pPr>
        <w:pStyle w:val="6"/>
        <w:spacing w:before="77"/>
        <w:ind w:left="1309" w:right="1128" w:firstLine="0"/>
        <w:jc w:val="center"/>
      </w:pPr>
      <w:r>
        <w:rPr>
          <w:spacing w:val="-2"/>
        </w:rPr>
        <w:t>ACKNOWLEDGEMENT</w:t>
      </w:r>
    </w:p>
    <w:p>
      <w:pPr>
        <w:pStyle w:val="11"/>
        <w:spacing w:before="8"/>
        <w:rPr>
          <w:b/>
          <w:sz w:val="33"/>
        </w:rPr>
      </w:pPr>
    </w:p>
    <w:p>
      <w:pPr>
        <w:pStyle w:val="11"/>
        <w:spacing w:line="360" w:lineRule="auto"/>
        <w:ind w:left="703" w:right="996" w:firstLine="720"/>
        <w:jc w:val="both"/>
      </w:pPr>
      <w:r>
        <w:rPr>
          <w:spacing w:val="12"/>
        </w:rPr>
        <w:t xml:space="preserve">Apart </w:t>
      </w:r>
      <w:r>
        <w:rPr>
          <w:spacing w:val="10"/>
        </w:rPr>
        <w:t xml:space="preserve">from </w:t>
      </w:r>
      <w:r>
        <w:rPr>
          <w:spacing w:val="9"/>
        </w:rPr>
        <w:t xml:space="preserve">the </w:t>
      </w:r>
      <w:r>
        <w:rPr>
          <w:spacing w:val="13"/>
        </w:rPr>
        <w:t xml:space="preserve">efforts </w:t>
      </w:r>
      <w:r>
        <w:t xml:space="preserve">of </w:t>
      </w:r>
      <w:r>
        <w:rPr>
          <w:spacing w:val="9"/>
        </w:rPr>
        <w:t xml:space="preserve">us, the </w:t>
      </w:r>
      <w:r>
        <w:rPr>
          <w:spacing w:val="12"/>
        </w:rPr>
        <w:t xml:space="preserve">success </w:t>
      </w:r>
      <w:r>
        <w:t xml:space="preserve">of any </w:t>
      </w:r>
      <w:r>
        <w:rPr>
          <w:spacing w:val="13"/>
        </w:rPr>
        <w:t xml:space="preserve">project depends largely </w:t>
      </w:r>
      <w:r>
        <w:t xml:space="preserve">on </w:t>
      </w:r>
      <w:r>
        <w:rPr>
          <w:spacing w:val="9"/>
        </w:rPr>
        <w:t xml:space="preserve">the </w:t>
      </w:r>
      <w:r>
        <w:t>encouragement</w:t>
      </w:r>
      <w:r>
        <w:rPr>
          <w:spacing w:val="40"/>
        </w:rPr>
        <w:t xml:space="preserve"> </w:t>
      </w:r>
      <w:r>
        <w:t>and guidelines of many others. We take this opportunity to express our gratitude to the people who have been instrumental in the successful</w:t>
      </w:r>
      <w:r>
        <w:rPr>
          <w:spacing w:val="40"/>
        </w:rPr>
        <w:t xml:space="preserve"> </w:t>
      </w:r>
      <w:r>
        <w:t xml:space="preserve">completion of this project. We take </w:t>
      </w:r>
      <w:r>
        <w:rPr>
          <w:spacing w:val="17"/>
        </w:rPr>
        <w:t>this</w:t>
      </w:r>
      <w:r>
        <w:rPr>
          <w:spacing w:val="54"/>
        </w:rPr>
        <w:t xml:space="preserve"> </w:t>
      </w:r>
      <w:r>
        <w:rPr>
          <w:spacing w:val="22"/>
        </w:rPr>
        <w:t>opportunity</w:t>
      </w:r>
      <w:r>
        <w:rPr>
          <w:spacing w:val="56"/>
        </w:rPr>
        <w:t xml:space="preserve"> </w:t>
      </w:r>
      <w:r>
        <w:rPr>
          <w:spacing w:val="9"/>
        </w:rPr>
        <w:t>to</w:t>
      </w:r>
      <w:r>
        <w:rPr>
          <w:spacing w:val="56"/>
        </w:rPr>
        <w:t xml:space="preserve"> </w:t>
      </w:r>
      <w:r>
        <w:rPr>
          <w:spacing w:val="20"/>
        </w:rPr>
        <w:t>express</w:t>
      </w:r>
      <w:r>
        <w:rPr>
          <w:spacing w:val="54"/>
        </w:rPr>
        <w:t xml:space="preserve"> </w:t>
      </w:r>
      <w:r>
        <w:rPr>
          <w:spacing w:val="11"/>
        </w:rPr>
        <w:t>my</w:t>
      </w:r>
      <w:r>
        <w:rPr>
          <w:spacing w:val="53"/>
        </w:rPr>
        <w:t xml:space="preserve"> </w:t>
      </w:r>
      <w:r>
        <w:rPr>
          <w:spacing w:val="21"/>
        </w:rPr>
        <w:t>profound</w:t>
      </w:r>
      <w:r>
        <w:rPr>
          <w:spacing w:val="57"/>
        </w:rPr>
        <w:t xml:space="preserve"> </w:t>
      </w:r>
      <w:r>
        <w:rPr>
          <w:spacing w:val="21"/>
        </w:rPr>
        <w:t>gratitude</w:t>
      </w:r>
      <w:r>
        <w:rPr>
          <w:spacing w:val="52"/>
        </w:rPr>
        <w:t xml:space="preserve"> </w:t>
      </w:r>
      <w:r>
        <w:rPr>
          <w:spacing w:val="15"/>
        </w:rPr>
        <w:t>and</w:t>
      </w:r>
      <w:r>
        <w:rPr>
          <w:spacing w:val="53"/>
        </w:rPr>
        <w:t xml:space="preserve"> </w:t>
      </w:r>
      <w:r>
        <w:rPr>
          <w:spacing w:val="17"/>
        </w:rPr>
        <w:t>deep</w:t>
      </w:r>
      <w:r>
        <w:rPr>
          <w:spacing w:val="53"/>
        </w:rPr>
        <w:t xml:space="preserve"> </w:t>
      </w:r>
      <w:r>
        <w:rPr>
          <w:spacing w:val="19"/>
        </w:rPr>
        <w:t>regard</w:t>
      </w:r>
      <w:r>
        <w:rPr>
          <w:spacing w:val="58"/>
        </w:rPr>
        <w:t xml:space="preserve"> </w:t>
      </w:r>
      <w:r>
        <w:rPr>
          <w:spacing w:val="11"/>
        </w:rPr>
        <w:t>to</w:t>
      </w:r>
      <w:r>
        <w:rPr>
          <w:spacing w:val="56"/>
        </w:rPr>
        <w:t xml:space="preserve"> </w:t>
      </w:r>
      <w:r>
        <w:rPr>
          <w:spacing w:val="9"/>
        </w:rPr>
        <w:t>my</w:t>
      </w:r>
      <w:r>
        <w:rPr>
          <w:spacing w:val="57"/>
        </w:rPr>
        <w:t xml:space="preserve"> </w:t>
      </w:r>
      <w:r>
        <w:rPr>
          <w:spacing w:val="16"/>
        </w:rPr>
        <w:t>guide</w:t>
      </w:r>
    </w:p>
    <w:p>
      <w:pPr>
        <w:pStyle w:val="11"/>
        <w:spacing w:before="6"/>
        <w:rPr>
          <w:sz w:val="31"/>
        </w:rPr>
      </w:pPr>
    </w:p>
    <w:p>
      <w:pPr>
        <w:spacing w:before="0" w:line="360" w:lineRule="auto"/>
        <w:ind w:left="703" w:right="994" w:firstLine="708"/>
        <w:jc w:val="both"/>
        <w:rPr>
          <w:sz w:val="24"/>
        </w:rPr>
      </w:pPr>
      <w:r>
        <w:rPr>
          <w:b/>
          <w:sz w:val="24"/>
        </w:rPr>
        <w:t xml:space="preserve">A. Kiran Kumar, </w:t>
      </w:r>
      <w:r>
        <w:rPr>
          <w:sz w:val="24"/>
        </w:rPr>
        <w:t>Assistant Professor for his exemplary guidance, monitoring and constant encouragement throughout the project work. The blessings, help and guidance given by him shall carry us a long way in the journey of life on which we are about to embark.</w:t>
      </w:r>
      <w:r>
        <w:rPr>
          <w:spacing w:val="80"/>
          <w:sz w:val="24"/>
        </w:rPr>
        <w:t xml:space="preserve"> </w:t>
      </w:r>
      <w:r>
        <w:rPr>
          <w:sz w:val="24"/>
        </w:rPr>
        <w:t>We also take this opportunity to express</w:t>
      </w:r>
      <w:r>
        <w:rPr>
          <w:spacing w:val="36"/>
          <w:sz w:val="24"/>
        </w:rPr>
        <w:t xml:space="preserve"> </w:t>
      </w:r>
      <w:r>
        <w:rPr>
          <w:sz w:val="24"/>
        </w:rPr>
        <w:t xml:space="preserve">a deep sense of gratitude to Project Review Committee (PRC) </w:t>
      </w:r>
      <w:r>
        <w:rPr>
          <w:b/>
          <w:sz w:val="24"/>
        </w:rPr>
        <w:t>Mr. J. Narasimha Rao, Dr. T. S. Mastan Rao, Dr. Suwarna Gothane, Mr. A. Uday Kiran, Mr.</w:t>
      </w:r>
      <w:r>
        <w:rPr>
          <w:b/>
          <w:spacing w:val="40"/>
          <w:sz w:val="24"/>
        </w:rPr>
        <w:t xml:space="preserve"> </w:t>
      </w:r>
      <w:r>
        <w:rPr>
          <w:b/>
          <w:sz w:val="24"/>
        </w:rPr>
        <w:t>A.</w:t>
      </w:r>
      <w:r>
        <w:rPr>
          <w:b/>
          <w:spacing w:val="40"/>
          <w:sz w:val="24"/>
        </w:rPr>
        <w:t xml:space="preserve"> </w:t>
      </w:r>
      <w:r>
        <w:rPr>
          <w:b/>
          <w:sz w:val="24"/>
        </w:rPr>
        <w:t>Kiran</w:t>
      </w:r>
      <w:r>
        <w:rPr>
          <w:b/>
          <w:spacing w:val="40"/>
          <w:sz w:val="24"/>
        </w:rPr>
        <w:t xml:space="preserve"> </w:t>
      </w:r>
      <w:r>
        <w:rPr>
          <w:b/>
          <w:sz w:val="24"/>
        </w:rPr>
        <w:t>Kumar,</w:t>
      </w:r>
      <w:r>
        <w:rPr>
          <w:b/>
          <w:spacing w:val="40"/>
          <w:sz w:val="24"/>
        </w:rPr>
        <w:t xml:space="preserve"> </w:t>
      </w:r>
      <w:r>
        <w:rPr>
          <w:b/>
          <w:sz w:val="24"/>
        </w:rPr>
        <w:t>Mrs.</w:t>
      </w:r>
      <w:r>
        <w:rPr>
          <w:b/>
          <w:spacing w:val="40"/>
          <w:sz w:val="24"/>
        </w:rPr>
        <w:t xml:space="preserve"> </w:t>
      </w:r>
      <w:r>
        <w:rPr>
          <w:b/>
          <w:sz w:val="24"/>
        </w:rPr>
        <w:t>G.</w:t>
      </w:r>
      <w:r>
        <w:rPr>
          <w:b/>
          <w:spacing w:val="40"/>
          <w:sz w:val="24"/>
        </w:rPr>
        <w:t xml:space="preserve"> </w:t>
      </w:r>
      <w:r>
        <w:rPr>
          <w:b/>
          <w:sz w:val="24"/>
        </w:rPr>
        <w:t>Latha</w:t>
      </w:r>
      <w:r>
        <w:rPr>
          <w:b/>
          <w:spacing w:val="40"/>
          <w:sz w:val="24"/>
        </w:rPr>
        <w:t xml:space="preserve"> </w:t>
      </w:r>
      <w:r>
        <w:rPr>
          <w:sz w:val="24"/>
        </w:rPr>
        <w:t>for</w:t>
      </w:r>
      <w:r>
        <w:rPr>
          <w:spacing w:val="40"/>
          <w:sz w:val="24"/>
        </w:rPr>
        <w:t xml:space="preserve"> </w:t>
      </w:r>
      <w:r>
        <w:rPr>
          <w:sz w:val="24"/>
        </w:rPr>
        <w:t>their</w:t>
      </w:r>
      <w:r>
        <w:rPr>
          <w:spacing w:val="40"/>
          <w:sz w:val="24"/>
        </w:rPr>
        <w:t xml:space="preserve"> </w:t>
      </w:r>
      <w:r>
        <w:rPr>
          <w:sz w:val="24"/>
        </w:rPr>
        <w:t>cordial</w:t>
      </w:r>
      <w:r>
        <w:rPr>
          <w:spacing w:val="40"/>
          <w:sz w:val="24"/>
        </w:rPr>
        <w:t xml:space="preserve"> </w:t>
      </w:r>
      <w:r>
        <w:rPr>
          <w:sz w:val="24"/>
        </w:rPr>
        <w:t>support,</w:t>
      </w:r>
      <w:r>
        <w:rPr>
          <w:spacing w:val="40"/>
          <w:sz w:val="24"/>
        </w:rPr>
        <w:t xml:space="preserve"> </w:t>
      </w:r>
      <w:r>
        <w:rPr>
          <w:sz w:val="24"/>
        </w:rPr>
        <w:t>valuable</w:t>
      </w:r>
      <w:r>
        <w:rPr>
          <w:spacing w:val="40"/>
          <w:sz w:val="24"/>
        </w:rPr>
        <w:t xml:space="preserve"> </w:t>
      </w:r>
      <w:r>
        <w:rPr>
          <w:sz w:val="24"/>
        </w:rPr>
        <w:t>information</w:t>
      </w:r>
      <w:r>
        <w:rPr>
          <w:spacing w:val="40"/>
          <w:sz w:val="24"/>
        </w:rPr>
        <w:t xml:space="preserve"> </w:t>
      </w:r>
      <w:r>
        <w:rPr>
          <w:sz w:val="24"/>
        </w:rPr>
        <w:t>and</w:t>
      </w:r>
      <w:r>
        <w:rPr>
          <w:spacing w:val="40"/>
          <w:sz w:val="24"/>
        </w:rPr>
        <w:t xml:space="preserve"> </w:t>
      </w:r>
      <w:r>
        <w:rPr>
          <w:spacing w:val="14"/>
          <w:sz w:val="24"/>
        </w:rPr>
        <w:t>gu</w:t>
      </w:r>
      <w:r>
        <w:rPr>
          <w:spacing w:val="-27"/>
          <w:sz w:val="24"/>
        </w:rPr>
        <w:t xml:space="preserve"> </w:t>
      </w:r>
      <w:r>
        <w:rPr>
          <w:sz w:val="24"/>
        </w:rPr>
        <w:t>i</w:t>
      </w:r>
      <w:r>
        <w:rPr>
          <w:spacing w:val="-26"/>
          <w:sz w:val="24"/>
        </w:rPr>
        <w:t xml:space="preserve"> </w:t>
      </w:r>
      <w:r>
        <w:rPr>
          <w:sz w:val="24"/>
        </w:rPr>
        <w:t>d</w:t>
      </w:r>
      <w:r>
        <w:rPr>
          <w:spacing w:val="-27"/>
          <w:sz w:val="24"/>
        </w:rPr>
        <w:t xml:space="preserve"> </w:t>
      </w:r>
      <w:r>
        <w:rPr>
          <w:sz w:val="24"/>
        </w:rPr>
        <w:t>a</w:t>
      </w:r>
      <w:r>
        <w:rPr>
          <w:spacing w:val="-28"/>
          <w:sz w:val="24"/>
        </w:rPr>
        <w:t xml:space="preserve"> </w:t>
      </w:r>
      <w:r>
        <w:rPr>
          <w:sz w:val="24"/>
        </w:rPr>
        <w:t>n</w:t>
      </w:r>
      <w:r>
        <w:rPr>
          <w:spacing w:val="-27"/>
          <w:sz w:val="24"/>
        </w:rPr>
        <w:t xml:space="preserve"> </w:t>
      </w:r>
      <w:r>
        <w:rPr>
          <w:sz w:val="24"/>
        </w:rPr>
        <w:t>c</w:t>
      </w:r>
      <w:r>
        <w:rPr>
          <w:spacing w:val="-25"/>
          <w:sz w:val="24"/>
        </w:rPr>
        <w:t xml:space="preserve"> </w:t>
      </w:r>
      <w:r>
        <w:rPr>
          <w:sz w:val="24"/>
        </w:rPr>
        <w:t>e</w:t>
      </w:r>
      <w:r>
        <w:rPr>
          <w:spacing w:val="-28"/>
          <w:sz w:val="24"/>
        </w:rPr>
        <w:t xml:space="preserve"> </w:t>
      </w:r>
      <w:r>
        <w:rPr>
          <w:sz w:val="24"/>
        </w:rPr>
        <w:t>,</w:t>
      </w:r>
      <w:r>
        <w:rPr>
          <w:spacing w:val="69"/>
          <w:sz w:val="24"/>
        </w:rPr>
        <w:t xml:space="preserve"> </w:t>
      </w:r>
      <w:r>
        <w:rPr>
          <w:sz w:val="24"/>
        </w:rPr>
        <w:t>w</w:t>
      </w:r>
      <w:r>
        <w:rPr>
          <w:spacing w:val="-30"/>
          <w:sz w:val="24"/>
        </w:rPr>
        <w:t xml:space="preserve"> </w:t>
      </w:r>
      <w:r>
        <w:rPr>
          <w:sz w:val="24"/>
        </w:rPr>
        <w:t>h</w:t>
      </w:r>
      <w:r>
        <w:rPr>
          <w:spacing w:val="-27"/>
          <w:sz w:val="24"/>
        </w:rPr>
        <w:t xml:space="preserve"> </w:t>
      </w:r>
      <w:r>
        <w:rPr>
          <w:sz w:val="24"/>
        </w:rPr>
        <w:t>i</w:t>
      </w:r>
      <w:r>
        <w:rPr>
          <w:spacing w:val="-29"/>
          <w:sz w:val="24"/>
        </w:rPr>
        <w:t xml:space="preserve"> </w:t>
      </w:r>
      <w:r>
        <w:rPr>
          <w:sz w:val="24"/>
        </w:rPr>
        <w:t>c</w:t>
      </w:r>
      <w:r>
        <w:rPr>
          <w:spacing w:val="-25"/>
          <w:sz w:val="24"/>
        </w:rPr>
        <w:t xml:space="preserve"> </w:t>
      </w:r>
      <w:r>
        <w:rPr>
          <w:sz w:val="24"/>
        </w:rPr>
        <w:t>h</w:t>
      </w:r>
      <w:r>
        <w:rPr>
          <w:spacing w:val="69"/>
          <w:sz w:val="24"/>
        </w:rPr>
        <w:t xml:space="preserve"> </w:t>
      </w:r>
      <w:r>
        <w:rPr>
          <w:spacing w:val="14"/>
          <w:sz w:val="24"/>
        </w:rPr>
        <w:t>he</w:t>
      </w:r>
      <w:r>
        <w:rPr>
          <w:spacing w:val="-25"/>
          <w:sz w:val="24"/>
        </w:rPr>
        <w:t xml:space="preserve"> </w:t>
      </w:r>
      <w:r>
        <w:rPr>
          <w:sz w:val="24"/>
        </w:rPr>
        <w:t>l</w:t>
      </w:r>
      <w:r>
        <w:rPr>
          <w:spacing w:val="-29"/>
          <w:sz w:val="24"/>
        </w:rPr>
        <w:t xml:space="preserve"> </w:t>
      </w:r>
      <w:r>
        <w:rPr>
          <w:sz w:val="24"/>
        </w:rPr>
        <w:t>p</w:t>
      </w:r>
      <w:r>
        <w:rPr>
          <w:spacing w:val="-27"/>
          <w:sz w:val="24"/>
        </w:rPr>
        <w:t xml:space="preserve"> </w:t>
      </w:r>
      <w:r>
        <w:rPr>
          <w:sz w:val="24"/>
        </w:rPr>
        <w:t>e</w:t>
      </w:r>
      <w:r>
        <w:rPr>
          <w:spacing w:val="-25"/>
          <w:sz w:val="24"/>
        </w:rPr>
        <w:t xml:space="preserve"> </w:t>
      </w:r>
      <w:r>
        <w:rPr>
          <w:sz w:val="24"/>
        </w:rPr>
        <w:t>d</w:t>
      </w:r>
      <w:r>
        <w:rPr>
          <w:spacing w:val="69"/>
          <w:sz w:val="24"/>
        </w:rPr>
        <w:t xml:space="preserve"> </w:t>
      </w:r>
      <w:r>
        <w:rPr>
          <w:spacing w:val="14"/>
          <w:sz w:val="24"/>
        </w:rPr>
        <w:t>us</w:t>
      </w:r>
      <w:r>
        <w:rPr>
          <w:spacing w:val="72"/>
          <w:sz w:val="24"/>
        </w:rPr>
        <w:t xml:space="preserve"> </w:t>
      </w:r>
      <w:r>
        <w:rPr>
          <w:sz w:val="24"/>
        </w:rPr>
        <w:t>i</w:t>
      </w:r>
      <w:r>
        <w:rPr>
          <w:spacing w:val="-31"/>
          <w:sz w:val="24"/>
        </w:rPr>
        <w:t xml:space="preserve"> </w:t>
      </w:r>
      <w:r>
        <w:rPr>
          <w:sz w:val="24"/>
        </w:rPr>
        <w:t>n</w:t>
      </w:r>
      <w:r>
        <w:rPr>
          <w:spacing w:val="69"/>
          <w:sz w:val="24"/>
        </w:rPr>
        <w:t xml:space="preserve"> </w:t>
      </w:r>
      <w:r>
        <w:rPr>
          <w:sz w:val="24"/>
        </w:rPr>
        <w:t>c</w:t>
      </w:r>
      <w:r>
        <w:rPr>
          <w:spacing w:val="-30"/>
          <w:sz w:val="24"/>
        </w:rPr>
        <w:t xml:space="preserve"> </w:t>
      </w:r>
      <w:r>
        <w:rPr>
          <w:sz w:val="24"/>
        </w:rPr>
        <w:t>o</w:t>
      </w:r>
      <w:r>
        <w:rPr>
          <w:spacing w:val="-27"/>
          <w:sz w:val="24"/>
        </w:rPr>
        <w:t xml:space="preserve"> </w:t>
      </w:r>
      <w:r>
        <w:rPr>
          <w:sz w:val="24"/>
        </w:rPr>
        <w:t>m</w:t>
      </w:r>
      <w:r>
        <w:rPr>
          <w:spacing w:val="-29"/>
          <w:sz w:val="24"/>
        </w:rPr>
        <w:t xml:space="preserve"> </w:t>
      </w:r>
      <w:r>
        <w:rPr>
          <w:sz w:val="24"/>
        </w:rPr>
        <w:t>p</w:t>
      </w:r>
      <w:r>
        <w:rPr>
          <w:spacing w:val="-27"/>
          <w:sz w:val="24"/>
        </w:rPr>
        <w:t xml:space="preserve"> </w:t>
      </w:r>
      <w:r>
        <w:rPr>
          <w:sz w:val="24"/>
        </w:rPr>
        <w:t>l</w:t>
      </w:r>
      <w:r>
        <w:rPr>
          <w:spacing w:val="-26"/>
          <w:sz w:val="24"/>
        </w:rPr>
        <w:t xml:space="preserve"> </w:t>
      </w:r>
      <w:r>
        <w:rPr>
          <w:sz w:val="24"/>
        </w:rPr>
        <w:t>e</w:t>
      </w:r>
      <w:r>
        <w:rPr>
          <w:spacing w:val="-28"/>
          <w:sz w:val="24"/>
        </w:rPr>
        <w:t xml:space="preserve"> </w:t>
      </w:r>
      <w:r>
        <w:rPr>
          <w:sz w:val="24"/>
        </w:rPr>
        <w:t>t</w:t>
      </w:r>
      <w:r>
        <w:rPr>
          <w:spacing w:val="-26"/>
          <w:sz w:val="24"/>
        </w:rPr>
        <w:t xml:space="preserve"> </w:t>
      </w:r>
      <w:r>
        <w:rPr>
          <w:sz w:val="24"/>
        </w:rPr>
        <w:t>i</w:t>
      </w:r>
      <w:r>
        <w:rPr>
          <w:spacing w:val="-26"/>
          <w:sz w:val="24"/>
        </w:rPr>
        <w:t xml:space="preserve"> </w:t>
      </w:r>
      <w:r>
        <w:rPr>
          <w:sz w:val="24"/>
        </w:rPr>
        <w:t>n</w:t>
      </w:r>
      <w:r>
        <w:rPr>
          <w:spacing w:val="-27"/>
          <w:sz w:val="24"/>
        </w:rPr>
        <w:t xml:space="preserve"> </w:t>
      </w:r>
      <w:r>
        <w:rPr>
          <w:sz w:val="24"/>
        </w:rPr>
        <w:t>g</w:t>
      </w:r>
      <w:r>
        <w:rPr>
          <w:spacing w:val="69"/>
          <w:sz w:val="24"/>
        </w:rPr>
        <w:t xml:space="preserve"> </w:t>
      </w:r>
      <w:r>
        <w:rPr>
          <w:sz w:val="24"/>
        </w:rPr>
        <w:t>t</w:t>
      </w:r>
      <w:r>
        <w:rPr>
          <w:spacing w:val="-31"/>
          <w:sz w:val="24"/>
        </w:rPr>
        <w:t xml:space="preserve"> </w:t>
      </w:r>
      <w:r>
        <w:rPr>
          <w:sz w:val="24"/>
        </w:rPr>
        <w:t>h</w:t>
      </w:r>
      <w:r>
        <w:rPr>
          <w:spacing w:val="-27"/>
          <w:sz w:val="24"/>
        </w:rPr>
        <w:t xml:space="preserve"> </w:t>
      </w:r>
      <w:r>
        <w:rPr>
          <w:sz w:val="24"/>
        </w:rPr>
        <w:t>i</w:t>
      </w:r>
      <w:r>
        <w:rPr>
          <w:spacing w:val="-26"/>
          <w:sz w:val="24"/>
        </w:rPr>
        <w:t xml:space="preserve"> </w:t>
      </w:r>
      <w:r>
        <w:rPr>
          <w:sz w:val="24"/>
        </w:rPr>
        <w:t>s</w:t>
      </w:r>
      <w:r>
        <w:rPr>
          <w:spacing w:val="69"/>
          <w:sz w:val="24"/>
        </w:rPr>
        <w:t xml:space="preserve"> </w:t>
      </w:r>
      <w:r>
        <w:rPr>
          <w:sz w:val="24"/>
        </w:rPr>
        <w:t>t</w:t>
      </w:r>
      <w:r>
        <w:rPr>
          <w:spacing w:val="-31"/>
          <w:sz w:val="24"/>
        </w:rPr>
        <w:t xml:space="preserve"> </w:t>
      </w:r>
      <w:r>
        <w:rPr>
          <w:sz w:val="24"/>
        </w:rPr>
        <w:t>a</w:t>
      </w:r>
      <w:r>
        <w:rPr>
          <w:spacing w:val="-25"/>
          <w:sz w:val="24"/>
        </w:rPr>
        <w:t xml:space="preserve"> </w:t>
      </w:r>
      <w:r>
        <w:rPr>
          <w:sz w:val="24"/>
        </w:rPr>
        <w:t>s</w:t>
      </w:r>
      <w:r>
        <w:rPr>
          <w:spacing w:val="-29"/>
          <w:sz w:val="24"/>
        </w:rPr>
        <w:t xml:space="preserve"> </w:t>
      </w:r>
      <w:r>
        <w:rPr>
          <w:sz w:val="24"/>
        </w:rPr>
        <w:t>k</w:t>
      </w:r>
      <w:r>
        <w:rPr>
          <w:spacing w:val="69"/>
          <w:sz w:val="24"/>
        </w:rPr>
        <w:t xml:space="preserve"> </w:t>
      </w:r>
      <w:r>
        <w:rPr>
          <w:sz w:val="24"/>
        </w:rPr>
        <w:t>t</w:t>
      </w:r>
      <w:r>
        <w:rPr>
          <w:spacing w:val="-31"/>
          <w:sz w:val="24"/>
        </w:rPr>
        <w:t xml:space="preserve"> </w:t>
      </w:r>
      <w:r>
        <w:rPr>
          <w:sz w:val="24"/>
        </w:rPr>
        <w:t>h</w:t>
      </w:r>
      <w:r>
        <w:rPr>
          <w:spacing w:val="-27"/>
          <w:sz w:val="24"/>
        </w:rPr>
        <w:t xml:space="preserve"> </w:t>
      </w:r>
      <w:r>
        <w:rPr>
          <w:sz w:val="24"/>
        </w:rPr>
        <w:t>r</w:t>
      </w:r>
      <w:r>
        <w:rPr>
          <w:spacing w:val="-28"/>
          <w:sz w:val="24"/>
        </w:rPr>
        <w:t xml:space="preserve"> </w:t>
      </w:r>
      <w:r>
        <w:rPr>
          <w:sz w:val="24"/>
        </w:rPr>
        <w:t>o</w:t>
      </w:r>
      <w:r>
        <w:rPr>
          <w:spacing w:val="-27"/>
          <w:sz w:val="24"/>
        </w:rPr>
        <w:t xml:space="preserve"> </w:t>
      </w:r>
      <w:r>
        <w:rPr>
          <w:sz w:val="24"/>
        </w:rPr>
        <w:t>u</w:t>
      </w:r>
      <w:r>
        <w:rPr>
          <w:spacing w:val="-27"/>
          <w:sz w:val="24"/>
        </w:rPr>
        <w:t xml:space="preserve"> </w:t>
      </w:r>
      <w:r>
        <w:rPr>
          <w:sz w:val="24"/>
        </w:rPr>
        <w:t>g</w:t>
      </w:r>
      <w:r>
        <w:rPr>
          <w:spacing w:val="-27"/>
          <w:sz w:val="24"/>
        </w:rPr>
        <w:t xml:space="preserve"> </w:t>
      </w:r>
      <w:r>
        <w:rPr>
          <w:sz w:val="24"/>
        </w:rPr>
        <w:t>h</w:t>
      </w:r>
      <w:r>
        <w:rPr>
          <w:spacing w:val="72"/>
          <w:sz w:val="24"/>
        </w:rPr>
        <w:t xml:space="preserve"> </w:t>
      </w:r>
      <w:r>
        <w:rPr>
          <w:spacing w:val="14"/>
          <w:sz w:val="24"/>
        </w:rPr>
        <w:t>va</w:t>
      </w:r>
      <w:r>
        <w:rPr>
          <w:spacing w:val="-25"/>
          <w:sz w:val="24"/>
        </w:rPr>
        <w:t xml:space="preserve"> </w:t>
      </w:r>
      <w:r>
        <w:rPr>
          <w:sz w:val="24"/>
        </w:rPr>
        <w:t>r</w:t>
      </w:r>
      <w:r>
        <w:rPr>
          <w:spacing w:val="-28"/>
          <w:sz w:val="24"/>
        </w:rPr>
        <w:t xml:space="preserve"> </w:t>
      </w:r>
      <w:r>
        <w:rPr>
          <w:sz w:val="24"/>
        </w:rPr>
        <w:t>i</w:t>
      </w:r>
      <w:r>
        <w:rPr>
          <w:spacing w:val="-26"/>
          <w:sz w:val="24"/>
        </w:rPr>
        <w:t xml:space="preserve"> </w:t>
      </w:r>
      <w:r>
        <w:rPr>
          <w:sz w:val="24"/>
        </w:rPr>
        <w:t>o</w:t>
      </w:r>
      <w:r>
        <w:rPr>
          <w:spacing w:val="-27"/>
          <w:sz w:val="24"/>
        </w:rPr>
        <w:t xml:space="preserve"> </w:t>
      </w:r>
      <w:r>
        <w:rPr>
          <w:sz w:val="24"/>
        </w:rPr>
        <w:t>u</w:t>
      </w:r>
      <w:r>
        <w:rPr>
          <w:spacing w:val="-27"/>
          <w:sz w:val="24"/>
        </w:rPr>
        <w:t xml:space="preserve"> </w:t>
      </w:r>
      <w:r>
        <w:rPr>
          <w:sz w:val="24"/>
        </w:rPr>
        <w:t>s</w:t>
      </w:r>
      <w:r>
        <w:rPr>
          <w:spacing w:val="69"/>
          <w:sz w:val="24"/>
        </w:rPr>
        <w:t xml:space="preserve"> </w:t>
      </w:r>
      <w:r>
        <w:rPr>
          <w:sz w:val="24"/>
        </w:rPr>
        <w:t>s</w:t>
      </w:r>
      <w:r>
        <w:rPr>
          <w:spacing w:val="-31"/>
          <w:sz w:val="24"/>
        </w:rPr>
        <w:t xml:space="preserve"> </w:t>
      </w:r>
      <w:r>
        <w:rPr>
          <w:sz w:val="24"/>
        </w:rPr>
        <w:t>t</w:t>
      </w:r>
      <w:r>
        <w:rPr>
          <w:spacing w:val="-26"/>
          <w:sz w:val="24"/>
        </w:rPr>
        <w:t xml:space="preserve"> </w:t>
      </w:r>
      <w:r>
        <w:rPr>
          <w:sz w:val="24"/>
        </w:rPr>
        <w:t>a</w:t>
      </w:r>
      <w:r>
        <w:rPr>
          <w:spacing w:val="-28"/>
          <w:sz w:val="24"/>
        </w:rPr>
        <w:t xml:space="preserve"> </w:t>
      </w:r>
      <w:r>
        <w:rPr>
          <w:sz w:val="24"/>
        </w:rPr>
        <w:t>g</w:t>
      </w:r>
      <w:r>
        <w:rPr>
          <w:spacing w:val="-27"/>
          <w:sz w:val="24"/>
        </w:rPr>
        <w:t xml:space="preserve"> </w:t>
      </w:r>
      <w:r>
        <w:rPr>
          <w:sz w:val="24"/>
        </w:rPr>
        <w:t>e</w:t>
      </w:r>
      <w:r>
        <w:rPr>
          <w:spacing w:val="-28"/>
          <w:sz w:val="24"/>
        </w:rPr>
        <w:t xml:space="preserve"> </w:t>
      </w:r>
      <w:r>
        <w:rPr>
          <w:sz w:val="24"/>
        </w:rPr>
        <w:t>s</w:t>
      </w:r>
      <w:r>
        <w:rPr>
          <w:spacing w:val="-27"/>
          <w:sz w:val="24"/>
        </w:rPr>
        <w:t xml:space="preserve"> </w:t>
      </w:r>
      <w:r>
        <w:rPr>
          <w:spacing w:val="-10"/>
          <w:sz w:val="24"/>
        </w:rPr>
        <w:t>.</w:t>
      </w:r>
    </w:p>
    <w:p>
      <w:pPr>
        <w:pStyle w:val="11"/>
        <w:spacing w:before="10"/>
        <w:rPr>
          <w:sz w:val="31"/>
        </w:rPr>
      </w:pPr>
    </w:p>
    <w:p>
      <w:pPr>
        <w:pStyle w:val="11"/>
        <w:spacing w:line="360" w:lineRule="auto"/>
        <w:ind w:left="703" w:right="1000" w:firstLine="708"/>
        <w:jc w:val="both"/>
      </w:pPr>
      <w:r>
        <w:t xml:space="preserve">We are also thankful to </w:t>
      </w:r>
      <w:r>
        <w:rPr>
          <w:b/>
        </w:rPr>
        <w:t xml:space="preserve">Dr. K. Srujan Raju, </w:t>
      </w:r>
      <w:r>
        <w:t>Head, Department of Computer Science and Engineering for providing encouragement and support for completing this project successfully.</w:t>
      </w:r>
    </w:p>
    <w:p>
      <w:pPr>
        <w:pStyle w:val="11"/>
        <w:spacing w:before="11"/>
        <w:rPr>
          <w:sz w:val="31"/>
        </w:rPr>
      </w:pPr>
    </w:p>
    <w:p>
      <w:pPr>
        <w:pStyle w:val="11"/>
        <w:spacing w:line="360" w:lineRule="auto"/>
        <w:ind w:left="703" w:right="994" w:firstLine="708"/>
        <w:jc w:val="both"/>
      </w:pPr>
      <w:r>
        <w:t xml:space="preserve">We are obliged to </w:t>
      </w:r>
      <w:r>
        <w:rPr>
          <w:b/>
        </w:rPr>
        <w:t xml:space="preserve">Dr. A. Raji Reddy, </w:t>
      </w:r>
      <w:r>
        <w:t>Director for being cooperative throughout</w:t>
      </w:r>
      <w:r>
        <w:rPr>
          <w:spacing w:val="40"/>
        </w:rPr>
        <w:t xml:space="preserve"> </w:t>
      </w:r>
      <w:r>
        <w:t xml:space="preserve">the course of this project. We also express our sincere gratitude to Sri. </w:t>
      </w:r>
      <w:r>
        <w:rPr>
          <w:b/>
        </w:rPr>
        <w:t xml:space="preserve">Ch. Gopal Reddy, </w:t>
      </w:r>
      <w:r>
        <w:t>Chairman for</w:t>
      </w:r>
      <w:r>
        <w:rPr>
          <w:spacing w:val="-1"/>
        </w:rPr>
        <w:t xml:space="preserve"> </w:t>
      </w:r>
      <w:r>
        <w:t>providing excellent infrastructure and a nice atmosphere throughout the course of this project.</w:t>
      </w:r>
    </w:p>
    <w:p>
      <w:pPr>
        <w:pStyle w:val="11"/>
        <w:spacing w:before="9"/>
        <w:rPr>
          <w:sz w:val="31"/>
        </w:rPr>
      </w:pPr>
    </w:p>
    <w:p>
      <w:pPr>
        <w:pStyle w:val="11"/>
        <w:spacing w:line="360" w:lineRule="auto"/>
        <w:ind w:left="703" w:right="995" w:firstLine="708"/>
        <w:jc w:val="both"/>
      </w:pPr>
      <w:r>
        <w:t xml:space="preserve">The guidance and support received from all the members of </w:t>
      </w:r>
      <w:r>
        <w:rPr>
          <w:b/>
        </w:rPr>
        <w:t>CMR</w:t>
      </w:r>
      <w:r>
        <w:rPr>
          <w:b/>
          <w:spacing w:val="40"/>
        </w:rPr>
        <w:t xml:space="preserve"> </w:t>
      </w:r>
      <w:r>
        <w:rPr>
          <w:b/>
        </w:rPr>
        <w:t xml:space="preserve">Technical Campus </w:t>
      </w:r>
      <w:r>
        <w:t xml:space="preserve">who contributed to the completion of the project. We are grateful for their constant support and </w:t>
      </w:r>
      <w:r>
        <w:rPr>
          <w:spacing w:val="-2"/>
        </w:rPr>
        <w:t>help.</w:t>
      </w:r>
    </w:p>
    <w:p>
      <w:pPr>
        <w:pStyle w:val="11"/>
        <w:spacing w:before="10"/>
        <w:rPr>
          <w:sz w:val="31"/>
        </w:rPr>
      </w:pPr>
    </w:p>
    <w:p>
      <w:pPr>
        <w:pStyle w:val="11"/>
        <w:spacing w:line="360" w:lineRule="auto"/>
        <w:ind w:left="703" w:right="999" w:firstLine="708"/>
        <w:jc w:val="both"/>
      </w:pPr>
      <w:r>
        <w:t>Finally, we would like to take this opportunity to thank our family for their constant encouragement, without which this assignment would not be completed. We sincerely acknowledge and thank all those who gave support directly and indirectly</w:t>
      </w:r>
      <w:r>
        <w:rPr>
          <w:spacing w:val="40"/>
        </w:rPr>
        <w:t xml:space="preserve"> </w:t>
      </w:r>
      <w:r>
        <w:t>in the completion of this project.</w:t>
      </w:r>
    </w:p>
    <w:p>
      <w:pPr>
        <w:pStyle w:val="11"/>
        <w:rPr>
          <w:sz w:val="26"/>
        </w:rPr>
      </w:pPr>
    </w:p>
    <w:p>
      <w:pPr>
        <w:pStyle w:val="11"/>
        <w:rPr>
          <w:sz w:val="26"/>
        </w:rPr>
      </w:pPr>
    </w:p>
    <w:p>
      <w:pPr>
        <w:pStyle w:val="11"/>
        <w:spacing w:before="1"/>
        <w:rPr>
          <w:sz w:val="22"/>
        </w:rPr>
      </w:pPr>
    </w:p>
    <w:p>
      <w:pPr>
        <w:spacing w:before="0" w:line="374" w:lineRule="auto"/>
        <w:ind w:left="7545" w:right="944" w:hanging="29"/>
        <w:jc w:val="right"/>
        <w:rPr>
          <w:b/>
          <w:sz w:val="24"/>
        </w:rPr>
      </w:pPr>
      <w:bookmarkStart w:id="6" w:name="Ch.Mahesh (197R5A0511) P.Hemanth (197R5A"/>
      <w:bookmarkEnd w:id="6"/>
      <w:r>
        <w:rPr>
          <w:b/>
          <w:sz w:val="24"/>
        </w:rPr>
        <w:t>Ch.Mahesh</w:t>
      </w:r>
      <w:r>
        <w:rPr>
          <w:b/>
          <w:spacing w:val="-15"/>
          <w:sz w:val="24"/>
        </w:rPr>
        <w:t xml:space="preserve"> </w:t>
      </w:r>
      <w:r>
        <w:rPr>
          <w:b/>
          <w:sz w:val="24"/>
        </w:rPr>
        <w:t xml:space="preserve">(197R5A0511) </w:t>
      </w:r>
      <w:r>
        <w:rPr>
          <w:b/>
          <w:spacing w:val="-2"/>
          <w:sz w:val="24"/>
        </w:rPr>
        <w:t>P.Hemanth</w:t>
      </w:r>
      <w:r>
        <w:rPr>
          <w:b/>
          <w:spacing w:val="-3"/>
          <w:sz w:val="24"/>
        </w:rPr>
        <w:t xml:space="preserve"> </w:t>
      </w:r>
      <w:r>
        <w:rPr>
          <w:b/>
          <w:spacing w:val="-2"/>
          <w:sz w:val="24"/>
        </w:rPr>
        <w:t>(197R5A0509)</w:t>
      </w:r>
    </w:p>
    <w:p>
      <w:pPr>
        <w:spacing w:before="3"/>
        <w:ind w:left="0" w:right="946" w:firstLine="0"/>
        <w:jc w:val="right"/>
        <w:rPr>
          <w:b/>
          <w:sz w:val="24"/>
        </w:rPr>
      </w:pPr>
      <w:r>
        <w:rPr>
          <w:b/>
          <w:sz w:val="24"/>
        </w:rPr>
        <w:t>A.Venkat</w:t>
      </w:r>
      <w:r>
        <w:rPr>
          <w:b/>
          <w:spacing w:val="-7"/>
          <w:sz w:val="24"/>
        </w:rPr>
        <w:t xml:space="preserve"> </w:t>
      </w:r>
      <w:r>
        <w:rPr>
          <w:b/>
          <w:spacing w:val="-2"/>
          <w:sz w:val="24"/>
        </w:rPr>
        <w:t>Vijay(197R5A0512)</w:t>
      </w:r>
    </w:p>
    <w:p>
      <w:pPr>
        <w:spacing w:after="0"/>
        <w:jc w:val="right"/>
        <w:rPr>
          <w:sz w:val="24"/>
        </w:rPr>
        <w:sectPr>
          <w:pgSz w:w="11910" w:h="16840"/>
          <w:pgMar w:top="1240" w:right="500" w:bottom="280" w:left="240" w:header="720" w:footer="720" w:gutter="0"/>
          <w:cols w:space="720" w:num="1"/>
        </w:sectPr>
      </w:pPr>
    </w:p>
    <w:p>
      <w:pPr>
        <w:pStyle w:val="6"/>
        <w:spacing w:before="62"/>
        <w:ind w:left="4865" w:right="4677" w:firstLine="0"/>
        <w:jc w:val="center"/>
      </w:pPr>
      <w:bookmarkStart w:id="7" w:name="ABSTRACT"/>
      <w:bookmarkEnd w:id="7"/>
      <w:r>
        <w:rPr>
          <w:spacing w:val="-2"/>
        </w:rPr>
        <w:t>ABSTRACT</w:t>
      </w:r>
    </w:p>
    <w:p>
      <w:pPr>
        <w:pStyle w:val="11"/>
        <w:rPr>
          <w:b/>
          <w:sz w:val="30"/>
        </w:rPr>
      </w:pPr>
    </w:p>
    <w:p>
      <w:pPr>
        <w:pStyle w:val="11"/>
        <w:spacing w:before="3"/>
        <w:rPr>
          <w:b/>
          <w:sz w:val="27"/>
        </w:rPr>
      </w:pPr>
    </w:p>
    <w:p>
      <w:pPr>
        <w:pStyle w:val="11"/>
        <w:spacing w:line="360" w:lineRule="auto"/>
        <w:ind w:left="1202" w:right="940" w:firstLine="710"/>
        <w:jc w:val="both"/>
      </w:pPr>
      <w:r>
        <w:t>Nowadays, where the world is moving towards automation so, there is a necessity for automation in educational institutions as well. The manual system for evaluation of descriptive answers involves a lot of time &amp; efforts of the evaluator. When the teacher evaluates any paper manually, the quality of evaluation may vary along with the emotions of the teacher. Hence, the marks distribution can sometimes be inappropriate. Our proposed system can be used instead in order to reduce their burden &amp; allot marks equally. Our system will use</w:t>
      </w:r>
      <w:r>
        <w:rPr>
          <w:spacing w:val="-1"/>
        </w:rPr>
        <w:t xml:space="preserve"> </w:t>
      </w:r>
      <w:r>
        <w:t>machine learning to solve</w:t>
      </w:r>
      <w:r>
        <w:rPr>
          <w:spacing w:val="-1"/>
        </w:rPr>
        <w:t xml:space="preserve"> </w:t>
      </w:r>
      <w:r>
        <w:t>this problem. In Machine Learning, all result is only based on</w:t>
      </w:r>
      <w:r>
        <w:rPr>
          <w:spacing w:val="-3"/>
        </w:rPr>
        <w:t xml:space="preserve"> </w:t>
      </w:r>
      <w:r>
        <w:t>the</w:t>
      </w:r>
      <w:r>
        <w:rPr>
          <w:spacing w:val="-2"/>
        </w:rPr>
        <w:t xml:space="preserve"> </w:t>
      </w:r>
      <w:r>
        <w:t>input</w:t>
      </w:r>
      <w:r>
        <w:rPr>
          <w:spacing w:val="-3"/>
        </w:rPr>
        <w:t xml:space="preserve"> </w:t>
      </w:r>
      <w:r>
        <w:t>data</w:t>
      </w:r>
      <w:r>
        <w:rPr>
          <w:spacing w:val="-2"/>
        </w:rPr>
        <w:t xml:space="preserve"> </w:t>
      </w:r>
      <w:r>
        <w:t>provided.</w:t>
      </w:r>
      <w:r>
        <w:rPr>
          <w:spacing w:val="-3"/>
        </w:rPr>
        <w:t xml:space="preserve"> </w:t>
      </w:r>
      <w:r>
        <w:t>It will</w:t>
      </w:r>
      <w:r>
        <w:rPr>
          <w:spacing w:val="-3"/>
        </w:rPr>
        <w:t xml:space="preserve"> </w:t>
      </w:r>
      <w:r>
        <w:t>evaluate</w:t>
      </w:r>
      <w:r>
        <w:rPr>
          <w:spacing w:val="-2"/>
        </w:rPr>
        <w:t xml:space="preserve"> </w:t>
      </w:r>
      <w:r>
        <w:t>the</w:t>
      </w:r>
      <w:r>
        <w:rPr>
          <w:spacing w:val="-2"/>
        </w:rPr>
        <w:t xml:space="preserve"> </w:t>
      </w:r>
      <w:r>
        <w:t>answer based</w:t>
      </w:r>
      <w:r>
        <w:rPr>
          <w:spacing w:val="-1"/>
        </w:rPr>
        <w:t xml:space="preserve"> </w:t>
      </w:r>
      <w:r>
        <w:t>on</w:t>
      </w:r>
      <w:r>
        <w:rPr>
          <w:spacing w:val="-3"/>
        </w:rPr>
        <w:t xml:space="preserve"> </w:t>
      </w:r>
      <w:r>
        <w:t>the</w:t>
      </w:r>
      <w:r>
        <w:rPr>
          <w:spacing w:val="-2"/>
        </w:rPr>
        <w:t xml:space="preserve"> </w:t>
      </w:r>
      <w:r>
        <w:t>keywords,</w:t>
      </w:r>
      <w:r>
        <w:rPr>
          <w:spacing w:val="-1"/>
        </w:rPr>
        <w:t xml:space="preserve"> </w:t>
      </w:r>
      <w:r>
        <w:t>only</w:t>
      </w:r>
      <w:r>
        <w:rPr>
          <w:spacing w:val="-3"/>
        </w:rPr>
        <w:t xml:space="preserve"> </w:t>
      </w:r>
      <w:r>
        <w:t>one</w:t>
      </w:r>
      <w:r>
        <w:rPr>
          <w:spacing w:val="-2"/>
        </w:rPr>
        <w:t xml:space="preserve"> </w:t>
      </w:r>
      <w:r>
        <w:t>has</w:t>
      </w:r>
      <w:r>
        <w:rPr>
          <w:spacing w:val="-1"/>
        </w:rPr>
        <w:t xml:space="preserve"> </w:t>
      </w:r>
      <w:r>
        <w:t>to scan the paper then, the system will provide the marks according to the dataset present. The main aim of the project is to ensure user-friendly and more interactive software to the institution. Performing evaluation through our system will ensure uniformity in marking as the same inference mechanism will be used for all students.</w:t>
      </w:r>
    </w:p>
    <w:p>
      <w:pPr>
        <w:spacing w:after="0" w:line="360" w:lineRule="auto"/>
        <w:jc w:val="both"/>
        <w:sectPr>
          <w:footerReference r:id="rId5" w:type="default"/>
          <w:pgSz w:w="11910" w:h="16840"/>
          <w:pgMar w:top="1260" w:right="500" w:bottom="900" w:left="240" w:header="0" w:footer="704" w:gutter="0"/>
          <w:pgNumType w:start="1"/>
          <w:cols w:space="720" w:num="1"/>
        </w:sectPr>
      </w:pPr>
    </w:p>
    <w:p>
      <w:pPr>
        <w:pStyle w:val="4"/>
        <w:spacing w:before="56"/>
        <w:ind w:right="1085"/>
        <w:jc w:val="center"/>
      </w:pPr>
      <w:bookmarkStart w:id="8" w:name="_TOC_250040"/>
      <w:r>
        <w:t>LIST</w:t>
      </w:r>
      <w:r>
        <w:rPr>
          <w:spacing w:val="-7"/>
        </w:rPr>
        <w:t xml:space="preserve"> </w:t>
      </w:r>
      <w:r>
        <w:t>OF</w:t>
      </w:r>
      <w:r>
        <w:rPr>
          <w:spacing w:val="-8"/>
        </w:rPr>
        <w:t xml:space="preserve"> </w:t>
      </w:r>
      <w:bookmarkEnd w:id="8"/>
      <w:r>
        <w:rPr>
          <w:spacing w:val="-2"/>
        </w:rPr>
        <w:t>FIGURES</w:t>
      </w:r>
    </w:p>
    <w:p>
      <w:pPr>
        <w:pStyle w:val="11"/>
        <w:rPr>
          <w:b/>
          <w:sz w:val="20"/>
        </w:rPr>
      </w:pPr>
    </w:p>
    <w:p>
      <w:pPr>
        <w:pStyle w:val="11"/>
        <w:rPr>
          <w:b/>
          <w:sz w:val="20"/>
        </w:rPr>
      </w:pPr>
    </w:p>
    <w:p>
      <w:pPr>
        <w:pStyle w:val="11"/>
        <w:spacing w:before="10"/>
        <w:rPr>
          <w:b/>
          <w:sz w:val="19"/>
        </w:rPr>
      </w:pPr>
    </w:p>
    <w:tbl>
      <w:tblPr>
        <w:tblStyle w:val="10"/>
        <w:tblW w:w="0" w:type="auto"/>
        <w:tblInd w:w="1186"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511"/>
        <w:gridCol w:w="3861"/>
        <w:gridCol w:w="22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85" w:hRule="atLeast"/>
        </w:trPr>
        <w:tc>
          <w:tcPr>
            <w:tcW w:w="2511" w:type="dxa"/>
          </w:tcPr>
          <w:p>
            <w:pPr>
              <w:pStyle w:val="22"/>
              <w:spacing w:before="0" w:line="311" w:lineRule="exact"/>
              <w:ind w:left="71"/>
              <w:rPr>
                <w:b/>
                <w:sz w:val="28"/>
              </w:rPr>
            </w:pPr>
            <w:r>
              <w:rPr>
                <w:b/>
                <w:sz w:val="28"/>
              </w:rPr>
              <w:t>FIGURE</w:t>
            </w:r>
            <w:r>
              <w:rPr>
                <w:b/>
                <w:spacing w:val="-7"/>
                <w:sz w:val="28"/>
              </w:rPr>
              <w:t xml:space="preserve"> </w:t>
            </w:r>
            <w:r>
              <w:rPr>
                <w:b/>
                <w:spacing w:val="-5"/>
                <w:sz w:val="28"/>
              </w:rPr>
              <w:t>NO</w:t>
            </w:r>
          </w:p>
        </w:tc>
        <w:tc>
          <w:tcPr>
            <w:tcW w:w="3861" w:type="dxa"/>
          </w:tcPr>
          <w:p>
            <w:pPr>
              <w:pStyle w:val="22"/>
              <w:spacing w:before="0" w:line="311" w:lineRule="exact"/>
              <w:ind w:left="860"/>
              <w:rPr>
                <w:b/>
                <w:sz w:val="28"/>
              </w:rPr>
            </w:pPr>
            <w:r>
              <w:rPr>
                <w:b/>
                <w:sz w:val="28"/>
              </w:rPr>
              <w:t>FIGURE</w:t>
            </w:r>
            <w:r>
              <w:rPr>
                <w:b/>
                <w:spacing w:val="-12"/>
                <w:sz w:val="28"/>
              </w:rPr>
              <w:t xml:space="preserve"> </w:t>
            </w:r>
            <w:r>
              <w:rPr>
                <w:b/>
                <w:spacing w:val="-4"/>
                <w:sz w:val="28"/>
              </w:rPr>
              <w:t>NAME</w:t>
            </w:r>
          </w:p>
        </w:tc>
        <w:tc>
          <w:tcPr>
            <w:tcW w:w="2260" w:type="dxa"/>
          </w:tcPr>
          <w:p>
            <w:pPr>
              <w:pStyle w:val="22"/>
              <w:spacing w:before="0" w:line="311" w:lineRule="exact"/>
              <w:ind w:left="993"/>
              <w:rPr>
                <w:b/>
                <w:sz w:val="28"/>
              </w:rPr>
            </w:pPr>
            <w:r>
              <w:rPr>
                <w:b/>
                <w:w w:val="95"/>
                <w:sz w:val="28"/>
              </w:rPr>
              <w:t>PAGE</w:t>
            </w:r>
            <w:r>
              <w:rPr>
                <w:b/>
                <w:spacing w:val="7"/>
                <w:sz w:val="28"/>
              </w:rPr>
              <w:t xml:space="preserve"> </w:t>
            </w:r>
            <w:r>
              <w:rPr>
                <w:b/>
                <w:spacing w:val="-5"/>
                <w:w w:val="95"/>
                <w:sz w:val="28"/>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2" w:hRule="atLeast"/>
        </w:trPr>
        <w:tc>
          <w:tcPr>
            <w:tcW w:w="2511" w:type="dxa"/>
          </w:tcPr>
          <w:p>
            <w:pPr>
              <w:pStyle w:val="22"/>
              <w:spacing w:before="164"/>
              <w:rPr>
                <w:sz w:val="24"/>
              </w:rPr>
            </w:pPr>
            <w:r>
              <w:rPr>
                <w:sz w:val="24"/>
              </w:rPr>
              <w:t>Figure</w:t>
            </w:r>
            <w:r>
              <w:rPr>
                <w:spacing w:val="-2"/>
                <w:sz w:val="24"/>
              </w:rPr>
              <w:t xml:space="preserve"> </w:t>
            </w:r>
            <w:r>
              <w:rPr>
                <w:spacing w:val="-5"/>
                <w:sz w:val="24"/>
              </w:rPr>
              <w:t>3.1</w:t>
            </w:r>
          </w:p>
        </w:tc>
        <w:tc>
          <w:tcPr>
            <w:tcW w:w="3861" w:type="dxa"/>
          </w:tcPr>
          <w:p>
            <w:pPr>
              <w:pStyle w:val="22"/>
              <w:spacing w:before="164"/>
              <w:ind w:left="920"/>
              <w:rPr>
                <w:sz w:val="24"/>
              </w:rPr>
            </w:pPr>
            <w:r>
              <w:rPr>
                <w:sz w:val="24"/>
              </w:rPr>
              <w:t>Project</w:t>
            </w:r>
            <w:r>
              <w:rPr>
                <w:spacing w:val="-5"/>
                <w:sz w:val="24"/>
              </w:rPr>
              <w:t xml:space="preserve"> </w:t>
            </w:r>
            <w:r>
              <w:rPr>
                <w:spacing w:val="-2"/>
                <w:sz w:val="24"/>
              </w:rPr>
              <w:t>Architecture</w:t>
            </w:r>
          </w:p>
        </w:tc>
        <w:tc>
          <w:tcPr>
            <w:tcW w:w="2260" w:type="dxa"/>
          </w:tcPr>
          <w:p>
            <w:pPr>
              <w:pStyle w:val="22"/>
              <w:spacing w:before="164"/>
              <w:ind w:left="273"/>
              <w:jc w:val="center"/>
              <w:rPr>
                <w:sz w:val="24"/>
              </w:rPr>
            </w:pPr>
            <w:r>
              <w:rPr>
                <w:sz w:val="24"/>
              </w:rPr>
              <w:t>6</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6" w:hRule="atLeast"/>
        </w:trPr>
        <w:tc>
          <w:tcPr>
            <w:tcW w:w="2511" w:type="dxa"/>
          </w:tcPr>
          <w:p>
            <w:pPr>
              <w:pStyle w:val="22"/>
              <w:spacing w:before="161"/>
              <w:rPr>
                <w:sz w:val="24"/>
              </w:rPr>
            </w:pPr>
            <w:r>
              <w:rPr>
                <w:sz w:val="24"/>
              </w:rPr>
              <w:t>Figure</w:t>
            </w:r>
            <w:r>
              <w:rPr>
                <w:spacing w:val="-2"/>
                <w:sz w:val="24"/>
              </w:rPr>
              <w:t xml:space="preserve"> </w:t>
            </w:r>
            <w:r>
              <w:rPr>
                <w:spacing w:val="-5"/>
                <w:sz w:val="24"/>
              </w:rPr>
              <w:t>3.2</w:t>
            </w:r>
          </w:p>
        </w:tc>
        <w:tc>
          <w:tcPr>
            <w:tcW w:w="3861" w:type="dxa"/>
          </w:tcPr>
          <w:p>
            <w:pPr>
              <w:pStyle w:val="22"/>
              <w:spacing w:before="161"/>
              <w:ind w:left="920"/>
              <w:rPr>
                <w:sz w:val="24"/>
              </w:rPr>
            </w:pPr>
            <w:r>
              <w:rPr>
                <w:sz w:val="24"/>
              </w:rPr>
              <w:t>Use</w:t>
            </w:r>
            <w:r>
              <w:rPr>
                <w:spacing w:val="-5"/>
                <w:sz w:val="24"/>
              </w:rPr>
              <w:t xml:space="preserve"> </w:t>
            </w:r>
            <w:r>
              <w:rPr>
                <w:sz w:val="24"/>
              </w:rPr>
              <w:t>case</w:t>
            </w:r>
            <w:r>
              <w:rPr>
                <w:spacing w:val="-2"/>
                <w:sz w:val="24"/>
              </w:rPr>
              <w:t xml:space="preserve"> diagram</w:t>
            </w:r>
          </w:p>
        </w:tc>
        <w:tc>
          <w:tcPr>
            <w:tcW w:w="2260" w:type="dxa"/>
          </w:tcPr>
          <w:p>
            <w:pPr>
              <w:pStyle w:val="22"/>
              <w:spacing w:before="161"/>
              <w:ind w:left="278"/>
              <w:jc w:val="center"/>
              <w:rPr>
                <w:sz w:val="24"/>
              </w:rPr>
            </w:pPr>
            <w:r>
              <w:rPr>
                <w:sz w:val="24"/>
              </w:rPr>
              <w:t>8</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619" w:hRule="atLeast"/>
        </w:trPr>
        <w:tc>
          <w:tcPr>
            <w:tcW w:w="2511" w:type="dxa"/>
          </w:tcPr>
          <w:p>
            <w:pPr>
              <w:pStyle w:val="22"/>
              <w:spacing w:before="169"/>
              <w:rPr>
                <w:sz w:val="24"/>
              </w:rPr>
            </w:pPr>
            <w:r>
              <w:rPr>
                <w:sz w:val="24"/>
              </w:rPr>
              <w:t>Figure</w:t>
            </w:r>
            <w:r>
              <w:rPr>
                <w:spacing w:val="-2"/>
                <w:sz w:val="24"/>
              </w:rPr>
              <w:t xml:space="preserve"> </w:t>
            </w:r>
            <w:r>
              <w:rPr>
                <w:spacing w:val="-5"/>
                <w:sz w:val="24"/>
              </w:rPr>
              <w:t>3.3</w:t>
            </w:r>
          </w:p>
        </w:tc>
        <w:tc>
          <w:tcPr>
            <w:tcW w:w="3861" w:type="dxa"/>
          </w:tcPr>
          <w:p>
            <w:pPr>
              <w:pStyle w:val="22"/>
              <w:tabs>
                <w:tab w:val="left" w:pos="1678"/>
              </w:tabs>
              <w:spacing w:before="169"/>
              <w:ind w:left="920"/>
              <w:rPr>
                <w:sz w:val="24"/>
              </w:rPr>
            </w:pPr>
            <w:r>
              <w:rPr>
                <w:spacing w:val="-4"/>
                <w:sz w:val="24"/>
              </w:rPr>
              <w:t>Class</w:t>
            </w:r>
            <w:r>
              <w:rPr>
                <w:sz w:val="24"/>
              </w:rPr>
              <w:tab/>
            </w:r>
            <w:r>
              <w:rPr>
                <w:spacing w:val="-2"/>
                <w:sz w:val="24"/>
              </w:rPr>
              <w:t>diagram</w:t>
            </w:r>
          </w:p>
        </w:tc>
        <w:tc>
          <w:tcPr>
            <w:tcW w:w="2260" w:type="dxa"/>
          </w:tcPr>
          <w:p>
            <w:pPr>
              <w:pStyle w:val="22"/>
              <w:spacing w:before="169"/>
              <w:ind w:left="249"/>
              <w:jc w:val="center"/>
              <w:rPr>
                <w:sz w:val="24"/>
              </w:rPr>
            </w:pPr>
            <w:r>
              <w:rPr>
                <w:sz w:val="24"/>
              </w:rPr>
              <w:t>9</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77" w:hRule="atLeast"/>
        </w:trPr>
        <w:tc>
          <w:tcPr>
            <w:tcW w:w="2511" w:type="dxa"/>
          </w:tcPr>
          <w:p>
            <w:pPr>
              <w:pStyle w:val="22"/>
              <w:spacing w:before="164"/>
              <w:rPr>
                <w:sz w:val="24"/>
              </w:rPr>
            </w:pPr>
            <w:r>
              <w:rPr>
                <w:sz w:val="24"/>
              </w:rPr>
              <w:t>Figure</w:t>
            </w:r>
            <w:r>
              <w:rPr>
                <w:spacing w:val="-2"/>
                <w:sz w:val="24"/>
              </w:rPr>
              <w:t xml:space="preserve"> </w:t>
            </w:r>
            <w:r>
              <w:rPr>
                <w:spacing w:val="-5"/>
                <w:sz w:val="24"/>
              </w:rPr>
              <w:t>3.4</w:t>
            </w:r>
          </w:p>
        </w:tc>
        <w:tc>
          <w:tcPr>
            <w:tcW w:w="3861" w:type="dxa"/>
          </w:tcPr>
          <w:p>
            <w:pPr>
              <w:pStyle w:val="22"/>
              <w:spacing w:before="164"/>
              <w:ind w:left="920"/>
              <w:rPr>
                <w:sz w:val="24"/>
              </w:rPr>
            </w:pPr>
            <w:r>
              <w:rPr>
                <w:sz w:val="24"/>
              </w:rPr>
              <w:t>Sequence</w:t>
            </w:r>
            <w:r>
              <w:rPr>
                <w:spacing w:val="-4"/>
                <w:sz w:val="24"/>
              </w:rPr>
              <w:t xml:space="preserve"> </w:t>
            </w:r>
            <w:r>
              <w:rPr>
                <w:spacing w:val="-2"/>
                <w:sz w:val="24"/>
              </w:rPr>
              <w:t>diagram</w:t>
            </w:r>
          </w:p>
        </w:tc>
        <w:tc>
          <w:tcPr>
            <w:tcW w:w="2260" w:type="dxa"/>
          </w:tcPr>
          <w:p>
            <w:pPr>
              <w:pStyle w:val="22"/>
              <w:spacing w:before="164"/>
              <w:ind w:left="1091" w:right="813"/>
              <w:jc w:val="center"/>
              <w:rPr>
                <w:sz w:val="24"/>
              </w:rPr>
            </w:pPr>
            <w:r>
              <w:rPr>
                <w:spacing w:val="-5"/>
                <w:sz w:val="24"/>
              </w:rPr>
              <w:t>10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02" w:hRule="atLeast"/>
        </w:trPr>
        <w:tc>
          <w:tcPr>
            <w:tcW w:w="2511" w:type="dxa"/>
          </w:tcPr>
          <w:p>
            <w:pPr>
              <w:pStyle w:val="22"/>
              <w:spacing w:before="127" w:line="256" w:lineRule="exact"/>
              <w:rPr>
                <w:sz w:val="24"/>
              </w:rPr>
            </w:pPr>
            <w:r>
              <w:rPr>
                <w:sz w:val="24"/>
              </w:rPr>
              <w:t>Figure</w:t>
            </w:r>
            <w:r>
              <w:rPr>
                <w:spacing w:val="-2"/>
                <w:sz w:val="24"/>
              </w:rPr>
              <w:t xml:space="preserve"> </w:t>
            </w:r>
            <w:r>
              <w:rPr>
                <w:spacing w:val="-5"/>
                <w:sz w:val="24"/>
              </w:rPr>
              <w:t>3.5</w:t>
            </w:r>
          </w:p>
        </w:tc>
        <w:tc>
          <w:tcPr>
            <w:tcW w:w="3861" w:type="dxa"/>
          </w:tcPr>
          <w:p>
            <w:pPr>
              <w:pStyle w:val="22"/>
              <w:spacing w:before="127" w:line="256" w:lineRule="exact"/>
              <w:ind w:left="920"/>
              <w:rPr>
                <w:sz w:val="24"/>
              </w:rPr>
            </w:pPr>
            <w:r>
              <w:rPr>
                <w:sz w:val="24"/>
              </w:rPr>
              <w:t>Activity</w:t>
            </w:r>
            <w:r>
              <w:rPr>
                <w:spacing w:val="-9"/>
                <w:sz w:val="24"/>
              </w:rPr>
              <w:t xml:space="preserve"> </w:t>
            </w:r>
            <w:r>
              <w:rPr>
                <w:spacing w:val="-2"/>
                <w:sz w:val="24"/>
              </w:rPr>
              <w:t>diagram</w:t>
            </w:r>
          </w:p>
        </w:tc>
        <w:tc>
          <w:tcPr>
            <w:tcW w:w="2260" w:type="dxa"/>
          </w:tcPr>
          <w:p>
            <w:pPr>
              <w:pStyle w:val="22"/>
              <w:spacing w:before="127" w:line="256" w:lineRule="exact"/>
              <w:ind w:left="1048" w:right="856"/>
              <w:jc w:val="center"/>
              <w:rPr>
                <w:sz w:val="24"/>
              </w:rPr>
            </w:pPr>
            <w:r>
              <w:rPr>
                <w:spacing w:val="-5"/>
                <w:sz w:val="24"/>
              </w:rPr>
              <w:t>11</w:t>
            </w:r>
          </w:p>
        </w:tc>
      </w:tr>
    </w:tbl>
    <w:p>
      <w:pPr>
        <w:spacing w:after="0" w:line="256" w:lineRule="exact"/>
        <w:jc w:val="center"/>
        <w:rPr>
          <w:sz w:val="24"/>
        </w:rPr>
        <w:sectPr>
          <w:pgSz w:w="11910" w:h="16840"/>
          <w:pgMar w:top="1260" w:right="500" w:bottom="900" w:left="240" w:header="0" w:footer="704" w:gutter="0"/>
          <w:cols w:space="720" w:num="1"/>
        </w:sectPr>
      </w:pPr>
    </w:p>
    <w:p>
      <w:pPr>
        <w:pStyle w:val="4"/>
        <w:spacing w:before="61"/>
        <w:ind w:right="1330"/>
        <w:jc w:val="center"/>
      </w:pPr>
      <w:bookmarkStart w:id="9" w:name="_TOC_250039"/>
      <w:r>
        <w:t>LIST</w:t>
      </w:r>
      <w:r>
        <w:rPr>
          <w:spacing w:val="-7"/>
        </w:rPr>
        <w:t xml:space="preserve"> </w:t>
      </w:r>
      <w:r>
        <w:t>OF</w:t>
      </w:r>
      <w:r>
        <w:rPr>
          <w:spacing w:val="-3"/>
        </w:rPr>
        <w:t xml:space="preserve"> </w:t>
      </w:r>
      <w:bookmarkEnd w:id="9"/>
      <w:r>
        <w:rPr>
          <w:spacing w:val="-2"/>
        </w:rPr>
        <w:t>SCREENSHOTS</w:t>
      </w:r>
    </w:p>
    <w:p>
      <w:pPr>
        <w:pStyle w:val="11"/>
        <w:rPr>
          <w:b/>
          <w:sz w:val="20"/>
        </w:rPr>
      </w:pPr>
    </w:p>
    <w:p>
      <w:pPr>
        <w:pStyle w:val="11"/>
        <w:spacing w:before="9"/>
        <w:rPr>
          <w:b/>
          <w:sz w:val="12"/>
        </w:rPr>
      </w:pPr>
    </w:p>
    <w:tbl>
      <w:tblPr>
        <w:tblStyle w:val="10"/>
        <w:tblW w:w="0" w:type="auto"/>
        <w:tblInd w:w="677"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80"/>
        <w:gridCol w:w="4926"/>
        <w:gridCol w:w="19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3" w:hRule="atLeast"/>
        </w:trPr>
        <w:tc>
          <w:tcPr>
            <w:tcW w:w="2780" w:type="dxa"/>
          </w:tcPr>
          <w:p>
            <w:pPr>
              <w:pStyle w:val="22"/>
              <w:spacing w:before="0" w:line="266" w:lineRule="exact"/>
              <w:ind w:left="69"/>
              <w:rPr>
                <w:b/>
                <w:sz w:val="24"/>
              </w:rPr>
            </w:pPr>
            <w:r>
              <w:rPr>
                <w:b/>
                <w:sz w:val="24"/>
              </w:rPr>
              <w:t>SCREEN</w:t>
            </w:r>
            <w:r>
              <w:rPr>
                <w:b/>
                <w:spacing w:val="-3"/>
                <w:sz w:val="24"/>
              </w:rPr>
              <w:t xml:space="preserve"> </w:t>
            </w:r>
            <w:r>
              <w:rPr>
                <w:b/>
                <w:sz w:val="24"/>
              </w:rPr>
              <w:t>SHOT</w:t>
            </w:r>
            <w:r>
              <w:rPr>
                <w:b/>
                <w:spacing w:val="-2"/>
                <w:sz w:val="24"/>
              </w:rPr>
              <w:t xml:space="preserve"> </w:t>
            </w:r>
            <w:r>
              <w:rPr>
                <w:b/>
                <w:spacing w:val="-5"/>
                <w:sz w:val="24"/>
              </w:rPr>
              <w:t>NO.</w:t>
            </w:r>
          </w:p>
        </w:tc>
        <w:tc>
          <w:tcPr>
            <w:tcW w:w="4926" w:type="dxa"/>
          </w:tcPr>
          <w:p>
            <w:pPr>
              <w:pStyle w:val="22"/>
              <w:spacing w:before="0" w:line="266" w:lineRule="exact"/>
              <w:ind w:left="529"/>
              <w:rPr>
                <w:b/>
                <w:sz w:val="24"/>
              </w:rPr>
            </w:pPr>
            <w:r>
              <w:rPr>
                <w:b/>
                <w:sz w:val="24"/>
              </w:rPr>
              <w:t>SCREEN</w:t>
            </w:r>
            <w:r>
              <w:rPr>
                <w:b/>
                <w:spacing w:val="-4"/>
                <w:sz w:val="24"/>
              </w:rPr>
              <w:t xml:space="preserve"> </w:t>
            </w:r>
            <w:r>
              <w:rPr>
                <w:b/>
                <w:sz w:val="24"/>
              </w:rPr>
              <w:t>SHOT</w:t>
            </w:r>
            <w:r>
              <w:rPr>
                <w:b/>
                <w:spacing w:val="-3"/>
                <w:sz w:val="24"/>
              </w:rPr>
              <w:t xml:space="preserve"> </w:t>
            </w:r>
            <w:r>
              <w:rPr>
                <w:b/>
                <w:spacing w:val="-4"/>
                <w:sz w:val="24"/>
              </w:rPr>
              <w:t>NAME</w:t>
            </w:r>
          </w:p>
        </w:tc>
        <w:tc>
          <w:tcPr>
            <w:tcW w:w="1960" w:type="dxa"/>
          </w:tcPr>
          <w:p>
            <w:pPr>
              <w:pStyle w:val="22"/>
              <w:spacing w:before="0" w:line="266" w:lineRule="exact"/>
              <w:ind w:left="811" w:right="36"/>
              <w:jc w:val="center"/>
              <w:rPr>
                <w:b/>
                <w:sz w:val="24"/>
              </w:rPr>
            </w:pPr>
            <w:r>
              <w:rPr>
                <w:b/>
                <w:sz w:val="24"/>
              </w:rPr>
              <w:t>PAGE</w:t>
            </w:r>
            <w:r>
              <w:rPr>
                <w:b/>
                <w:spacing w:val="-4"/>
                <w:sz w:val="24"/>
              </w:rPr>
              <w:t xml:space="preserve"> </w:t>
            </w:r>
            <w:r>
              <w:rPr>
                <w:b/>
                <w:spacing w:val="-5"/>
                <w:sz w:val="24"/>
              </w:rPr>
              <w:t>NO</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36" w:hRule="atLeast"/>
        </w:trPr>
        <w:tc>
          <w:tcPr>
            <w:tcW w:w="2780" w:type="dxa"/>
          </w:tcPr>
          <w:p>
            <w:pPr>
              <w:pStyle w:val="22"/>
              <w:spacing w:before="77"/>
              <w:rPr>
                <w:sz w:val="24"/>
              </w:rPr>
            </w:pPr>
            <w:r>
              <w:rPr>
                <w:sz w:val="24"/>
              </w:rPr>
              <w:t>Screenshot</w:t>
            </w:r>
            <w:r>
              <w:rPr>
                <w:spacing w:val="-2"/>
                <w:sz w:val="24"/>
              </w:rPr>
              <w:t xml:space="preserve"> </w:t>
            </w:r>
            <w:r>
              <w:rPr>
                <w:spacing w:val="-5"/>
                <w:sz w:val="24"/>
              </w:rPr>
              <w:t>5.1</w:t>
            </w:r>
          </w:p>
        </w:tc>
        <w:tc>
          <w:tcPr>
            <w:tcW w:w="4926" w:type="dxa"/>
          </w:tcPr>
          <w:p>
            <w:pPr>
              <w:pStyle w:val="22"/>
              <w:spacing w:before="77"/>
              <w:ind w:left="529"/>
              <w:rPr>
                <w:sz w:val="24"/>
              </w:rPr>
            </w:pPr>
            <w:r>
              <w:rPr>
                <w:sz w:val="24"/>
              </w:rPr>
              <w:t>STUDENT</w:t>
            </w:r>
            <w:r>
              <w:rPr>
                <w:spacing w:val="-6"/>
                <w:sz w:val="24"/>
              </w:rPr>
              <w:t xml:space="preserve"> </w:t>
            </w:r>
            <w:r>
              <w:rPr>
                <w:spacing w:val="-2"/>
                <w:sz w:val="24"/>
              </w:rPr>
              <w:t>INTERFACE</w:t>
            </w:r>
          </w:p>
        </w:tc>
        <w:tc>
          <w:tcPr>
            <w:tcW w:w="1960" w:type="dxa"/>
          </w:tcPr>
          <w:p>
            <w:pPr>
              <w:pStyle w:val="22"/>
              <w:spacing w:before="77"/>
              <w:ind w:left="811" w:right="35"/>
              <w:jc w:val="center"/>
              <w:rPr>
                <w:sz w:val="24"/>
              </w:rPr>
            </w:pPr>
            <w:r>
              <w:rPr>
                <w:spacing w:val="-5"/>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77" w:hRule="atLeast"/>
        </w:trPr>
        <w:tc>
          <w:tcPr>
            <w:tcW w:w="2780" w:type="dxa"/>
          </w:tcPr>
          <w:p>
            <w:pPr>
              <w:pStyle w:val="22"/>
              <w:spacing w:before="73"/>
              <w:rPr>
                <w:sz w:val="24"/>
              </w:rPr>
            </w:pPr>
            <w:r>
              <w:rPr>
                <w:sz w:val="24"/>
              </w:rPr>
              <w:t>Screenshot</w:t>
            </w:r>
            <w:r>
              <w:rPr>
                <w:spacing w:val="-2"/>
                <w:sz w:val="24"/>
              </w:rPr>
              <w:t xml:space="preserve"> </w:t>
            </w:r>
            <w:r>
              <w:rPr>
                <w:spacing w:val="-5"/>
                <w:sz w:val="24"/>
              </w:rPr>
              <w:t>5.2</w:t>
            </w:r>
          </w:p>
        </w:tc>
        <w:tc>
          <w:tcPr>
            <w:tcW w:w="4926" w:type="dxa"/>
          </w:tcPr>
          <w:p>
            <w:pPr>
              <w:pStyle w:val="22"/>
              <w:spacing w:before="73"/>
              <w:ind w:left="529"/>
              <w:rPr>
                <w:sz w:val="24"/>
              </w:rPr>
            </w:pPr>
            <w:r>
              <w:rPr>
                <w:sz w:val="24"/>
              </w:rPr>
              <w:t>CHECKING</w:t>
            </w:r>
            <w:r>
              <w:rPr>
                <w:spacing w:val="-7"/>
                <w:sz w:val="24"/>
              </w:rPr>
              <w:t xml:space="preserve"> </w:t>
            </w:r>
            <w:r>
              <w:rPr>
                <w:sz w:val="24"/>
              </w:rPr>
              <w:t>MAIL</w:t>
            </w:r>
            <w:r>
              <w:rPr>
                <w:spacing w:val="-1"/>
                <w:sz w:val="24"/>
              </w:rPr>
              <w:t xml:space="preserve"> </w:t>
            </w:r>
            <w:r>
              <w:rPr>
                <w:spacing w:val="-2"/>
                <w:sz w:val="24"/>
              </w:rPr>
              <w:t>FORMAT</w:t>
            </w:r>
          </w:p>
        </w:tc>
        <w:tc>
          <w:tcPr>
            <w:tcW w:w="1960" w:type="dxa"/>
          </w:tcPr>
          <w:p>
            <w:pPr>
              <w:pStyle w:val="22"/>
              <w:spacing w:before="73"/>
              <w:ind w:left="811" w:right="35"/>
              <w:jc w:val="center"/>
              <w:rPr>
                <w:sz w:val="24"/>
              </w:rPr>
            </w:pPr>
            <w:r>
              <w:rPr>
                <w:spacing w:val="-5"/>
                <w:sz w:val="24"/>
              </w:rPr>
              <w:t>20</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53" w:hRule="atLeast"/>
        </w:trPr>
        <w:tc>
          <w:tcPr>
            <w:tcW w:w="2780" w:type="dxa"/>
          </w:tcPr>
          <w:p>
            <w:pPr>
              <w:pStyle w:val="22"/>
              <w:spacing w:before="49"/>
              <w:rPr>
                <w:sz w:val="24"/>
              </w:rPr>
            </w:pPr>
            <w:r>
              <w:rPr>
                <w:sz w:val="24"/>
              </w:rPr>
              <w:t>Screenshot</w:t>
            </w:r>
            <w:r>
              <w:rPr>
                <w:spacing w:val="-2"/>
                <w:sz w:val="24"/>
              </w:rPr>
              <w:t xml:space="preserve"> </w:t>
            </w:r>
            <w:r>
              <w:rPr>
                <w:spacing w:val="-5"/>
                <w:sz w:val="24"/>
              </w:rPr>
              <w:t>5.3</w:t>
            </w:r>
          </w:p>
        </w:tc>
        <w:tc>
          <w:tcPr>
            <w:tcW w:w="4926" w:type="dxa"/>
          </w:tcPr>
          <w:p>
            <w:pPr>
              <w:pStyle w:val="22"/>
              <w:spacing w:before="118"/>
              <w:ind w:left="529"/>
              <w:rPr>
                <w:sz w:val="24"/>
              </w:rPr>
            </w:pPr>
            <w:r>
              <w:rPr>
                <w:sz w:val="24"/>
              </w:rPr>
              <w:t>WRITING</w:t>
            </w:r>
            <w:r>
              <w:rPr>
                <w:spacing w:val="-6"/>
                <w:sz w:val="24"/>
              </w:rPr>
              <w:t xml:space="preserve"> </w:t>
            </w:r>
            <w:r>
              <w:rPr>
                <w:spacing w:val="-2"/>
                <w:sz w:val="24"/>
              </w:rPr>
              <w:t>ANSWERS</w:t>
            </w:r>
          </w:p>
        </w:tc>
        <w:tc>
          <w:tcPr>
            <w:tcW w:w="1960" w:type="dxa"/>
          </w:tcPr>
          <w:p>
            <w:pPr>
              <w:pStyle w:val="22"/>
              <w:spacing w:before="49"/>
              <w:ind w:left="811" w:right="35"/>
              <w:jc w:val="center"/>
              <w:rPr>
                <w:sz w:val="24"/>
              </w:rPr>
            </w:pPr>
            <w:r>
              <w:rPr>
                <w:spacing w:val="-5"/>
                <w:sz w:val="24"/>
              </w:rPr>
              <w:t>21</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0" w:hRule="atLeast"/>
        </w:trPr>
        <w:tc>
          <w:tcPr>
            <w:tcW w:w="2780" w:type="dxa"/>
          </w:tcPr>
          <w:p>
            <w:pPr>
              <w:pStyle w:val="22"/>
              <w:spacing w:before="148"/>
              <w:rPr>
                <w:sz w:val="24"/>
              </w:rPr>
            </w:pPr>
            <w:r>
              <w:rPr>
                <w:sz w:val="24"/>
              </w:rPr>
              <w:t>Screenshot</w:t>
            </w:r>
            <w:r>
              <w:rPr>
                <w:spacing w:val="-2"/>
                <w:sz w:val="24"/>
              </w:rPr>
              <w:t xml:space="preserve"> </w:t>
            </w:r>
            <w:r>
              <w:rPr>
                <w:spacing w:val="-5"/>
                <w:sz w:val="24"/>
              </w:rPr>
              <w:t>5.4</w:t>
            </w:r>
          </w:p>
        </w:tc>
        <w:tc>
          <w:tcPr>
            <w:tcW w:w="4926" w:type="dxa"/>
          </w:tcPr>
          <w:p>
            <w:pPr>
              <w:pStyle w:val="22"/>
              <w:spacing w:before="148"/>
              <w:ind w:left="529"/>
              <w:rPr>
                <w:sz w:val="24"/>
              </w:rPr>
            </w:pPr>
            <w:r>
              <w:rPr>
                <w:sz w:val="24"/>
              </w:rPr>
              <w:t>EXAM</w:t>
            </w:r>
            <w:r>
              <w:rPr>
                <w:spacing w:val="-3"/>
                <w:sz w:val="24"/>
              </w:rPr>
              <w:t xml:space="preserve"> </w:t>
            </w:r>
            <w:r>
              <w:rPr>
                <w:spacing w:val="-2"/>
                <w:sz w:val="24"/>
              </w:rPr>
              <w:t>SUBMISSION</w:t>
            </w:r>
          </w:p>
        </w:tc>
        <w:tc>
          <w:tcPr>
            <w:tcW w:w="1960" w:type="dxa"/>
          </w:tcPr>
          <w:p>
            <w:pPr>
              <w:pStyle w:val="22"/>
              <w:spacing w:before="148"/>
              <w:ind w:left="811" w:right="35"/>
              <w:jc w:val="center"/>
              <w:rPr>
                <w:sz w:val="24"/>
              </w:rPr>
            </w:pPr>
            <w:r>
              <w:rPr>
                <w:spacing w:val="-5"/>
                <w:sz w:val="24"/>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96" w:hRule="atLeast"/>
        </w:trPr>
        <w:tc>
          <w:tcPr>
            <w:tcW w:w="2780" w:type="dxa"/>
          </w:tcPr>
          <w:p>
            <w:pPr>
              <w:pStyle w:val="22"/>
              <w:spacing w:before="155"/>
              <w:rPr>
                <w:sz w:val="24"/>
              </w:rPr>
            </w:pPr>
            <w:r>
              <w:rPr>
                <w:sz w:val="24"/>
              </w:rPr>
              <w:t>Screenshot</w:t>
            </w:r>
            <w:r>
              <w:rPr>
                <w:spacing w:val="-2"/>
                <w:sz w:val="24"/>
              </w:rPr>
              <w:t xml:space="preserve"> </w:t>
            </w:r>
            <w:r>
              <w:rPr>
                <w:spacing w:val="-5"/>
                <w:sz w:val="24"/>
              </w:rPr>
              <w:t>5.5</w:t>
            </w:r>
          </w:p>
        </w:tc>
        <w:tc>
          <w:tcPr>
            <w:tcW w:w="4926" w:type="dxa"/>
          </w:tcPr>
          <w:p>
            <w:pPr>
              <w:pStyle w:val="22"/>
              <w:spacing w:before="155"/>
              <w:ind w:left="529"/>
              <w:rPr>
                <w:sz w:val="24"/>
              </w:rPr>
            </w:pPr>
            <w:r>
              <w:rPr>
                <w:sz w:val="24"/>
              </w:rPr>
              <w:t>MARKS</w:t>
            </w:r>
            <w:r>
              <w:rPr>
                <w:spacing w:val="-4"/>
                <w:sz w:val="24"/>
              </w:rPr>
              <w:t xml:space="preserve"> </w:t>
            </w:r>
            <w:r>
              <w:rPr>
                <w:spacing w:val="-2"/>
                <w:sz w:val="24"/>
              </w:rPr>
              <w:t>ALLOCATION</w:t>
            </w:r>
          </w:p>
        </w:tc>
        <w:tc>
          <w:tcPr>
            <w:tcW w:w="1960" w:type="dxa"/>
          </w:tcPr>
          <w:p>
            <w:pPr>
              <w:pStyle w:val="22"/>
              <w:spacing w:before="155"/>
              <w:ind w:left="811" w:right="35"/>
              <w:jc w:val="center"/>
              <w:rPr>
                <w:sz w:val="24"/>
              </w:rPr>
            </w:pPr>
            <w:r>
              <w:rPr>
                <w:spacing w:val="-5"/>
                <w:sz w:val="24"/>
              </w:rPr>
              <w:t>22</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22" w:hRule="atLeast"/>
        </w:trPr>
        <w:tc>
          <w:tcPr>
            <w:tcW w:w="2780" w:type="dxa"/>
          </w:tcPr>
          <w:p>
            <w:pPr>
              <w:pStyle w:val="22"/>
              <w:spacing w:before="154"/>
              <w:rPr>
                <w:sz w:val="24"/>
              </w:rPr>
            </w:pPr>
            <w:r>
              <w:rPr>
                <w:sz w:val="24"/>
              </w:rPr>
              <w:t>Screenshot</w:t>
            </w:r>
            <w:r>
              <w:rPr>
                <w:spacing w:val="-2"/>
                <w:sz w:val="24"/>
              </w:rPr>
              <w:t xml:space="preserve"> </w:t>
            </w:r>
            <w:r>
              <w:rPr>
                <w:spacing w:val="-5"/>
                <w:sz w:val="24"/>
              </w:rPr>
              <w:t>5.6</w:t>
            </w:r>
          </w:p>
        </w:tc>
        <w:tc>
          <w:tcPr>
            <w:tcW w:w="4926" w:type="dxa"/>
          </w:tcPr>
          <w:p>
            <w:pPr>
              <w:pStyle w:val="22"/>
              <w:spacing w:before="154"/>
              <w:ind w:left="529"/>
              <w:rPr>
                <w:sz w:val="24"/>
              </w:rPr>
            </w:pPr>
            <w:r>
              <w:rPr>
                <w:sz w:val="24"/>
              </w:rPr>
              <w:t>DATASET</w:t>
            </w:r>
            <w:r>
              <w:rPr>
                <w:spacing w:val="-6"/>
                <w:sz w:val="24"/>
              </w:rPr>
              <w:t xml:space="preserve"> </w:t>
            </w:r>
            <w:r>
              <w:rPr>
                <w:sz w:val="24"/>
              </w:rPr>
              <w:t>COLLECTOR</w:t>
            </w:r>
            <w:r>
              <w:rPr>
                <w:spacing w:val="-5"/>
                <w:sz w:val="24"/>
              </w:rPr>
              <w:t xml:space="preserve"> </w:t>
            </w:r>
            <w:r>
              <w:rPr>
                <w:spacing w:val="-2"/>
                <w:sz w:val="24"/>
              </w:rPr>
              <w:t>SNIPPET</w:t>
            </w:r>
          </w:p>
        </w:tc>
        <w:tc>
          <w:tcPr>
            <w:tcW w:w="1960" w:type="dxa"/>
          </w:tcPr>
          <w:p>
            <w:pPr>
              <w:pStyle w:val="22"/>
              <w:spacing w:before="154"/>
              <w:ind w:left="811" w:right="35"/>
              <w:jc w:val="center"/>
              <w:rPr>
                <w:sz w:val="24"/>
              </w:rPr>
            </w:pPr>
            <w:r>
              <w:rPr>
                <w:spacing w:val="-5"/>
                <w:sz w:val="24"/>
              </w:rPr>
              <w:t>23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2780" w:type="dxa"/>
          </w:tcPr>
          <w:p>
            <w:pPr>
              <w:pStyle w:val="22"/>
              <w:spacing w:before="81"/>
              <w:rPr>
                <w:sz w:val="24"/>
              </w:rPr>
            </w:pPr>
            <w:r>
              <w:rPr>
                <w:sz w:val="24"/>
              </w:rPr>
              <w:t>Screenshot</w:t>
            </w:r>
            <w:r>
              <w:rPr>
                <w:spacing w:val="-2"/>
                <w:sz w:val="24"/>
              </w:rPr>
              <w:t xml:space="preserve"> </w:t>
            </w:r>
            <w:r>
              <w:rPr>
                <w:spacing w:val="-5"/>
                <w:sz w:val="24"/>
              </w:rPr>
              <w:t>5.7</w:t>
            </w:r>
          </w:p>
        </w:tc>
        <w:tc>
          <w:tcPr>
            <w:tcW w:w="4926" w:type="dxa"/>
          </w:tcPr>
          <w:p>
            <w:pPr>
              <w:pStyle w:val="22"/>
              <w:spacing w:before="81"/>
              <w:ind w:left="529"/>
              <w:rPr>
                <w:sz w:val="24"/>
              </w:rPr>
            </w:pPr>
            <w:r>
              <w:rPr>
                <w:sz w:val="24"/>
              </w:rPr>
              <w:t>MODEL</w:t>
            </w:r>
            <w:r>
              <w:rPr>
                <w:spacing w:val="-4"/>
                <w:sz w:val="24"/>
              </w:rPr>
              <w:t xml:space="preserve"> </w:t>
            </w:r>
            <w:r>
              <w:rPr>
                <w:spacing w:val="-2"/>
                <w:sz w:val="24"/>
              </w:rPr>
              <w:t>ANSWERS</w:t>
            </w:r>
          </w:p>
        </w:tc>
        <w:tc>
          <w:tcPr>
            <w:tcW w:w="1960" w:type="dxa"/>
          </w:tcPr>
          <w:p>
            <w:pPr>
              <w:pStyle w:val="22"/>
              <w:spacing w:before="81"/>
              <w:ind w:left="811" w:right="35"/>
              <w:jc w:val="center"/>
              <w:rPr>
                <w:sz w:val="24"/>
              </w:rPr>
            </w:pPr>
            <w:r>
              <w:rPr>
                <w:spacing w:val="-5"/>
                <w:sz w:val="24"/>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0" w:hRule="atLeast"/>
        </w:trPr>
        <w:tc>
          <w:tcPr>
            <w:tcW w:w="2780" w:type="dxa"/>
          </w:tcPr>
          <w:p>
            <w:pPr>
              <w:pStyle w:val="22"/>
              <w:spacing w:before="82"/>
              <w:rPr>
                <w:sz w:val="24"/>
              </w:rPr>
            </w:pPr>
            <w:r>
              <w:rPr>
                <w:sz w:val="24"/>
              </w:rPr>
              <w:t>Screenshot</w:t>
            </w:r>
            <w:r>
              <w:rPr>
                <w:spacing w:val="-2"/>
                <w:sz w:val="24"/>
              </w:rPr>
              <w:t xml:space="preserve"> </w:t>
            </w:r>
            <w:r>
              <w:rPr>
                <w:spacing w:val="-5"/>
                <w:sz w:val="24"/>
              </w:rPr>
              <w:t>5.8</w:t>
            </w:r>
          </w:p>
        </w:tc>
        <w:tc>
          <w:tcPr>
            <w:tcW w:w="4926" w:type="dxa"/>
          </w:tcPr>
          <w:p>
            <w:pPr>
              <w:pStyle w:val="22"/>
              <w:spacing w:before="82"/>
              <w:ind w:left="529"/>
              <w:rPr>
                <w:sz w:val="24"/>
              </w:rPr>
            </w:pPr>
            <w:r>
              <w:rPr>
                <w:sz w:val="24"/>
              </w:rPr>
              <w:t>GIV_VAL</w:t>
            </w:r>
            <w:r>
              <w:rPr>
                <w:spacing w:val="-5"/>
                <w:sz w:val="24"/>
              </w:rPr>
              <w:t xml:space="preserve"> </w:t>
            </w:r>
            <w:r>
              <w:rPr>
                <w:spacing w:val="-2"/>
                <w:sz w:val="24"/>
              </w:rPr>
              <w:t>SNIPPET</w:t>
            </w:r>
          </w:p>
        </w:tc>
        <w:tc>
          <w:tcPr>
            <w:tcW w:w="1960" w:type="dxa"/>
          </w:tcPr>
          <w:p>
            <w:pPr>
              <w:pStyle w:val="22"/>
              <w:spacing w:before="82"/>
              <w:ind w:left="811" w:right="35"/>
              <w:jc w:val="center"/>
              <w:rPr>
                <w:sz w:val="24"/>
              </w:rPr>
            </w:pPr>
            <w:r>
              <w:rPr>
                <w:spacing w:val="-5"/>
                <w:sz w:val="24"/>
              </w:rPr>
              <w:t>24</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357" w:hRule="atLeast"/>
        </w:trPr>
        <w:tc>
          <w:tcPr>
            <w:tcW w:w="2780" w:type="dxa"/>
          </w:tcPr>
          <w:p>
            <w:pPr>
              <w:pStyle w:val="22"/>
              <w:spacing w:before="81" w:line="256" w:lineRule="exact"/>
              <w:rPr>
                <w:sz w:val="24"/>
              </w:rPr>
            </w:pPr>
            <w:r>
              <w:rPr>
                <w:sz w:val="24"/>
              </w:rPr>
              <w:t>Screenshot</w:t>
            </w:r>
            <w:r>
              <w:rPr>
                <w:spacing w:val="-2"/>
                <w:sz w:val="24"/>
              </w:rPr>
              <w:t xml:space="preserve"> </w:t>
            </w:r>
            <w:r>
              <w:rPr>
                <w:spacing w:val="-5"/>
                <w:sz w:val="24"/>
              </w:rPr>
              <w:t>5.9</w:t>
            </w:r>
          </w:p>
        </w:tc>
        <w:tc>
          <w:tcPr>
            <w:tcW w:w="4926" w:type="dxa"/>
          </w:tcPr>
          <w:p>
            <w:pPr>
              <w:pStyle w:val="22"/>
              <w:spacing w:before="81" w:line="256" w:lineRule="exact"/>
              <w:ind w:left="529"/>
              <w:rPr>
                <w:sz w:val="24"/>
              </w:rPr>
            </w:pPr>
            <w:r>
              <w:rPr>
                <w:sz w:val="24"/>
              </w:rPr>
              <w:t>NAV_TEST</w:t>
            </w:r>
            <w:r>
              <w:rPr>
                <w:spacing w:val="-6"/>
                <w:sz w:val="24"/>
              </w:rPr>
              <w:t xml:space="preserve"> </w:t>
            </w:r>
            <w:r>
              <w:rPr>
                <w:spacing w:val="-2"/>
                <w:sz w:val="24"/>
              </w:rPr>
              <w:t>SNIPPET</w:t>
            </w:r>
          </w:p>
        </w:tc>
        <w:tc>
          <w:tcPr>
            <w:tcW w:w="1960" w:type="dxa"/>
          </w:tcPr>
          <w:p>
            <w:pPr>
              <w:pStyle w:val="22"/>
              <w:spacing w:before="81" w:line="256" w:lineRule="exact"/>
              <w:ind w:left="811" w:right="35"/>
              <w:jc w:val="center"/>
              <w:rPr>
                <w:sz w:val="24"/>
              </w:rPr>
            </w:pPr>
            <w:r>
              <w:rPr>
                <w:spacing w:val="-5"/>
                <w:sz w:val="24"/>
              </w:rPr>
              <w:t>25</w:t>
            </w:r>
          </w:p>
        </w:tc>
      </w:tr>
    </w:tbl>
    <w:p>
      <w:pPr>
        <w:spacing w:after="0" w:line="256" w:lineRule="exact"/>
        <w:jc w:val="center"/>
        <w:rPr>
          <w:sz w:val="24"/>
        </w:rPr>
        <w:sectPr>
          <w:pgSz w:w="11910" w:h="16840"/>
          <w:pgMar w:top="1500" w:right="500" w:bottom="1000" w:left="240" w:header="0" w:footer="704" w:gutter="0"/>
          <w:cols w:space="720" w:num="1"/>
        </w:sectPr>
      </w:pPr>
    </w:p>
    <w:p>
      <w:pPr>
        <w:spacing w:before="161"/>
        <w:ind w:left="3208" w:right="0" w:firstLine="0"/>
        <w:jc w:val="left"/>
        <w:rPr>
          <w:b/>
          <w:sz w:val="32"/>
        </w:rPr>
      </w:pPr>
      <w:r>
        <w:rPr>
          <w:b/>
          <w:sz w:val="32"/>
        </w:rPr>
        <w:t>TABLE</w:t>
      </w:r>
      <w:r>
        <w:rPr>
          <w:b/>
          <w:spacing w:val="-13"/>
          <w:sz w:val="32"/>
        </w:rPr>
        <w:t xml:space="preserve"> </w:t>
      </w:r>
      <w:r>
        <w:rPr>
          <w:b/>
          <w:sz w:val="32"/>
        </w:rPr>
        <w:t>OF</w:t>
      </w:r>
      <w:r>
        <w:rPr>
          <w:b/>
          <w:spacing w:val="-6"/>
          <w:sz w:val="32"/>
        </w:rPr>
        <w:t xml:space="preserve"> </w:t>
      </w:r>
      <w:r>
        <w:rPr>
          <w:b/>
          <w:spacing w:val="-2"/>
          <w:sz w:val="32"/>
        </w:rPr>
        <w:t>CONTENTS</w:t>
      </w:r>
    </w:p>
    <w:p>
      <w:pPr>
        <w:pStyle w:val="11"/>
        <w:spacing w:before="3"/>
        <w:rPr>
          <w:b/>
          <w:sz w:val="32"/>
        </w:rPr>
      </w:pPr>
    </w:p>
    <w:p>
      <w:pPr>
        <w:tabs>
          <w:tab w:val="left" w:pos="9796"/>
        </w:tabs>
        <w:spacing w:before="0"/>
        <w:ind w:left="1437" w:right="0" w:firstLine="0"/>
        <w:jc w:val="left"/>
        <w:rPr>
          <w:sz w:val="24"/>
        </w:rPr>
      </w:pPr>
      <w:r>
        <w:rPr>
          <w:b/>
          <w:spacing w:val="-2"/>
          <w:sz w:val="24"/>
        </w:rPr>
        <w:t>ABSTRACT</w:t>
      </w:r>
      <w:r>
        <w:rPr>
          <w:sz w:val="24"/>
        </w:rPr>
        <w:tab/>
      </w:r>
      <w:r>
        <w:rPr>
          <w:spacing w:val="-10"/>
          <w:sz w:val="24"/>
        </w:rPr>
        <w:t>i</w:t>
      </w:r>
    </w:p>
    <w:p>
      <w:pPr>
        <w:spacing w:after="0"/>
        <w:jc w:val="left"/>
        <w:rPr>
          <w:sz w:val="24"/>
        </w:rPr>
        <w:sectPr>
          <w:footerReference r:id="rId6" w:type="default"/>
          <w:pgSz w:w="11910" w:h="16840"/>
          <w:pgMar w:top="1580" w:right="500" w:bottom="481" w:left="240" w:header="0" w:footer="0" w:gutter="0"/>
          <w:cols w:space="720" w:num="1"/>
        </w:sectPr>
      </w:pPr>
    </w:p>
    <w:sdt>
      <w:sdtPr>
        <w:id w:val="1"/>
        <w:docPartObj>
          <w:docPartGallery w:val="Table of Contents"/>
          <w:docPartUnique/>
        </w:docPartObj>
      </w:sdtPr>
      <w:sdtContent>
        <w:p>
          <w:pPr>
            <w:pStyle w:val="14"/>
            <w:tabs>
              <w:tab w:val="right" w:pos="9858"/>
            </w:tabs>
            <w:spacing w:before="142"/>
            <w:rPr>
              <w:b w:val="0"/>
            </w:rPr>
          </w:pPr>
          <w:r>
            <w:fldChar w:fldCharType="begin"/>
          </w:r>
          <w:r>
            <w:instrText xml:space="preserve"> HYPERLINK \l "_TOC_250040" </w:instrText>
          </w:r>
          <w:r>
            <w:fldChar w:fldCharType="separate"/>
          </w:r>
          <w:r>
            <w:t>LIST</w:t>
          </w:r>
          <w:r>
            <w:rPr>
              <w:spacing w:val="-2"/>
            </w:rPr>
            <w:t xml:space="preserve"> </w:t>
          </w:r>
          <w:r>
            <w:t>OF</w:t>
          </w:r>
          <w:r>
            <w:rPr>
              <w:spacing w:val="-3"/>
            </w:rPr>
            <w:t xml:space="preserve"> </w:t>
          </w:r>
          <w:r>
            <w:rPr>
              <w:spacing w:val="-2"/>
            </w:rPr>
            <w:t>FIGURES</w:t>
          </w:r>
          <w:r>
            <w:rPr>
              <w:b w:val="0"/>
            </w:rPr>
            <w:tab/>
          </w:r>
          <w:r>
            <w:rPr>
              <w:b w:val="0"/>
              <w:spacing w:val="-5"/>
            </w:rPr>
            <w:t>ii</w:t>
          </w:r>
          <w:r>
            <w:rPr>
              <w:b w:val="0"/>
              <w:spacing w:val="-5"/>
            </w:rPr>
            <w:fldChar w:fldCharType="end"/>
          </w:r>
        </w:p>
        <w:p>
          <w:pPr>
            <w:pStyle w:val="14"/>
            <w:tabs>
              <w:tab w:val="right" w:pos="9854"/>
            </w:tabs>
            <w:rPr>
              <w:b w:val="0"/>
            </w:rPr>
          </w:pPr>
          <w:r>
            <w:fldChar w:fldCharType="begin"/>
          </w:r>
          <w:r>
            <w:instrText xml:space="preserve"> HYPERLINK \l "_TOC_250039" </w:instrText>
          </w:r>
          <w:r>
            <w:fldChar w:fldCharType="separate"/>
          </w:r>
          <w:r>
            <w:t>LIST</w:t>
          </w:r>
          <w:r>
            <w:rPr>
              <w:spacing w:val="-2"/>
            </w:rPr>
            <w:t xml:space="preserve"> </w:t>
          </w:r>
          <w:r>
            <w:t>OF</w:t>
          </w:r>
          <w:r>
            <w:rPr>
              <w:spacing w:val="-3"/>
            </w:rPr>
            <w:t xml:space="preserve"> </w:t>
          </w:r>
          <w:r>
            <w:rPr>
              <w:spacing w:val="-2"/>
            </w:rPr>
            <w:t>SCREENSHOTS</w:t>
          </w:r>
          <w:r>
            <w:rPr>
              <w:b w:val="0"/>
            </w:rPr>
            <w:tab/>
          </w:r>
          <w:r>
            <w:rPr>
              <w:b w:val="0"/>
              <w:spacing w:val="-5"/>
            </w:rPr>
            <w:t>iii</w:t>
          </w:r>
          <w:r>
            <w:rPr>
              <w:b w:val="0"/>
              <w:spacing w:val="-5"/>
            </w:rPr>
            <w:fldChar w:fldCharType="end"/>
          </w:r>
        </w:p>
        <w:p>
          <w:pPr>
            <w:pStyle w:val="12"/>
            <w:numPr>
              <w:ilvl w:val="0"/>
              <w:numId w:val="1"/>
            </w:numPr>
            <w:tabs>
              <w:tab w:val="left" w:pos="1678"/>
              <w:tab w:val="right" w:pos="9854"/>
            </w:tabs>
            <w:spacing w:before="137" w:after="0" w:line="240" w:lineRule="auto"/>
            <w:ind w:left="1677" w:right="0" w:hanging="282"/>
            <w:jc w:val="left"/>
            <w:rPr>
              <w:b w:val="0"/>
            </w:rPr>
          </w:pPr>
          <w:r>
            <w:fldChar w:fldCharType="begin"/>
          </w:r>
          <w:r>
            <w:instrText xml:space="preserve"> HYPERLINK \l "_TOC_250038" </w:instrText>
          </w:r>
          <w:r>
            <w:fldChar w:fldCharType="separate"/>
          </w:r>
          <w:r>
            <w:rPr>
              <w:spacing w:val="-2"/>
            </w:rPr>
            <w:t>INTRODUCTION</w:t>
          </w:r>
          <w:r>
            <w:rPr>
              <w:b w:val="0"/>
            </w:rPr>
            <w:tab/>
          </w:r>
          <w:r>
            <w:rPr>
              <w:b w:val="0"/>
              <w:spacing w:val="-10"/>
            </w:rPr>
            <w:t>1</w:t>
          </w:r>
          <w:r>
            <w:rPr>
              <w:b w:val="0"/>
              <w:spacing w:val="-10"/>
            </w:rPr>
            <w:fldChar w:fldCharType="end"/>
          </w:r>
        </w:p>
        <w:p>
          <w:pPr>
            <w:pStyle w:val="17"/>
            <w:numPr>
              <w:ilvl w:val="1"/>
              <w:numId w:val="1"/>
            </w:numPr>
            <w:tabs>
              <w:tab w:val="left" w:pos="2108"/>
              <w:tab w:val="right" w:pos="9854"/>
            </w:tabs>
            <w:spacing w:before="127" w:after="0" w:line="240" w:lineRule="auto"/>
            <w:ind w:left="2107" w:right="0" w:hanging="421"/>
            <w:jc w:val="left"/>
          </w:pPr>
          <w:r>
            <w:fldChar w:fldCharType="begin"/>
          </w:r>
          <w:r>
            <w:instrText xml:space="preserve"> HYPERLINK \l "_TOC_250037" </w:instrText>
          </w:r>
          <w:r>
            <w:fldChar w:fldCharType="separate"/>
          </w:r>
          <w:r>
            <w:t>PROJECT</w:t>
          </w:r>
          <w:r>
            <w:rPr>
              <w:spacing w:val="-7"/>
            </w:rPr>
            <w:t xml:space="preserve"> </w:t>
          </w:r>
          <w:r>
            <w:rPr>
              <w:spacing w:val="-2"/>
              <w:w w:val="95"/>
            </w:rPr>
            <w:t>SCOPE</w:t>
          </w:r>
          <w:r>
            <w:tab/>
          </w:r>
          <w:r>
            <w:rPr>
              <w:spacing w:val="-10"/>
            </w:rPr>
            <w:t>1</w:t>
          </w:r>
          <w:r>
            <w:rPr>
              <w:spacing w:val="-10"/>
            </w:rPr>
            <w:fldChar w:fldCharType="end"/>
          </w:r>
        </w:p>
        <w:p>
          <w:pPr>
            <w:pStyle w:val="17"/>
            <w:numPr>
              <w:ilvl w:val="1"/>
              <w:numId w:val="1"/>
            </w:numPr>
            <w:tabs>
              <w:tab w:val="left" w:pos="2108"/>
              <w:tab w:val="right" w:pos="9854"/>
            </w:tabs>
            <w:spacing w:before="144" w:after="0" w:line="240" w:lineRule="auto"/>
            <w:ind w:left="2107" w:right="0" w:hanging="421"/>
            <w:jc w:val="left"/>
          </w:pPr>
          <w:r>
            <w:fldChar w:fldCharType="begin"/>
          </w:r>
          <w:r>
            <w:instrText xml:space="preserve"> HYPERLINK \l "_TOC_250036" </w:instrText>
          </w:r>
          <w:r>
            <w:fldChar w:fldCharType="separate"/>
          </w:r>
          <w:r>
            <w:t>PROJECT</w:t>
          </w:r>
          <w:r>
            <w:rPr>
              <w:spacing w:val="-5"/>
            </w:rPr>
            <w:t xml:space="preserve"> </w:t>
          </w:r>
          <w:r>
            <w:rPr>
              <w:spacing w:val="-2"/>
            </w:rPr>
            <w:t>PURPOSE</w:t>
          </w:r>
          <w:r>
            <w:tab/>
          </w:r>
          <w:r>
            <w:rPr>
              <w:spacing w:val="-10"/>
            </w:rPr>
            <w:t>1</w:t>
          </w:r>
          <w:r>
            <w:rPr>
              <w:spacing w:val="-10"/>
            </w:rPr>
            <w:fldChar w:fldCharType="end"/>
          </w:r>
        </w:p>
        <w:p>
          <w:pPr>
            <w:pStyle w:val="17"/>
            <w:numPr>
              <w:ilvl w:val="1"/>
              <w:numId w:val="1"/>
            </w:numPr>
            <w:tabs>
              <w:tab w:val="left" w:pos="2108"/>
              <w:tab w:val="right" w:pos="9854"/>
            </w:tabs>
            <w:spacing w:before="137" w:after="0" w:line="240" w:lineRule="auto"/>
            <w:ind w:left="2107" w:right="0" w:hanging="421"/>
            <w:jc w:val="left"/>
          </w:pPr>
          <w:r>
            <w:fldChar w:fldCharType="begin"/>
          </w:r>
          <w:r>
            <w:instrText xml:space="preserve"> HYPERLINK \l "_TOC_250035" </w:instrText>
          </w:r>
          <w:r>
            <w:fldChar w:fldCharType="separate"/>
          </w:r>
          <w:r>
            <w:t>PROJECT</w:t>
          </w:r>
          <w:r>
            <w:rPr>
              <w:spacing w:val="-5"/>
            </w:rPr>
            <w:t xml:space="preserve"> </w:t>
          </w:r>
          <w:r>
            <w:rPr>
              <w:spacing w:val="-2"/>
            </w:rPr>
            <w:t>FEATURES</w:t>
          </w:r>
          <w:r>
            <w:tab/>
          </w:r>
          <w:r>
            <w:rPr>
              <w:spacing w:val="-10"/>
            </w:rPr>
            <w:t>1</w:t>
          </w:r>
          <w:r>
            <w:rPr>
              <w:spacing w:val="-10"/>
            </w:rPr>
            <w:fldChar w:fldCharType="end"/>
          </w:r>
        </w:p>
        <w:p>
          <w:pPr>
            <w:pStyle w:val="12"/>
            <w:numPr>
              <w:ilvl w:val="0"/>
              <w:numId w:val="1"/>
            </w:numPr>
            <w:tabs>
              <w:tab w:val="left" w:pos="1678"/>
              <w:tab w:val="right" w:pos="9854"/>
            </w:tabs>
            <w:spacing w:before="146" w:after="0" w:line="240" w:lineRule="auto"/>
            <w:ind w:left="1677" w:right="0" w:hanging="282"/>
            <w:jc w:val="left"/>
            <w:rPr>
              <w:b w:val="0"/>
            </w:rPr>
          </w:pPr>
          <w:r>
            <w:fldChar w:fldCharType="begin"/>
          </w:r>
          <w:r>
            <w:instrText xml:space="preserve"> HYPERLINK \l "_TOC_250034" </w:instrText>
          </w:r>
          <w:r>
            <w:fldChar w:fldCharType="separate"/>
          </w:r>
          <w:r>
            <w:t>SYSTEM</w:t>
          </w:r>
          <w:r>
            <w:rPr>
              <w:spacing w:val="-4"/>
            </w:rPr>
            <w:t xml:space="preserve"> </w:t>
          </w:r>
          <w:r>
            <w:rPr>
              <w:spacing w:val="-2"/>
            </w:rPr>
            <w:t>ANALYSIS</w:t>
          </w:r>
          <w:r>
            <w:rPr>
              <w:b w:val="0"/>
            </w:rPr>
            <w:tab/>
          </w:r>
          <w:r>
            <w:rPr>
              <w:b w:val="0"/>
              <w:spacing w:val="-10"/>
            </w:rPr>
            <w:t>2</w:t>
          </w:r>
          <w:r>
            <w:rPr>
              <w:b w:val="0"/>
              <w:spacing w:val="-10"/>
            </w:rPr>
            <w:fldChar w:fldCharType="end"/>
          </w:r>
        </w:p>
        <w:p>
          <w:pPr>
            <w:pStyle w:val="15"/>
            <w:numPr>
              <w:ilvl w:val="1"/>
              <w:numId w:val="1"/>
            </w:numPr>
            <w:tabs>
              <w:tab w:val="left" w:pos="1988"/>
              <w:tab w:val="right" w:pos="9854"/>
            </w:tabs>
            <w:spacing w:before="127" w:after="0" w:line="240" w:lineRule="auto"/>
            <w:ind w:left="1987" w:right="0" w:hanging="412"/>
            <w:jc w:val="left"/>
          </w:pPr>
          <w:r>
            <w:fldChar w:fldCharType="begin"/>
          </w:r>
          <w:r>
            <w:instrText xml:space="preserve"> HYPERLINK \l "_TOC_250033" </w:instrText>
          </w:r>
          <w:r>
            <w:fldChar w:fldCharType="separate"/>
          </w:r>
          <w:r>
            <w:t>PROBLEM</w:t>
          </w:r>
          <w:r>
            <w:rPr>
              <w:spacing w:val="-4"/>
            </w:rPr>
            <w:t xml:space="preserve"> </w:t>
          </w:r>
          <w:r>
            <w:rPr>
              <w:spacing w:val="-2"/>
            </w:rPr>
            <w:t>DEFINITION</w:t>
          </w:r>
          <w:r>
            <w:tab/>
          </w:r>
          <w:r>
            <w:rPr>
              <w:spacing w:val="-10"/>
            </w:rPr>
            <w:t>2</w:t>
          </w:r>
          <w:r>
            <w:rPr>
              <w:spacing w:val="-10"/>
            </w:rPr>
            <w:fldChar w:fldCharType="end"/>
          </w:r>
        </w:p>
        <w:p>
          <w:pPr>
            <w:pStyle w:val="15"/>
            <w:numPr>
              <w:ilvl w:val="1"/>
              <w:numId w:val="1"/>
            </w:numPr>
            <w:tabs>
              <w:tab w:val="left" w:pos="1988"/>
              <w:tab w:val="right" w:pos="9854"/>
            </w:tabs>
            <w:spacing w:before="142" w:after="0" w:line="240" w:lineRule="auto"/>
            <w:ind w:left="1987" w:right="0" w:hanging="412"/>
            <w:jc w:val="left"/>
          </w:pPr>
          <w:r>
            <w:fldChar w:fldCharType="begin"/>
          </w:r>
          <w:r>
            <w:instrText xml:space="preserve"> HYPERLINK \l "_TOC_250032" </w:instrText>
          </w:r>
          <w:r>
            <w:fldChar w:fldCharType="separate"/>
          </w:r>
          <w:r>
            <w:t>EXISTING</w:t>
          </w:r>
          <w:r>
            <w:rPr>
              <w:spacing w:val="-6"/>
            </w:rPr>
            <w:t xml:space="preserve"> </w:t>
          </w:r>
          <w:r>
            <w:rPr>
              <w:spacing w:val="-2"/>
            </w:rPr>
            <w:t>SYSTEM</w:t>
          </w:r>
          <w:r>
            <w:tab/>
          </w:r>
          <w:r>
            <w:rPr>
              <w:spacing w:val="-10"/>
            </w:rPr>
            <w:t>2</w:t>
          </w:r>
          <w:r>
            <w:rPr>
              <w:spacing w:val="-10"/>
            </w:rPr>
            <w:fldChar w:fldCharType="end"/>
          </w:r>
        </w:p>
        <w:p>
          <w:pPr>
            <w:pStyle w:val="18"/>
            <w:numPr>
              <w:ilvl w:val="2"/>
              <w:numId w:val="1"/>
            </w:numPr>
            <w:tabs>
              <w:tab w:val="left" w:pos="2528"/>
              <w:tab w:val="right" w:pos="9854"/>
            </w:tabs>
            <w:spacing w:before="137" w:after="0" w:line="240" w:lineRule="auto"/>
            <w:ind w:left="2527" w:right="0" w:hanging="541"/>
            <w:jc w:val="left"/>
          </w:pPr>
          <w:r>
            <w:t>LIMITATIONS</w:t>
          </w:r>
          <w:r>
            <w:rPr>
              <w:spacing w:val="-4"/>
            </w:rPr>
            <w:t xml:space="preserve"> </w:t>
          </w:r>
          <w:r>
            <w:t>OF</w:t>
          </w:r>
          <w:r>
            <w:rPr>
              <w:spacing w:val="-4"/>
            </w:rPr>
            <w:t xml:space="preserve"> </w:t>
          </w:r>
          <w:r>
            <w:t>THE</w:t>
          </w:r>
          <w:r>
            <w:rPr>
              <w:spacing w:val="-5"/>
            </w:rPr>
            <w:t xml:space="preserve"> </w:t>
          </w:r>
          <w:r>
            <w:t>EXISTING</w:t>
          </w:r>
          <w:r>
            <w:rPr>
              <w:spacing w:val="-3"/>
            </w:rPr>
            <w:t xml:space="preserve"> </w:t>
          </w:r>
          <w:r>
            <w:rPr>
              <w:spacing w:val="-2"/>
            </w:rPr>
            <w:t>SYSTEM</w:t>
          </w:r>
          <w:r>
            <w:tab/>
          </w:r>
          <w:r>
            <w:rPr>
              <w:spacing w:val="-10"/>
            </w:rPr>
            <w:t>3</w:t>
          </w:r>
        </w:p>
        <w:p>
          <w:pPr>
            <w:pStyle w:val="15"/>
            <w:numPr>
              <w:ilvl w:val="1"/>
              <w:numId w:val="1"/>
            </w:numPr>
            <w:tabs>
              <w:tab w:val="left" w:pos="1988"/>
              <w:tab w:val="right" w:pos="9854"/>
            </w:tabs>
            <w:spacing w:before="137" w:after="0" w:line="240" w:lineRule="auto"/>
            <w:ind w:left="1987" w:right="0" w:hanging="412"/>
            <w:jc w:val="left"/>
          </w:pPr>
          <w:r>
            <w:fldChar w:fldCharType="begin"/>
          </w:r>
          <w:r>
            <w:instrText xml:space="preserve"> HYPERLINK \l "_TOC_250031" </w:instrText>
          </w:r>
          <w:r>
            <w:fldChar w:fldCharType="separate"/>
          </w:r>
          <w:r>
            <w:t>PROPOSED</w:t>
          </w:r>
          <w:r>
            <w:rPr>
              <w:spacing w:val="-6"/>
            </w:rPr>
            <w:t xml:space="preserve"> </w:t>
          </w:r>
          <w:r>
            <w:rPr>
              <w:spacing w:val="-2"/>
            </w:rPr>
            <w:t>SYSTEM</w:t>
          </w:r>
          <w:r>
            <w:tab/>
          </w:r>
          <w:r>
            <w:rPr>
              <w:spacing w:val="-10"/>
            </w:rPr>
            <w:t>3</w:t>
          </w:r>
          <w:r>
            <w:rPr>
              <w:spacing w:val="-10"/>
            </w:rPr>
            <w:fldChar w:fldCharType="end"/>
          </w:r>
        </w:p>
        <w:p>
          <w:pPr>
            <w:pStyle w:val="18"/>
            <w:numPr>
              <w:ilvl w:val="2"/>
              <w:numId w:val="1"/>
            </w:numPr>
            <w:tabs>
              <w:tab w:val="left" w:pos="2520"/>
              <w:tab w:val="right" w:pos="9854"/>
            </w:tabs>
            <w:spacing w:before="132" w:after="0" w:line="240" w:lineRule="auto"/>
            <w:ind w:left="2520" w:right="0" w:hanging="533"/>
            <w:jc w:val="left"/>
          </w:pPr>
          <w:r>
            <w:rPr>
              <w:w w:val="95"/>
            </w:rPr>
            <w:t>ADVANTAGES</w:t>
          </w:r>
          <w:r>
            <w:rPr>
              <w:spacing w:val="41"/>
            </w:rPr>
            <w:t xml:space="preserve"> </w:t>
          </w:r>
          <w:r>
            <w:rPr>
              <w:w w:val="95"/>
            </w:rPr>
            <w:t>OF</w:t>
          </w:r>
          <w:r>
            <w:rPr>
              <w:spacing w:val="34"/>
            </w:rPr>
            <w:t xml:space="preserve"> </w:t>
          </w:r>
          <w:r>
            <w:rPr>
              <w:w w:val="95"/>
            </w:rPr>
            <w:t>PROPOSED</w:t>
          </w:r>
          <w:r>
            <w:rPr>
              <w:spacing w:val="41"/>
            </w:rPr>
            <w:t xml:space="preserve"> </w:t>
          </w:r>
          <w:r>
            <w:rPr>
              <w:spacing w:val="-2"/>
              <w:w w:val="95"/>
            </w:rPr>
            <w:t>SYSTEM</w:t>
          </w:r>
          <w:r>
            <w:tab/>
          </w:r>
          <w:r>
            <w:rPr>
              <w:spacing w:val="-10"/>
            </w:rPr>
            <w:t>3</w:t>
          </w:r>
        </w:p>
        <w:p>
          <w:pPr>
            <w:pStyle w:val="15"/>
            <w:numPr>
              <w:ilvl w:val="1"/>
              <w:numId w:val="1"/>
            </w:numPr>
            <w:tabs>
              <w:tab w:val="left" w:pos="1988"/>
              <w:tab w:val="right" w:pos="9855"/>
            </w:tabs>
            <w:spacing w:before="141" w:after="0" w:line="240" w:lineRule="auto"/>
            <w:ind w:left="1987" w:right="0" w:hanging="412"/>
            <w:jc w:val="left"/>
            <w:rPr>
              <w:sz w:val="20"/>
            </w:rPr>
          </w:pPr>
          <w:r>
            <w:fldChar w:fldCharType="begin"/>
          </w:r>
          <w:r>
            <w:instrText xml:space="preserve"> HYPERLINK \l "_TOC_250030" </w:instrText>
          </w:r>
          <w:r>
            <w:fldChar w:fldCharType="separate"/>
          </w:r>
          <w:r>
            <w:rPr>
              <w:position w:val="1"/>
            </w:rPr>
            <w:t>FEASIBILITY</w:t>
          </w:r>
          <w:r>
            <w:rPr>
              <w:spacing w:val="-8"/>
              <w:position w:val="1"/>
            </w:rPr>
            <w:t xml:space="preserve"> </w:t>
          </w:r>
          <w:r>
            <w:rPr>
              <w:spacing w:val="-4"/>
              <w:position w:val="1"/>
            </w:rPr>
            <w:t>STUDY</w:t>
          </w:r>
          <w:r>
            <w:rPr>
              <w:position w:val="1"/>
            </w:rPr>
            <w:tab/>
          </w:r>
          <w:r>
            <w:rPr>
              <w:spacing w:val="-10"/>
              <w:sz w:val="20"/>
            </w:rPr>
            <w:t>3</w:t>
          </w:r>
          <w:r>
            <w:rPr>
              <w:spacing w:val="-10"/>
              <w:sz w:val="20"/>
            </w:rPr>
            <w:fldChar w:fldCharType="end"/>
          </w:r>
        </w:p>
        <w:p>
          <w:pPr>
            <w:pStyle w:val="18"/>
            <w:numPr>
              <w:ilvl w:val="2"/>
              <w:numId w:val="1"/>
            </w:numPr>
            <w:tabs>
              <w:tab w:val="left" w:pos="2528"/>
              <w:tab w:val="right" w:pos="9854"/>
            </w:tabs>
            <w:spacing w:before="136" w:after="0" w:line="240" w:lineRule="auto"/>
            <w:ind w:left="2527" w:right="0" w:hanging="541"/>
            <w:jc w:val="left"/>
          </w:pPr>
          <w:r>
            <w:fldChar w:fldCharType="begin"/>
          </w:r>
          <w:r>
            <w:instrText xml:space="preserve"> HYPERLINK \l "_TOC_250029" </w:instrText>
          </w:r>
          <w:r>
            <w:fldChar w:fldCharType="separate"/>
          </w:r>
          <w:r>
            <w:t>ECONOMIC</w:t>
          </w:r>
          <w:r>
            <w:rPr>
              <w:spacing w:val="-5"/>
            </w:rPr>
            <w:t xml:space="preserve"> </w:t>
          </w:r>
          <w:r>
            <w:rPr>
              <w:spacing w:val="-2"/>
            </w:rPr>
            <w:t>FEASIBILITY</w:t>
          </w:r>
          <w:r>
            <w:tab/>
          </w:r>
          <w:r>
            <w:rPr>
              <w:spacing w:val="-10"/>
            </w:rPr>
            <w:t>4</w:t>
          </w:r>
          <w:r>
            <w:rPr>
              <w:spacing w:val="-10"/>
            </w:rPr>
            <w:fldChar w:fldCharType="end"/>
          </w:r>
        </w:p>
        <w:p>
          <w:pPr>
            <w:pStyle w:val="18"/>
            <w:numPr>
              <w:ilvl w:val="2"/>
              <w:numId w:val="1"/>
            </w:numPr>
            <w:tabs>
              <w:tab w:val="left" w:pos="2528"/>
              <w:tab w:val="right" w:pos="9854"/>
            </w:tabs>
            <w:spacing w:before="137" w:after="0" w:line="240" w:lineRule="auto"/>
            <w:ind w:left="2527" w:right="0" w:hanging="541"/>
            <w:jc w:val="left"/>
          </w:pPr>
          <w:r>
            <w:fldChar w:fldCharType="begin"/>
          </w:r>
          <w:r>
            <w:instrText xml:space="preserve"> HYPERLINK \l "_TOC_250028" </w:instrText>
          </w:r>
          <w:r>
            <w:fldChar w:fldCharType="separate"/>
          </w:r>
          <w:r>
            <w:t>TECHNICAL</w:t>
          </w:r>
          <w:r>
            <w:rPr>
              <w:spacing w:val="-7"/>
            </w:rPr>
            <w:t xml:space="preserve"> </w:t>
          </w:r>
          <w:r>
            <w:rPr>
              <w:spacing w:val="-2"/>
            </w:rPr>
            <w:t>FEASIBILITY</w:t>
          </w:r>
          <w:r>
            <w:tab/>
          </w:r>
          <w:r>
            <w:rPr>
              <w:spacing w:val="-10"/>
            </w:rPr>
            <w:t>4</w:t>
          </w:r>
          <w:r>
            <w:rPr>
              <w:spacing w:val="-10"/>
            </w:rPr>
            <w:fldChar w:fldCharType="end"/>
          </w:r>
        </w:p>
        <w:p>
          <w:pPr>
            <w:pStyle w:val="18"/>
            <w:numPr>
              <w:ilvl w:val="2"/>
              <w:numId w:val="1"/>
            </w:numPr>
            <w:tabs>
              <w:tab w:val="left" w:pos="2576"/>
              <w:tab w:val="right" w:pos="9854"/>
            </w:tabs>
            <w:spacing w:before="139" w:after="0" w:line="240" w:lineRule="auto"/>
            <w:ind w:left="2575" w:right="0" w:hanging="589"/>
            <w:jc w:val="left"/>
          </w:pPr>
          <w:r>
            <w:t>SOCIAL</w:t>
          </w:r>
          <w:r>
            <w:rPr>
              <w:spacing w:val="56"/>
            </w:rPr>
            <w:t xml:space="preserve"> </w:t>
          </w:r>
          <w:r>
            <w:rPr>
              <w:spacing w:val="-2"/>
            </w:rPr>
            <w:t>FEASIBILITY</w:t>
          </w:r>
          <w:r>
            <w:tab/>
          </w:r>
          <w:r>
            <w:rPr>
              <w:spacing w:val="-10"/>
            </w:rPr>
            <w:t>4</w:t>
          </w:r>
        </w:p>
        <w:p>
          <w:pPr>
            <w:pStyle w:val="15"/>
            <w:numPr>
              <w:ilvl w:val="1"/>
              <w:numId w:val="1"/>
            </w:numPr>
            <w:tabs>
              <w:tab w:val="left" w:pos="1988"/>
              <w:tab w:val="right" w:pos="9854"/>
            </w:tabs>
            <w:spacing w:before="141" w:after="0" w:line="240" w:lineRule="auto"/>
            <w:ind w:left="1987" w:right="0" w:hanging="412"/>
            <w:jc w:val="left"/>
          </w:pPr>
          <w:r>
            <w:fldChar w:fldCharType="begin"/>
          </w:r>
          <w:r>
            <w:instrText xml:space="preserve"> HYPERLINK \l "_TOC_250027" </w:instrText>
          </w:r>
          <w:r>
            <w:fldChar w:fldCharType="separate"/>
          </w:r>
          <w:r>
            <w:t>HARDWARE</w:t>
          </w:r>
          <w:r>
            <w:rPr>
              <w:spacing w:val="-6"/>
            </w:rPr>
            <w:t xml:space="preserve"> </w:t>
          </w:r>
          <w:r>
            <w:t>&amp;</w:t>
          </w:r>
          <w:r>
            <w:rPr>
              <w:spacing w:val="-2"/>
            </w:rPr>
            <w:t xml:space="preserve"> </w:t>
          </w:r>
          <w:r>
            <w:t>SOFTWARE</w:t>
          </w:r>
          <w:r>
            <w:rPr>
              <w:spacing w:val="-3"/>
            </w:rPr>
            <w:t xml:space="preserve"> </w:t>
          </w:r>
          <w:r>
            <w:rPr>
              <w:spacing w:val="-2"/>
            </w:rPr>
            <w:t>REQUIREMENTS</w:t>
          </w:r>
          <w:r>
            <w:tab/>
          </w:r>
          <w:r>
            <w:rPr>
              <w:spacing w:val="-10"/>
            </w:rPr>
            <w:t>5</w:t>
          </w:r>
          <w:r>
            <w:rPr>
              <w:spacing w:val="-10"/>
            </w:rPr>
            <w:fldChar w:fldCharType="end"/>
          </w:r>
        </w:p>
        <w:p>
          <w:pPr>
            <w:pStyle w:val="18"/>
            <w:numPr>
              <w:ilvl w:val="2"/>
              <w:numId w:val="1"/>
            </w:numPr>
            <w:tabs>
              <w:tab w:val="left" w:pos="2588"/>
              <w:tab w:val="right" w:pos="9854"/>
            </w:tabs>
            <w:spacing w:before="137" w:after="0" w:line="240" w:lineRule="auto"/>
            <w:ind w:left="2587" w:right="0" w:hanging="601"/>
            <w:jc w:val="left"/>
          </w:pPr>
          <w:r>
            <w:fldChar w:fldCharType="begin"/>
          </w:r>
          <w:r>
            <w:instrText xml:space="preserve"> HYPERLINK \l "_TOC_250026" </w:instrText>
          </w:r>
          <w:r>
            <w:fldChar w:fldCharType="separate"/>
          </w:r>
          <w:r>
            <w:t>HARDWARE</w:t>
          </w:r>
          <w:r>
            <w:rPr>
              <w:spacing w:val="54"/>
            </w:rPr>
            <w:t xml:space="preserve"> </w:t>
          </w:r>
          <w:r>
            <w:rPr>
              <w:spacing w:val="-2"/>
            </w:rPr>
            <w:t>REQUIREMENTS</w:t>
          </w:r>
          <w:r>
            <w:tab/>
          </w:r>
          <w:r>
            <w:rPr>
              <w:spacing w:val="-10"/>
            </w:rPr>
            <w:t>5</w:t>
          </w:r>
          <w:r>
            <w:rPr>
              <w:spacing w:val="-10"/>
            </w:rPr>
            <w:fldChar w:fldCharType="end"/>
          </w:r>
        </w:p>
        <w:p>
          <w:pPr>
            <w:pStyle w:val="18"/>
            <w:numPr>
              <w:ilvl w:val="2"/>
              <w:numId w:val="1"/>
            </w:numPr>
            <w:tabs>
              <w:tab w:val="left" w:pos="2528"/>
              <w:tab w:val="right" w:pos="9854"/>
            </w:tabs>
            <w:spacing w:before="137" w:after="0" w:line="240" w:lineRule="auto"/>
            <w:ind w:left="2527" w:right="0" w:hanging="541"/>
            <w:jc w:val="left"/>
          </w:pPr>
          <w:r>
            <w:fldChar w:fldCharType="begin"/>
          </w:r>
          <w:r>
            <w:instrText xml:space="preserve"> HYPERLINK \l "_TOC_250025" </w:instrText>
          </w:r>
          <w:r>
            <w:fldChar w:fldCharType="separate"/>
          </w:r>
          <w:r>
            <w:t>SOFTWARE</w:t>
          </w:r>
          <w:r>
            <w:rPr>
              <w:spacing w:val="-5"/>
            </w:rPr>
            <w:t xml:space="preserve"> </w:t>
          </w:r>
          <w:r>
            <w:rPr>
              <w:spacing w:val="-2"/>
            </w:rPr>
            <w:t>REQUIREMENTS</w:t>
          </w:r>
          <w:r>
            <w:tab/>
          </w:r>
          <w:r>
            <w:rPr>
              <w:spacing w:val="-10"/>
            </w:rPr>
            <w:t>5</w:t>
          </w:r>
          <w:r>
            <w:rPr>
              <w:spacing w:val="-10"/>
            </w:rPr>
            <w:fldChar w:fldCharType="end"/>
          </w:r>
        </w:p>
        <w:p>
          <w:pPr>
            <w:pStyle w:val="12"/>
            <w:numPr>
              <w:ilvl w:val="0"/>
              <w:numId w:val="1"/>
            </w:numPr>
            <w:tabs>
              <w:tab w:val="left" w:pos="1678"/>
              <w:tab w:val="right" w:pos="9854"/>
            </w:tabs>
            <w:spacing w:before="146" w:after="0" w:line="240" w:lineRule="auto"/>
            <w:ind w:left="1677" w:right="0" w:hanging="282"/>
            <w:jc w:val="left"/>
            <w:rPr>
              <w:b w:val="0"/>
            </w:rPr>
          </w:pPr>
          <w:r>
            <w:fldChar w:fldCharType="begin"/>
          </w:r>
          <w:r>
            <w:instrText xml:space="preserve"> HYPERLINK \l "_TOC_250024" </w:instrText>
          </w:r>
          <w:r>
            <w:fldChar w:fldCharType="separate"/>
          </w:r>
          <w:r>
            <w:rPr>
              <w:spacing w:val="-2"/>
            </w:rPr>
            <w:t>ARCHITECTURE</w:t>
          </w:r>
          <w:r>
            <w:rPr>
              <w:b w:val="0"/>
            </w:rPr>
            <w:tab/>
          </w:r>
          <w:r>
            <w:rPr>
              <w:b w:val="0"/>
              <w:spacing w:val="-10"/>
            </w:rPr>
            <w:t>6</w:t>
          </w:r>
          <w:r>
            <w:rPr>
              <w:b w:val="0"/>
              <w:spacing w:val="-10"/>
            </w:rPr>
            <w:fldChar w:fldCharType="end"/>
          </w:r>
        </w:p>
        <w:p>
          <w:pPr>
            <w:pStyle w:val="15"/>
            <w:numPr>
              <w:ilvl w:val="1"/>
              <w:numId w:val="1"/>
            </w:numPr>
            <w:tabs>
              <w:tab w:val="left" w:pos="1988"/>
              <w:tab w:val="right" w:pos="9854"/>
            </w:tabs>
            <w:spacing w:before="128" w:after="0" w:line="240" w:lineRule="auto"/>
            <w:ind w:left="1987" w:right="0" w:hanging="412"/>
            <w:jc w:val="left"/>
          </w:pPr>
          <w:r>
            <w:fldChar w:fldCharType="begin"/>
          </w:r>
          <w:r>
            <w:instrText xml:space="preserve"> HYPERLINK \l "_TOC_250023" </w:instrText>
          </w:r>
          <w:r>
            <w:fldChar w:fldCharType="separate"/>
          </w:r>
          <w:r>
            <w:t>PROJECT</w:t>
          </w:r>
          <w:r>
            <w:rPr>
              <w:spacing w:val="-5"/>
            </w:rPr>
            <w:t xml:space="preserve"> </w:t>
          </w:r>
          <w:r>
            <w:rPr>
              <w:spacing w:val="-2"/>
            </w:rPr>
            <w:t>ARCHITECTURE</w:t>
          </w:r>
          <w:r>
            <w:tab/>
          </w:r>
          <w:r>
            <w:rPr>
              <w:spacing w:val="-10"/>
            </w:rPr>
            <w:t>6</w:t>
          </w:r>
          <w:r>
            <w:rPr>
              <w:spacing w:val="-10"/>
            </w:rPr>
            <w:fldChar w:fldCharType="end"/>
          </w:r>
        </w:p>
        <w:p>
          <w:pPr>
            <w:pStyle w:val="15"/>
            <w:numPr>
              <w:ilvl w:val="1"/>
              <w:numId w:val="1"/>
            </w:numPr>
            <w:tabs>
              <w:tab w:val="left" w:pos="1988"/>
              <w:tab w:val="right" w:pos="9856"/>
            </w:tabs>
            <w:spacing w:before="141" w:after="0" w:line="240" w:lineRule="auto"/>
            <w:ind w:left="1987" w:right="0" w:hanging="412"/>
            <w:jc w:val="left"/>
          </w:pPr>
          <w:r>
            <w:fldChar w:fldCharType="begin"/>
          </w:r>
          <w:r>
            <w:instrText xml:space="preserve"> HYPERLINK \l "_TOC_250022" </w:instrText>
          </w:r>
          <w:r>
            <w:fldChar w:fldCharType="separate"/>
          </w:r>
          <w:r>
            <w:t>MODULE</w:t>
          </w:r>
          <w:r>
            <w:rPr>
              <w:spacing w:val="-6"/>
            </w:rPr>
            <w:t xml:space="preserve"> </w:t>
          </w:r>
          <w:r>
            <w:rPr>
              <w:spacing w:val="-2"/>
              <w:w w:val="95"/>
            </w:rPr>
            <w:t>DESCRIPTION</w:t>
          </w:r>
          <w:r>
            <w:tab/>
          </w:r>
          <w:r>
            <w:rPr>
              <w:spacing w:val="-10"/>
              <w:position w:val="-6"/>
            </w:rPr>
            <w:t>7</w:t>
          </w:r>
          <w:r>
            <w:rPr>
              <w:spacing w:val="-10"/>
              <w:position w:val="-6"/>
            </w:rPr>
            <w:fldChar w:fldCharType="end"/>
          </w:r>
        </w:p>
        <w:p>
          <w:pPr>
            <w:pStyle w:val="15"/>
            <w:numPr>
              <w:ilvl w:val="1"/>
              <w:numId w:val="1"/>
            </w:numPr>
            <w:tabs>
              <w:tab w:val="left" w:pos="1988"/>
              <w:tab w:val="right" w:pos="9856"/>
            </w:tabs>
            <w:spacing w:before="67" w:after="0" w:line="240" w:lineRule="auto"/>
            <w:ind w:left="1987" w:right="0" w:hanging="412"/>
            <w:jc w:val="left"/>
          </w:pPr>
          <w:r>
            <w:fldChar w:fldCharType="begin"/>
          </w:r>
          <w:r>
            <w:instrText xml:space="preserve"> HYPERLINK \l "_TOC_250021" </w:instrText>
          </w:r>
          <w:r>
            <w:fldChar w:fldCharType="separate"/>
          </w:r>
          <w:r>
            <w:t>USE</w:t>
          </w:r>
          <w:r>
            <w:rPr>
              <w:spacing w:val="-3"/>
            </w:rPr>
            <w:t xml:space="preserve"> </w:t>
          </w:r>
          <w:r>
            <w:t>CASE</w:t>
          </w:r>
          <w:r>
            <w:rPr>
              <w:spacing w:val="-3"/>
            </w:rPr>
            <w:t xml:space="preserve"> </w:t>
          </w:r>
          <w:r>
            <w:rPr>
              <w:spacing w:val="-2"/>
            </w:rPr>
            <w:t>DIAGRAM</w:t>
          </w:r>
          <w:r>
            <w:tab/>
          </w:r>
          <w:r>
            <w:rPr>
              <w:spacing w:val="-10"/>
              <w:position w:val="-6"/>
            </w:rPr>
            <w:t>8</w:t>
          </w:r>
          <w:r>
            <w:rPr>
              <w:spacing w:val="-10"/>
              <w:position w:val="-6"/>
            </w:rPr>
            <w:fldChar w:fldCharType="end"/>
          </w:r>
        </w:p>
        <w:p>
          <w:pPr>
            <w:pStyle w:val="15"/>
            <w:numPr>
              <w:ilvl w:val="1"/>
              <w:numId w:val="1"/>
            </w:numPr>
            <w:tabs>
              <w:tab w:val="left" w:pos="1988"/>
              <w:tab w:val="left" w:pos="9736"/>
            </w:tabs>
            <w:spacing w:before="67" w:after="0" w:line="240" w:lineRule="auto"/>
            <w:ind w:left="1987" w:right="0" w:hanging="412"/>
            <w:jc w:val="left"/>
            <w:rPr>
              <w:sz w:val="2"/>
            </w:rPr>
          </w:pPr>
          <w:r>
            <w:fldChar w:fldCharType="begin"/>
          </w:r>
          <w:r>
            <w:instrText xml:space="preserve"> HYPERLINK \l "_TOC_250020" </w:instrText>
          </w:r>
          <w:r>
            <w:fldChar w:fldCharType="separate"/>
          </w:r>
          <w:r>
            <w:t>CLASS</w:t>
          </w:r>
          <w:r>
            <w:rPr>
              <w:spacing w:val="-4"/>
            </w:rPr>
            <w:t xml:space="preserve"> </w:t>
          </w:r>
          <w:r>
            <w:rPr>
              <w:spacing w:val="-2"/>
            </w:rPr>
            <w:t>DIAGRAM</w:t>
          </w:r>
          <w:r>
            <w:tab/>
          </w:r>
          <w:r>
            <w:rPr>
              <w:spacing w:val="-9"/>
            </w:rPr>
            <w:t>9</w:t>
          </w:r>
          <w:r>
            <w:rPr>
              <w:spacing w:val="-9"/>
              <w:position w:val="-4"/>
              <w:sz w:val="2"/>
            </w:rPr>
            <w:t>\</w:t>
          </w:r>
          <w:r>
            <w:rPr>
              <w:spacing w:val="-9"/>
              <w:position w:val="-4"/>
              <w:sz w:val="2"/>
            </w:rPr>
            <w:fldChar w:fldCharType="end"/>
          </w:r>
        </w:p>
        <w:p>
          <w:pPr>
            <w:pStyle w:val="15"/>
            <w:numPr>
              <w:ilvl w:val="1"/>
              <w:numId w:val="1"/>
            </w:numPr>
            <w:tabs>
              <w:tab w:val="left" w:pos="1988"/>
              <w:tab w:val="right" w:pos="9856"/>
            </w:tabs>
            <w:spacing w:before="136" w:after="0" w:line="240" w:lineRule="auto"/>
            <w:ind w:left="1987" w:right="0" w:hanging="412"/>
            <w:jc w:val="left"/>
          </w:pPr>
          <w:r>
            <w:fldChar w:fldCharType="begin"/>
          </w:r>
          <w:r>
            <w:instrText xml:space="preserve"> HYPERLINK \l "_TOC_250019" </w:instrText>
          </w:r>
          <w:r>
            <w:fldChar w:fldCharType="separate"/>
          </w:r>
          <w:r>
            <w:t>SEQUENCE</w:t>
          </w:r>
          <w:r>
            <w:rPr>
              <w:spacing w:val="-6"/>
            </w:rPr>
            <w:t xml:space="preserve"> </w:t>
          </w:r>
          <w:r>
            <w:rPr>
              <w:spacing w:val="-2"/>
            </w:rPr>
            <w:t>DIAGRAM</w:t>
          </w:r>
          <w:r>
            <w:tab/>
          </w:r>
          <w:r>
            <w:rPr>
              <w:spacing w:val="-5"/>
            </w:rPr>
            <w:t>10</w:t>
          </w:r>
          <w:r>
            <w:rPr>
              <w:spacing w:val="-5"/>
            </w:rPr>
            <w:fldChar w:fldCharType="end"/>
          </w:r>
        </w:p>
        <w:p>
          <w:pPr>
            <w:pStyle w:val="15"/>
            <w:numPr>
              <w:ilvl w:val="1"/>
              <w:numId w:val="1"/>
            </w:numPr>
            <w:tabs>
              <w:tab w:val="left" w:pos="1988"/>
              <w:tab w:val="right" w:pos="9847"/>
            </w:tabs>
            <w:spacing w:before="142" w:after="0" w:line="240" w:lineRule="auto"/>
            <w:ind w:left="1987" w:right="0" w:hanging="412"/>
            <w:jc w:val="left"/>
          </w:pPr>
          <w:r>
            <w:fldChar w:fldCharType="begin"/>
          </w:r>
          <w:r>
            <w:instrText xml:space="preserve"> HYPERLINK \l "_TOC_250018" </w:instrText>
          </w:r>
          <w:r>
            <w:fldChar w:fldCharType="separate"/>
          </w:r>
          <w:r>
            <w:t>ACTIVITY</w:t>
          </w:r>
          <w:r>
            <w:rPr>
              <w:spacing w:val="-6"/>
            </w:rPr>
            <w:t xml:space="preserve"> </w:t>
          </w:r>
          <w:r>
            <w:rPr>
              <w:spacing w:val="-2"/>
            </w:rPr>
            <w:t>DIAGRAM</w:t>
          </w:r>
          <w:r>
            <w:tab/>
          </w:r>
          <w:r>
            <w:rPr>
              <w:spacing w:val="-5"/>
            </w:rPr>
            <w:t>11</w:t>
          </w:r>
          <w:r>
            <w:rPr>
              <w:spacing w:val="-5"/>
            </w:rPr>
            <w:fldChar w:fldCharType="end"/>
          </w:r>
        </w:p>
        <w:p>
          <w:pPr>
            <w:pStyle w:val="12"/>
            <w:numPr>
              <w:ilvl w:val="0"/>
              <w:numId w:val="1"/>
            </w:numPr>
            <w:tabs>
              <w:tab w:val="left" w:pos="1683"/>
              <w:tab w:val="right" w:pos="9890"/>
            </w:tabs>
            <w:spacing w:before="298" w:after="0" w:line="240" w:lineRule="auto"/>
            <w:ind w:left="1682" w:right="0" w:hanging="279"/>
            <w:jc w:val="left"/>
            <w:rPr>
              <w:b w:val="0"/>
            </w:rPr>
          </w:pPr>
          <w:r>
            <w:fldChar w:fldCharType="begin"/>
          </w:r>
          <w:r>
            <w:instrText xml:space="preserve"> HYPERLINK \l "_TOC_250017" </w:instrText>
          </w:r>
          <w:r>
            <w:fldChar w:fldCharType="separate"/>
          </w:r>
          <w:r>
            <w:rPr>
              <w:spacing w:val="-2"/>
            </w:rPr>
            <w:t>IMPLEMENTATION</w:t>
          </w:r>
          <w:r>
            <w:rPr>
              <w:b w:val="0"/>
            </w:rPr>
            <w:tab/>
          </w:r>
          <w:r>
            <w:rPr>
              <w:b w:val="0"/>
              <w:spacing w:val="-5"/>
            </w:rPr>
            <w:t>12</w:t>
          </w:r>
          <w:r>
            <w:rPr>
              <w:b w:val="0"/>
              <w:spacing w:val="-5"/>
            </w:rPr>
            <w:fldChar w:fldCharType="end"/>
          </w:r>
        </w:p>
        <w:p>
          <w:pPr>
            <w:pStyle w:val="16"/>
            <w:numPr>
              <w:ilvl w:val="1"/>
              <w:numId w:val="1"/>
            </w:numPr>
            <w:tabs>
              <w:tab w:val="left" w:pos="2067"/>
              <w:tab w:val="right" w:pos="9890"/>
            </w:tabs>
            <w:spacing w:before="125" w:after="0" w:line="240" w:lineRule="auto"/>
            <w:ind w:left="2066" w:right="0" w:hanging="483"/>
            <w:jc w:val="left"/>
          </w:pPr>
          <w:r>
            <w:fldChar w:fldCharType="begin"/>
          </w:r>
          <w:r>
            <w:instrText xml:space="preserve"> HYPERLINK \l "_TOC_250016" </w:instrText>
          </w:r>
          <w:r>
            <w:fldChar w:fldCharType="separate"/>
          </w:r>
          <w:r>
            <w:t>SAMPLE</w:t>
          </w:r>
          <w:r>
            <w:rPr>
              <w:spacing w:val="-7"/>
            </w:rPr>
            <w:t xml:space="preserve"> </w:t>
          </w:r>
          <w:r>
            <w:rPr>
              <w:spacing w:val="-4"/>
            </w:rPr>
            <w:t>CODE</w:t>
          </w:r>
          <w:r>
            <w:tab/>
          </w:r>
          <w:r>
            <w:rPr>
              <w:spacing w:val="-5"/>
            </w:rPr>
            <w:t>12</w:t>
          </w:r>
          <w:r>
            <w:rPr>
              <w:spacing w:val="-5"/>
            </w:rPr>
            <w:fldChar w:fldCharType="end"/>
          </w:r>
        </w:p>
        <w:p>
          <w:pPr>
            <w:pStyle w:val="13"/>
            <w:numPr>
              <w:ilvl w:val="0"/>
              <w:numId w:val="1"/>
            </w:numPr>
            <w:tabs>
              <w:tab w:val="left" w:pos="1683"/>
              <w:tab w:val="right" w:pos="9892"/>
            </w:tabs>
            <w:spacing w:before="146" w:after="0" w:line="240" w:lineRule="auto"/>
            <w:ind w:left="1682" w:right="0" w:hanging="279"/>
            <w:jc w:val="left"/>
            <w:rPr>
              <w:b w:val="0"/>
              <w:i w:val="0"/>
              <w:sz w:val="24"/>
            </w:rPr>
          </w:pPr>
          <w:r>
            <w:fldChar w:fldCharType="begin"/>
          </w:r>
          <w:r>
            <w:instrText xml:space="preserve"> HYPERLINK \l "_TOC_250015" </w:instrText>
          </w:r>
          <w:r>
            <w:fldChar w:fldCharType="separate"/>
          </w:r>
          <w:r>
            <w:rPr>
              <w:i w:val="0"/>
              <w:spacing w:val="-2"/>
              <w:sz w:val="24"/>
            </w:rPr>
            <w:t>SCREENSHOTS</w:t>
          </w:r>
          <w:r>
            <w:rPr>
              <w:b w:val="0"/>
              <w:i w:val="0"/>
              <w:sz w:val="24"/>
            </w:rPr>
            <w:tab/>
          </w:r>
          <w:r>
            <w:rPr>
              <w:b w:val="0"/>
              <w:i w:val="0"/>
              <w:spacing w:val="-5"/>
              <w:sz w:val="24"/>
            </w:rPr>
            <w:t>20</w:t>
          </w:r>
          <w:r>
            <w:rPr>
              <w:b w:val="0"/>
              <w:i w:val="0"/>
              <w:spacing w:val="-5"/>
              <w:sz w:val="24"/>
            </w:rPr>
            <w:fldChar w:fldCharType="end"/>
          </w:r>
        </w:p>
        <w:p>
          <w:pPr>
            <w:pStyle w:val="13"/>
            <w:numPr>
              <w:ilvl w:val="0"/>
              <w:numId w:val="1"/>
            </w:numPr>
            <w:tabs>
              <w:tab w:val="left" w:pos="1683"/>
              <w:tab w:val="right" w:pos="9890"/>
            </w:tabs>
            <w:spacing w:before="122" w:after="0" w:line="240" w:lineRule="auto"/>
            <w:ind w:left="1682" w:right="0" w:hanging="279"/>
            <w:jc w:val="left"/>
            <w:rPr>
              <w:b w:val="0"/>
              <w:i w:val="0"/>
              <w:sz w:val="24"/>
            </w:rPr>
          </w:pPr>
          <w:r>
            <w:fldChar w:fldCharType="begin"/>
          </w:r>
          <w:r>
            <w:instrText xml:space="preserve"> HYPERLINK \l "_TOC_250014" </w:instrText>
          </w:r>
          <w:r>
            <w:fldChar w:fldCharType="separate"/>
          </w:r>
          <w:r>
            <w:rPr>
              <w:i w:val="0"/>
              <w:spacing w:val="-2"/>
              <w:sz w:val="24"/>
            </w:rPr>
            <w:t>TESTING</w:t>
          </w:r>
          <w:r>
            <w:rPr>
              <w:b w:val="0"/>
              <w:i w:val="0"/>
              <w:sz w:val="24"/>
            </w:rPr>
            <w:tab/>
          </w:r>
          <w:r>
            <w:rPr>
              <w:b w:val="0"/>
              <w:i w:val="0"/>
              <w:spacing w:val="-5"/>
              <w:sz w:val="24"/>
            </w:rPr>
            <w:t>26</w:t>
          </w:r>
          <w:r>
            <w:rPr>
              <w:b w:val="0"/>
              <w:i w:val="0"/>
              <w:spacing w:val="-5"/>
              <w:sz w:val="24"/>
            </w:rPr>
            <w:fldChar w:fldCharType="end"/>
          </w:r>
        </w:p>
        <w:p>
          <w:pPr>
            <w:pStyle w:val="15"/>
            <w:numPr>
              <w:ilvl w:val="1"/>
              <w:numId w:val="1"/>
            </w:numPr>
            <w:tabs>
              <w:tab w:val="left" w:pos="1988"/>
              <w:tab w:val="right" w:pos="9907"/>
            </w:tabs>
            <w:spacing w:before="320" w:after="0" w:line="240" w:lineRule="auto"/>
            <w:ind w:left="1987" w:right="0" w:hanging="440"/>
            <w:jc w:val="left"/>
          </w:pPr>
          <w:r>
            <w:fldChar w:fldCharType="begin"/>
          </w:r>
          <w:r>
            <w:instrText xml:space="preserve"> HYPERLINK \l "_TOC_250013" </w:instrText>
          </w:r>
          <w:r>
            <w:fldChar w:fldCharType="separate"/>
          </w:r>
          <w:r>
            <w:t>INTRODUCTION</w:t>
          </w:r>
          <w:r>
            <w:rPr>
              <w:spacing w:val="-5"/>
            </w:rPr>
            <w:t xml:space="preserve"> </w:t>
          </w:r>
          <w:r>
            <w:t>TO</w:t>
          </w:r>
          <w:r>
            <w:rPr>
              <w:spacing w:val="-5"/>
            </w:rPr>
            <w:t xml:space="preserve"> </w:t>
          </w:r>
          <w:r>
            <w:rPr>
              <w:spacing w:val="-2"/>
            </w:rPr>
            <w:t>TESTING</w:t>
          </w:r>
          <w:r>
            <w:tab/>
          </w:r>
          <w:r>
            <w:rPr>
              <w:spacing w:val="-5"/>
            </w:rPr>
            <w:t>26</w:t>
          </w:r>
          <w:r>
            <w:rPr>
              <w:spacing w:val="-5"/>
            </w:rPr>
            <w:fldChar w:fldCharType="end"/>
          </w:r>
        </w:p>
        <w:p>
          <w:pPr>
            <w:pStyle w:val="15"/>
            <w:numPr>
              <w:ilvl w:val="1"/>
              <w:numId w:val="1"/>
            </w:numPr>
            <w:tabs>
              <w:tab w:val="left" w:pos="1988"/>
              <w:tab w:val="right" w:pos="9907"/>
            </w:tabs>
            <w:spacing w:before="139" w:after="20" w:line="240" w:lineRule="auto"/>
            <w:ind w:left="1987" w:right="0" w:hanging="440"/>
            <w:jc w:val="left"/>
          </w:pPr>
          <w:r>
            <w:fldChar w:fldCharType="begin"/>
          </w:r>
          <w:r>
            <w:instrText xml:space="preserve"> HYPERLINK \l "_TOC_250012" </w:instrText>
          </w:r>
          <w:r>
            <w:fldChar w:fldCharType="separate"/>
          </w:r>
          <w:r>
            <w:t>TYPES</w:t>
          </w:r>
          <w:r>
            <w:rPr>
              <w:spacing w:val="-4"/>
            </w:rPr>
            <w:t xml:space="preserve"> </w:t>
          </w:r>
          <w:r>
            <w:t>OF</w:t>
          </w:r>
          <w:r>
            <w:rPr>
              <w:spacing w:val="-2"/>
            </w:rPr>
            <w:t xml:space="preserve"> TESTING</w:t>
          </w:r>
          <w:r>
            <w:tab/>
          </w:r>
          <w:r>
            <w:rPr>
              <w:spacing w:val="-5"/>
            </w:rPr>
            <w:t>26</w:t>
          </w:r>
          <w:r>
            <w:rPr>
              <w:spacing w:val="-5"/>
            </w:rPr>
            <w:fldChar w:fldCharType="end"/>
          </w:r>
        </w:p>
        <w:p>
          <w:pPr>
            <w:pStyle w:val="19"/>
            <w:numPr>
              <w:ilvl w:val="2"/>
              <w:numId w:val="1"/>
            </w:numPr>
            <w:tabs>
              <w:tab w:val="left" w:pos="2640"/>
              <w:tab w:val="right" w:pos="9907"/>
            </w:tabs>
            <w:spacing w:before="118" w:after="0" w:line="240" w:lineRule="auto"/>
            <w:ind w:left="2640" w:right="0" w:hanging="533"/>
            <w:jc w:val="left"/>
          </w:pPr>
          <w:r>
            <w:fldChar w:fldCharType="begin"/>
          </w:r>
          <w:r>
            <w:instrText xml:space="preserve"> HYPERLINK \l "_TOC_250011" </w:instrText>
          </w:r>
          <w:r>
            <w:fldChar w:fldCharType="separate"/>
          </w:r>
          <w:r>
            <w:t>UNIT</w:t>
          </w:r>
          <w:r>
            <w:rPr>
              <w:spacing w:val="-2"/>
            </w:rPr>
            <w:t xml:space="preserve"> TESTING</w:t>
          </w:r>
          <w:r>
            <w:tab/>
          </w:r>
          <w:r>
            <w:rPr>
              <w:spacing w:val="-5"/>
            </w:rPr>
            <w:t>26</w:t>
          </w:r>
          <w:r>
            <w:rPr>
              <w:spacing w:val="-5"/>
            </w:rPr>
            <w:fldChar w:fldCharType="end"/>
          </w:r>
        </w:p>
        <w:p>
          <w:pPr>
            <w:pStyle w:val="19"/>
            <w:numPr>
              <w:ilvl w:val="2"/>
              <w:numId w:val="1"/>
            </w:numPr>
            <w:tabs>
              <w:tab w:val="left" w:pos="2640"/>
              <w:tab w:val="right" w:pos="9907"/>
            </w:tabs>
            <w:spacing w:before="137" w:after="0" w:line="240" w:lineRule="auto"/>
            <w:ind w:left="2640" w:right="0" w:hanging="533"/>
            <w:jc w:val="left"/>
          </w:pPr>
          <w:r>
            <w:fldChar w:fldCharType="begin"/>
          </w:r>
          <w:r>
            <w:instrText xml:space="preserve"> HYPERLINK \l "_TOC_250010" </w:instrText>
          </w:r>
          <w:r>
            <w:fldChar w:fldCharType="separate"/>
          </w:r>
          <w:r>
            <w:t>INTEGRATION</w:t>
          </w:r>
          <w:r>
            <w:rPr>
              <w:spacing w:val="-7"/>
            </w:rPr>
            <w:t xml:space="preserve"> </w:t>
          </w:r>
          <w:r>
            <w:rPr>
              <w:spacing w:val="-2"/>
            </w:rPr>
            <w:t>TESTING</w:t>
          </w:r>
          <w:r>
            <w:tab/>
          </w:r>
          <w:r>
            <w:rPr>
              <w:spacing w:val="-5"/>
            </w:rPr>
            <w:t>26</w:t>
          </w:r>
          <w:r>
            <w:rPr>
              <w:spacing w:val="-5"/>
            </w:rPr>
            <w:fldChar w:fldCharType="end"/>
          </w:r>
        </w:p>
        <w:p>
          <w:pPr>
            <w:pStyle w:val="19"/>
            <w:numPr>
              <w:ilvl w:val="2"/>
              <w:numId w:val="1"/>
            </w:numPr>
            <w:tabs>
              <w:tab w:val="left" w:pos="2640"/>
              <w:tab w:val="right" w:pos="9907"/>
            </w:tabs>
            <w:spacing w:before="136" w:after="0" w:line="240" w:lineRule="auto"/>
            <w:ind w:left="2640" w:right="0" w:hanging="533"/>
            <w:jc w:val="left"/>
          </w:pPr>
          <w:r>
            <w:fldChar w:fldCharType="begin"/>
          </w:r>
          <w:r>
            <w:instrText xml:space="preserve"> HYPERLINK \l "_TOC_250009" </w:instrText>
          </w:r>
          <w:r>
            <w:fldChar w:fldCharType="separate"/>
          </w:r>
          <w:r>
            <w:t>FUNCTIONAL</w:t>
          </w:r>
          <w:r>
            <w:rPr>
              <w:spacing w:val="-6"/>
            </w:rPr>
            <w:t xml:space="preserve"> </w:t>
          </w:r>
          <w:r>
            <w:rPr>
              <w:spacing w:val="-2"/>
              <w:w w:val="95"/>
            </w:rPr>
            <w:t>TESTING</w:t>
          </w:r>
          <w:r>
            <w:tab/>
          </w:r>
          <w:r>
            <w:rPr>
              <w:spacing w:val="-5"/>
            </w:rPr>
            <w:t>27</w:t>
          </w:r>
          <w:r>
            <w:rPr>
              <w:spacing w:val="-5"/>
            </w:rPr>
            <w:fldChar w:fldCharType="end"/>
          </w:r>
        </w:p>
        <w:p>
          <w:pPr>
            <w:pStyle w:val="15"/>
            <w:numPr>
              <w:ilvl w:val="1"/>
              <w:numId w:val="1"/>
            </w:numPr>
            <w:tabs>
              <w:tab w:val="left" w:pos="2107"/>
              <w:tab w:val="left" w:pos="2108"/>
              <w:tab w:val="right" w:pos="9907"/>
            </w:tabs>
            <w:spacing w:before="145" w:after="0" w:line="240" w:lineRule="auto"/>
            <w:ind w:left="2107" w:right="0" w:hanging="560"/>
            <w:jc w:val="left"/>
          </w:pPr>
          <w:r>
            <w:fldChar w:fldCharType="begin"/>
          </w:r>
          <w:r>
            <w:instrText xml:space="preserve"> HYPERLINK \l "_TOC_250008" </w:instrText>
          </w:r>
          <w:r>
            <w:fldChar w:fldCharType="separate"/>
          </w:r>
          <w:r>
            <w:t>TEST</w:t>
          </w:r>
          <w:r>
            <w:rPr>
              <w:spacing w:val="-3"/>
            </w:rPr>
            <w:t xml:space="preserve"> </w:t>
          </w:r>
          <w:r>
            <w:rPr>
              <w:spacing w:val="-2"/>
            </w:rPr>
            <w:t>CASES</w:t>
          </w:r>
          <w:r>
            <w:tab/>
          </w:r>
          <w:r>
            <w:rPr>
              <w:spacing w:val="-5"/>
            </w:rPr>
            <w:t>27</w:t>
          </w:r>
          <w:r>
            <w:rPr>
              <w:spacing w:val="-5"/>
            </w:rPr>
            <w:fldChar w:fldCharType="end"/>
          </w:r>
        </w:p>
        <w:p>
          <w:pPr>
            <w:pStyle w:val="19"/>
            <w:numPr>
              <w:ilvl w:val="2"/>
              <w:numId w:val="1"/>
            </w:numPr>
            <w:tabs>
              <w:tab w:val="left" w:pos="2640"/>
              <w:tab w:val="right" w:pos="9907"/>
            </w:tabs>
            <w:spacing w:before="136" w:after="0" w:line="240" w:lineRule="auto"/>
            <w:ind w:left="2640" w:right="0" w:hanging="533"/>
            <w:jc w:val="left"/>
          </w:pPr>
          <w:r>
            <w:fldChar w:fldCharType="begin"/>
          </w:r>
          <w:r>
            <w:instrText xml:space="preserve"> HYPERLINK \l "_TOC_250007" </w:instrText>
          </w:r>
          <w:r>
            <w:fldChar w:fldCharType="separate"/>
          </w:r>
          <w:r>
            <w:t>WRITING</w:t>
          </w:r>
          <w:r>
            <w:rPr>
              <w:spacing w:val="-6"/>
            </w:rPr>
            <w:t xml:space="preserve"> </w:t>
          </w:r>
          <w:r>
            <w:rPr>
              <w:spacing w:val="-4"/>
              <w:w w:val="95"/>
            </w:rPr>
            <w:t>TEST</w:t>
          </w:r>
          <w:r>
            <w:tab/>
          </w:r>
          <w:r>
            <w:rPr>
              <w:spacing w:val="-5"/>
            </w:rPr>
            <w:t>27</w:t>
          </w:r>
          <w:r>
            <w:rPr>
              <w:spacing w:val="-5"/>
            </w:rPr>
            <w:fldChar w:fldCharType="end"/>
          </w:r>
        </w:p>
        <w:p>
          <w:pPr>
            <w:pStyle w:val="19"/>
            <w:numPr>
              <w:ilvl w:val="2"/>
              <w:numId w:val="1"/>
            </w:numPr>
            <w:tabs>
              <w:tab w:val="left" w:pos="2640"/>
              <w:tab w:val="right" w:pos="9907"/>
            </w:tabs>
            <w:spacing w:before="137" w:after="0" w:line="240" w:lineRule="auto"/>
            <w:ind w:left="2640" w:right="0" w:hanging="533"/>
            <w:jc w:val="left"/>
          </w:pPr>
          <w:r>
            <w:fldChar w:fldCharType="begin"/>
          </w:r>
          <w:r>
            <w:instrText xml:space="preserve"> HYPERLINK \l "_TOC_250006" </w:instrText>
          </w:r>
          <w:r>
            <w:fldChar w:fldCharType="separate"/>
          </w:r>
          <w:r>
            <w:rPr>
              <w:spacing w:val="-2"/>
            </w:rPr>
            <w:t>EVALUATION</w:t>
          </w:r>
          <w:r>
            <w:tab/>
          </w:r>
          <w:r>
            <w:rPr>
              <w:spacing w:val="-5"/>
            </w:rPr>
            <w:t>27</w:t>
          </w:r>
          <w:r>
            <w:rPr>
              <w:spacing w:val="-5"/>
            </w:rPr>
            <w:fldChar w:fldCharType="end"/>
          </w:r>
        </w:p>
        <w:p>
          <w:pPr>
            <w:pStyle w:val="12"/>
            <w:numPr>
              <w:ilvl w:val="0"/>
              <w:numId w:val="1"/>
            </w:numPr>
            <w:tabs>
              <w:tab w:val="left" w:pos="1587"/>
              <w:tab w:val="right" w:pos="9907"/>
            </w:tabs>
            <w:spacing w:before="147" w:after="0" w:line="240" w:lineRule="auto"/>
            <w:ind w:left="1586" w:right="0" w:hanging="241"/>
            <w:jc w:val="left"/>
            <w:rPr>
              <w:b w:val="0"/>
            </w:rPr>
          </w:pPr>
          <w:r>
            <w:fldChar w:fldCharType="begin"/>
          </w:r>
          <w:r>
            <w:instrText xml:space="preserve"> HYPERLINK \l "_TOC_250005" </w:instrText>
          </w:r>
          <w:r>
            <w:fldChar w:fldCharType="separate"/>
          </w:r>
          <w:r>
            <w:t>CONCLUSION</w:t>
          </w:r>
          <w:r>
            <w:rPr>
              <w:spacing w:val="-4"/>
            </w:rPr>
            <w:t xml:space="preserve"> </w:t>
          </w:r>
          <w:r>
            <w:t>&amp;</w:t>
          </w:r>
          <w:r>
            <w:rPr>
              <w:spacing w:val="-4"/>
            </w:rPr>
            <w:t xml:space="preserve"> </w:t>
          </w:r>
          <w:r>
            <w:t>FUTURE</w:t>
          </w:r>
          <w:r>
            <w:rPr>
              <w:spacing w:val="-2"/>
            </w:rPr>
            <w:t xml:space="preserve"> </w:t>
          </w:r>
          <w:r>
            <w:rPr>
              <w:spacing w:val="-4"/>
            </w:rPr>
            <w:t>SCOPE</w:t>
          </w:r>
          <w:r>
            <w:rPr>
              <w:b w:val="0"/>
            </w:rPr>
            <w:tab/>
          </w:r>
          <w:r>
            <w:rPr>
              <w:b w:val="0"/>
              <w:spacing w:val="-5"/>
            </w:rPr>
            <w:t>28</w:t>
          </w:r>
          <w:r>
            <w:rPr>
              <w:b w:val="0"/>
              <w:spacing w:val="-5"/>
            </w:rPr>
            <w:fldChar w:fldCharType="end"/>
          </w:r>
        </w:p>
        <w:p>
          <w:pPr>
            <w:pStyle w:val="15"/>
            <w:numPr>
              <w:ilvl w:val="1"/>
              <w:numId w:val="1"/>
            </w:numPr>
            <w:tabs>
              <w:tab w:val="left" w:pos="2107"/>
              <w:tab w:val="left" w:pos="2108"/>
              <w:tab w:val="right" w:pos="9907"/>
            </w:tabs>
            <w:spacing w:before="132" w:after="0" w:line="240" w:lineRule="auto"/>
            <w:ind w:left="2107" w:right="0" w:hanging="560"/>
            <w:jc w:val="left"/>
          </w:pPr>
          <w:r>
            <w:fldChar w:fldCharType="begin"/>
          </w:r>
          <w:r>
            <w:instrText xml:space="preserve"> HYPERLINK \l "_TOC_250004" </w:instrText>
          </w:r>
          <w:r>
            <w:fldChar w:fldCharType="separate"/>
          </w:r>
          <w:r>
            <w:t>PROJECT</w:t>
          </w:r>
          <w:r>
            <w:rPr>
              <w:spacing w:val="-5"/>
            </w:rPr>
            <w:t xml:space="preserve"> </w:t>
          </w:r>
          <w:r>
            <w:rPr>
              <w:spacing w:val="-2"/>
            </w:rPr>
            <w:t>CONCLUSION</w:t>
          </w:r>
          <w:r>
            <w:tab/>
          </w:r>
          <w:r>
            <w:rPr>
              <w:spacing w:val="-5"/>
            </w:rPr>
            <w:t>28</w:t>
          </w:r>
          <w:r>
            <w:rPr>
              <w:spacing w:val="-5"/>
            </w:rPr>
            <w:fldChar w:fldCharType="end"/>
          </w:r>
        </w:p>
        <w:p>
          <w:pPr>
            <w:pStyle w:val="15"/>
            <w:numPr>
              <w:ilvl w:val="1"/>
              <w:numId w:val="1"/>
            </w:numPr>
            <w:tabs>
              <w:tab w:val="left" w:pos="2107"/>
              <w:tab w:val="left" w:pos="2108"/>
              <w:tab w:val="right" w:pos="9907"/>
            </w:tabs>
            <w:spacing w:before="132" w:after="0" w:line="240" w:lineRule="auto"/>
            <w:ind w:left="2107" w:right="0" w:hanging="560"/>
            <w:jc w:val="left"/>
          </w:pPr>
          <w:r>
            <w:fldChar w:fldCharType="begin"/>
          </w:r>
          <w:r>
            <w:instrText xml:space="preserve"> HYPERLINK \l "_TOC_250003" </w:instrText>
          </w:r>
          <w:r>
            <w:fldChar w:fldCharType="separate"/>
          </w:r>
          <w:r>
            <w:t>FUTURE</w:t>
          </w:r>
          <w:r>
            <w:rPr>
              <w:spacing w:val="-4"/>
            </w:rPr>
            <w:t xml:space="preserve"> </w:t>
          </w:r>
          <w:r>
            <w:rPr>
              <w:spacing w:val="-2"/>
            </w:rPr>
            <w:t>SCOPE</w:t>
          </w:r>
          <w:r>
            <w:tab/>
          </w:r>
          <w:r>
            <w:rPr>
              <w:spacing w:val="-5"/>
            </w:rPr>
            <w:t>28</w:t>
          </w:r>
          <w:r>
            <w:rPr>
              <w:spacing w:val="-5"/>
            </w:rPr>
            <w:fldChar w:fldCharType="end"/>
          </w:r>
        </w:p>
        <w:p>
          <w:pPr>
            <w:pStyle w:val="13"/>
            <w:numPr>
              <w:ilvl w:val="0"/>
              <w:numId w:val="1"/>
            </w:numPr>
            <w:tabs>
              <w:tab w:val="left" w:pos="1528"/>
              <w:tab w:val="right" w:pos="9907"/>
            </w:tabs>
            <w:spacing w:before="0" w:after="0" w:line="240" w:lineRule="auto"/>
            <w:ind w:left="1527" w:right="0" w:hanging="182"/>
            <w:jc w:val="left"/>
            <w:rPr>
              <w:b w:val="0"/>
              <w:i w:val="0"/>
              <w:sz w:val="24"/>
            </w:rPr>
          </w:pPr>
          <w:r>
            <w:rPr>
              <w:i w:val="0"/>
              <w:spacing w:val="-2"/>
              <w:sz w:val="24"/>
            </w:rPr>
            <w:t>REFERENCES</w:t>
          </w:r>
          <w:r>
            <w:rPr>
              <w:b w:val="0"/>
              <w:i w:val="0"/>
              <w:sz w:val="24"/>
            </w:rPr>
            <w:tab/>
          </w:r>
          <w:r>
            <w:rPr>
              <w:b w:val="0"/>
              <w:i w:val="0"/>
              <w:spacing w:val="-5"/>
              <w:position w:val="-14"/>
              <w:sz w:val="24"/>
            </w:rPr>
            <w:t>29</w:t>
          </w:r>
        </w:p>
        <w:p>
          <w:pPr>
            <w:pStyle w:val="15"/>
            <w:numPr>
              <w:ilvl w:val="1"/>
              <w:numId w:val="1"/>
            </w:numPr>
            <w:tabs>
              <w:tab w:val="left" w:pos="2107"/>
              <w:tab w:val="left" w:pos="2108"/>
              <w:tab w:val="right" w:pos="9907"/>
            </w:tabs>
            <w:spacing w:before="123" w:after="0" w:line="240" w:lineRule="auto"/>
            <w:ind w:left="2107" w:right="0" w:hanging="560"/>
            <w:jc w:val="left"/>
          </w:pPr>
          <w:r>
            <w:fldChar w:fldCharType="begin"/>
          </w:r>
          <w:r>
            <w:instrText xml:space="preserve"> HYPERLINK \l "_TOC_250002" </w:instrText>
          </w:r>
          <w:r>
            <w:fldChar w:fldCharType="separate"/>
          </w:r>
          <w:r>
            <w:rPr>
              <w:spacing w:val="-2"/>
            </w:rPr>
            <w:t>REFERENCES</w:t>
          </w:r>
          <w:r>
            <w:tab/>
          </w:r>
          <w:r>
            <w:rPr>
              <w:spacing w:val="-5"/>
            </w:rPr>
            <w:t>29</w:t>
          </w:r>
          <w:r>
            <w:rPr>
              <w:spacing w:val="-5"/>
            </w:rPr>
            <w:fldChar w:fldCharType="end"/>
          </w:r>
        </w:p>
        <w:p>
          <w:pPr>
            <w:pStyle w:val="15"/>
            <w:numPr>
              <w:ilvl w:val="1"/>
              <w:numId w:val="1"/>
            </w:numPr>
            <w:tabs>
              <w:tab w:val="left" w:pos="2107"/>
              <w:tab w:val="left" w:pos="2108"/>
              <w:tab w:val="right" w:pos="9907"/>
            </w:tabs>
            <w:spacing w:before="127" w:after="0" w:line="240" w:lineRule="auto"/>
            <w:ind w:left="2107" w:right="0" w:hanging="560"/>
            <w:jc w:val="left"/>
          </w:pPr>
          <w:r>
            <w:fldChar w:fldCharType="begin"/>
          </w:r>
          <w:r>
            <w:instrText xml:space="preserve"> HYPERLINK \l "_TOC_250001" </w:instrText>
          </w:r>
          <w:r>
            <w:fldChar w:fldCharType="separate"/>
          </w:r>
          <w:r>
            <w:t>GITHUB</w:t>
          </w:r>
          <w:r>
            <w:rPr>
              <w:spacing w:val="-7"/>
            </w:rPr>
            <w:t xml:space="preserve"> </w:t>
          </w:r>
          <w:r>
            <w:t>REPOSITORY</w:t>
          </w:r>
          <w:r>
            <w:rPr>
              <w:spacing w:val="-5"/>
            </w:rPr>
            <w:t xml:space="preserve"> </w:t>
          </w:r>
          <w:r>
            <w:rPr>
              <w:spacing w:val="-4"/>
            </w:rPr>
            <w:t>LINK</w:t>
          </w:r>
          <w:r>
            <w:tab/>
          </w:r>
          <w:r>
            <w:rPr>
              <w:spacing w:val="-5"/>
            </w:rPr>
            <w:t>29</w:t>
          </w:r>
          <w:r>
            <w:rPr>
              <w:spacing w:val="-5"/>
            </w:rPr>
            <w:fldChar w:fldCharType="end"/>
          </w:r>
        </w:p>
        <w:p>
          <w:pPr>
            <w:pStyle w:val="13"/>
            <w:numPr>
              <w:ilvl w:val="0"/>
              <w:numId w:val="1"/>
            </w:numPr>
            <w:tabs>
              <w:tab w:val="left" w:pos="1528"/>
              <w:tab w:val="right" w:pos="9907"/>
            </w:tabs>
            <w:spacing w:before="128" w:after="0" w:line="240" w:lineRule="auto"/>
            <w:ind w:left="1527" w:right="0" w:hanging="182"/>
            <w:jc w:val="left"/>
            <w:rPr>
              <w:b w:val="0"/>
              <w:i w:val="0"/>
              <w:sz w:val="24"/>
            </w:rPr>
          </w:pPr>
          <w:r>
            <w:fldChar w:fldCharType="begin"/>
          </w:r>
          <w:r>
            <w:instrText xml:space="preserve"> HYPERLINK \l "_TOC_250000" </w:instrText>
          </w:r>
          <w:r>
            <w:fldChar w:fldCharType="separate"/>
          </w:r>
          <w:r>
            <w:rPr>
              <w:i w:val="0"/>
              <w:spacing w:val="-2"/>
              <w:sz w:val="24"/>
            </w:rPr>
            <w:t>JOURNAL</w:t>
          </w:r>
          <w:r>
            <w:rPr>
              <w:b w:val="0"/>
              <w:i w:val="0"/>
              <w:sz w:val="24"/>
            </w:rPr>
            <w:tab/>
          </w:r>
          <w:r>
            <w:rPr>
              <w:b w:val="0"/>
              <w:i w:val="0"/>
              <w:spacing w:val="-5"/>
              <w:sz w:val="24"/>
            </w:rPr>
            <w:t>30</w:t>
          </w:r>
          <w:r>
            <w:rPr>
              <w:b w:val="0"/>
              <w:i w:val="0"/>
              <w:spacing w:val="-5"/>
              <w:sz w:val="24"/>
            </w:rPr>
            <w:fldChar w:fldCharType="end"/>
          </w:r>
        </w:p>
      </w:sdtContent>
    </w:sdt>
    <w:p>
      <w:pPr>
        <w:spacing w:after="0" w:line="240" w:lineRule="auto"/>
        <w:jc w:val="left"/>
        <w:rPr>
          <w:sz w:val="24"/>
        </w:rPr>
        <w:sectPr>
          <w:type w:val="continuous"/>
          <w:pgSz w:w="11910" w:h="16840"/>
          <w:pgMar w:top="1600" w:right="500" w:bottom="481" w:left="240" w:header="0" w:footer="0" w:gutter="0"/>
          <w:cols w:space="720" w:num="1"/>
        </w:sectPr>
      </w:pPr>
    </w:p>
    <w:p>
      <w:pPr>
        <w:pStyle w:val="11"/>
        <w:rPr>
          <w:sz w:val="80"/>
        </w:rPr>
      </w:pPr>
    </w:p>
    <w:p>
      <w:pPr>
        <w:pStyle w:val="11"/>
        <w:rPr>
          <w:sz w:val="80"/>
        </w:rPr>
      </w:pPr>
    </w:p>
    <w:p>
      <w:pPr>
        <w:pStyle w:val="11"/>
        <w:rPr>
          <w:sz w:val="80"/>
        </w:rPr>
      </w:pPr>
    </w:p>
    <w:p>
      <w:pPr>
        <w:pStyle w:val="11"/>
        <w:rPr>
          <w:sz w:val="80"/>
        </w:rPr>
      </w:pPr>
    </w:p>
    <w:p>
      <w:pPr>
        <w:pStyle w:val="11"/>
        <w:rPr>
          <w:sz w:val="80"/>
        </w:rPr>
      </w:pPr>
    </w:p>
    <w:p>
      <w:pPr>
        <w:pStyle w:val="11"/>
        <w:rPr>
          <w:sz w:val="80"/>
        </w:rPr>
      </w:pPr>
    </w:p>
    <w:p>
      <w:pPr>
        <w:pStyle w:val="11"/>
        <w:spacing w:before="7"/>
        <w:rPr>
          <w:sz w:val="103"/>
        </w:rPr>
      </w:pPr>
    </w:p>
    <w:p>
      <w:pPr>
        <w:pStyle w:val="2"/>
        <w:numPr>
          <w:ilvl w:val="0"/>
          <w:numId w:val="0"/>
        </w:numPr>
        <w:tabs>
          <w:tab w:val="left" w:pos="3085"/>
        </w:tabs>
        <w:spacing w:before="0" w:after="0" w:line="240" w:lineRule="auto"/>
        <w:ind w:left="223" w:leftChars="0" w:right="0" w:rightChars="0"/>
        <w:jc w:val="center"/>
        <w:rPr>
          <w:sz w:val="70"/>
        </w:rPr>
      </w:pPr>
      <w:bookmarkStart w:id="10" w:name="_TOC_250038"/>
      <w:r>
        <w:rPr>
          <w:rFonts w:hint="default"/>
          <w:spacing w:val="-2"/>
          <w:lang w:val="en-IN"/>
        </w:rPr>
        <w:t>1.</w:t>
      </w:r>
      <w:r>
        <w:rPr>
          <w:spacing w:val="-2"/>
        </w:rPr>
        <w:t>IN</w:t>
      </w:r>
      <w:bookmarkEnd w:id="10"/>
      <w:r>
        <w:rPr>
          <w:spacing w:val="-2"/>
        </w:rPr>
        <w:t>TRODUCTION</w:t>
      </w:r>
    </w:p>
    <w:p>
      <w:pPr>
        <w:spacing w:after="0" w:line="240" w:lineRule="auto"/>
        <w:jc w:val="left"/>
        <w:rPr>
          <w:sz w:val="70"/>
        </w:rPr>
        <w:sectPr>
          <w:footerReference r:id="rId7" w:type="default"/>
          <w:pgSz w:w="11910" w:h="16840"/>
          <w:pgMar w:top="1580" w:right="500" w:bottom="280" w:left="240" w:header="0" w:footer="0" w:gutter="0"/>
          <w:cols w:space="720" w:num="1"/>
        </w:sectPr>
      </w:pPr>
    </w:p>
    <w:p>
      <w:pPr>
        <w:pStyle w:val="11"/>
        <w:spacing w:before="8"/>
        <w:rPr>
          <w:b/>
          <w:sz w:val="27"/>
        </w:rPr>
      </w:pPr>
    </w:p>
    <w:p>
      <w:pPr>
        <w:pStyle w:val="4"/>
        <w:numPr>
          <w:ilvl w:val="1"/>
          <w:numId w:val="2"/>
        </w:numPr>
        <w:tabs>
          <w:tab w:val="left" w:pos="5277"/>
        </w:tabs>
        <w:spacing w:before="86" w:after="0" w:line="240" w:lineRule="auto"/>
        <w:ind w:left="5276" w:right="0" w:hanging="242"/>
        <w:jc w:val="left"/>
        <w:rPr>
          <w:sz w:val="30"/>
        </w:rPr>
      </w:pPr>
      <w:bookmarkStart w:id="11" w:name="1.INTRODUCTION"/>
      <w:bookmarkEnd w:id="11"/>
      <w:r>
        <w:rPr>
          <w:spacing w:val="-2"/>
        </w:rPr>
        <w:t>INTRODUCTION</w:t>
      </w:r>
    </w:p>
    <w:p>
      <w:pPr>
        <w:pStyle w:val="11"/>
        <w:rPr>
          <w:b/>
          <w:sz w:val="20"/>
        </w:rPr>
      </w:pPr>
    </w:p>
    <w:p>
      <w:pPr>
        <w:pStyle w:val="11"/>
        <w:rPr>
          <w:b/>
          <w:sz w:val="20"/>
        </w:rPr>
      </w:pPr>
    </w:p>
    <w:p>
      <w:pPr>
        <w:pStyle w:val="6"/>
        <w:numPr>
          <w:ilvl w:val="1"/>
          <w:numId w:val="3"/>
        </w:numPr>
        <w:tabs>
          <w:tab w:val="left" w:pos="1606"/>
        </w:tabs>
        <w:spacing w:before="208" w:after="0" w:line="240" w:lineRule="auto"/>
        <w:ind w:left="1605" w:right="0" w:hanging="426"/>
        <w:jc w:val="left"/>
      </w:pPr>
      <w:bookmarkStart w:id="12" w:name="_TOC_250037"/>
      <w:r>
        <w:t>PROJECT</w:t>
      </w:r>
      <w:r>
        <w:rPr>
          <w:spacing w:val="-17"/>
        </w:rPr>
        <w:t xml:space="preserve"> </w:t>
      </w:r>
      <w:bookmarkEnd w:id="12"/>
      <w:r>
        <w:rPr>
          <w:spacing w:val="-4"/>
        </w:rPr>
        <w:t>SCOPE</w:t>
      </w:r>
    </w:p>
    <w:p>
      <w:pPr>
        <w:pStyle w:val="11"/>
        <w:spacing w:before="1"/>
        <w:rPr>
          <w:b/>
          <w:sz w:val="25"/>
        </w:rPr>
      </w:pPr>
    </w:p>
    <w:p>
      <w:pPr>
        <w:pStyle w:val="11"/>
        <w:spacing w:line="360" w:lineRule="auto"/>
        <w:ind w:left="1185" w:right="791" w:firstLine="355"/>
        <w:jc w:val="both"/>
      </w:pPr>
      <w:r>
        <w:t>Computer based evaluation of student answer is the common work which is used in many areas in assessment of students learning process. The computer assisted assessment system is developed to evaluate the one word answer such as of multiple choice questions. Andcan also evaluate</w:t>
      </w:r>
      <w:r>
        <w:rPr>
          <w:spacing w:val="-3"/>
        </w:rPr>
        <w:t xml:space="preserve"> </w:t>
      </w:r>
      <w:r>
        <w:t>the</w:t>
      </w:r>
      <w:r>
        <w:rPr>
          <w:spacing w:val="-5"/>
        </w:rPr>
        <w:t xml:space="preserve"> </w:t>
      </w:r>
      <w:r>
        <w:t>paragraph</w:t>
      </w:r>
      <w:r>
        <w:rPr>
          <w:spacing w:val="-2"/>
        </w:rPr>
        <w:t xml:space="preserve"> </w:t>
      </w:r>
      <w:r>
        <w:t>answer</w:t>
      </w:r>
      <w:r>
        <w:rPr>
          <w:spacing w:val="-3"/>
        </w:rPr>
        <w:t xml:space="preserve"> </w:t>
      </w:r>
      <w:r>
        <w:t>such</w:t>
      </w:r>
      <w:r>
        <w:rPr>
          <w:spacing w:val="-2"/>
        </w:rPr>
        <w:t xml:space="preserve"> </w:t>
      </w:r>
      <w:r>
        <w:t>as</w:t>
      </w:r>
      <w:r>
        <w:rPr>
          <w:spacing w:val="-4"/>
        </w:rPr>
        <w:t xml:space="preserve"> </w:t>
      </w:r>
      <w:r>
        <w:t>descriptive</w:t>
      </w:r>
      <w:r>
        <w:rPr>
          <w:spacing w:val="-3"/>
        </w:rPr>
        <w:t xml:space="preserve"> </w:t>
      </w:r>
      <w:r>
        <w:t>answer</w:t>
      </w:r>
      <w:r>
        <w:rPr>
          <w:spacing w:val="-3"/>
        </w:rPr>
        <w:t xml:space="preserve"> </w:t>
      </w:r>
      <w:r>
        <w:t>based</w:t>
      </w:r>
      <w:r>
        <w:rPr>
          <w:spacing w:val="-2"/>
        </w:rPr>
        <w:t xml:space="preserve"> </w:t>
      </w:r>
      <w:r>
        <w:t>on</w:t>
      </w:r>
      <w:r>
        <w:rPr>
          <w:spacing w:val="-4"/>
        </w:rPr>
        <w:t xml:space="preserve"> </w:t>
      </w:r>
      <w:r>
        <w:t>the</w:t>
      </w:r>
      <w:r>
        <w:rPr>
          <w:spacing w:val="-3"/>
        </w:rPr>
        <w:t xml:space="preserve"> </w:t>
      </w:r>
      <w:r>
        <w:t>keyword</w:t>
      </w:r>
      <w:r>
        <w:rPr>
          <w:spacing w:val="-2"/>
        </w:rPr>
        <w:t xml:space="preserve"> </w:t>
      </w:r>
      <w:r>
        <w:t>matching.</w:t>
      </w:r>
      <w:r>
        <w:rPr>
          <w:spacing w:val="-4"/>
        </w:rPr>
        <w:t xml:space="preserve"> </w:t>
      </w:r>
      <w:r>
        <w:t>This system can be widely used in academic institutions for checking answer sheets. It can also be implemented in different organizations which conduct competitive examinations. Student writes answer on answer-sheet. The system will take scanned copy of the answer as an I/P &amp; then after the preprocessing step it will extract the text of the answer. Model answer sets will</w:t>
      </w:r>
      <w:r>
        <w:rPr>
          <w:spacing w:val="40"/>
        </w:rPr>
        <w:t xml:space="preserve"> </w:t>
      </w:r>
      <w:r>
        <w:t>be provided by the moderator/evaluator. This model answers will be then trained. The</w:t>
      </w:r>
      <w:r>
        <w:rPr>
          <w:spacing w:val="40"/>
        </w:rPr>
        <w:t xml:space="preserve"> </w:t>
      </w:r>
      <w:r>
        <w:t>evaluator also provides with the keywords and Question Specific Things. Model answer sets and</w:t>
      </w:r>
      <w:r>
        <w:rPr>
          <w:spacing w:val="-1"/>
        </w:rPr>
        <w:t xml:space="preserve"> </w:t>
      </w:r>
      <w:r>
        <w:t>keywords categorized</w:t>
      </w:r>
      <w:r>
        <w:rPr>
          <w:spacing w:val="-1"/>
        </w:rPr>
        <w:t xml:space="preserve"> </w:t>
      </w:r>
      <w:r>
        <w:t>as mentioned will</w:t>
      </w:r>
      <w:r>
        <w:rPr>
          <w:spacing w:val="-2"/>
        </w:rPr>
        <w:t xml:space="preserve"> </w:t>
      </w:r>
      <w:r>
        <w:t>be the</w:t>
      </w:r>
      <w:r>
        <w:rPr>
          <w:spacing w:val="-1"/>
        </w:rPr>
        <w:t xml:space="preserve"> </w:t>
      </w:r>
      <w:r>
        <w:t>input</w:t>
      </w:r>
      <w:r>
        <w:rPr>
          <w:spacing w:val="-1"/>
        </w:rPr>
        <w:t xml:space="preserve"> </w:t>
      </w:r>
      <w:r>
        <w:t>as well.</w:t>
      </w:r>
      <w:r>
        <w:rPr>
          <w:spacing w:val="-1"/>
        </w:rPr>
        <w:t xml:space="preserve"> </w:t>
      </w:r>
      <w:r>
        <w:t>This system is</w:t>
      </w:r>
      <w:r>
        <w:rPr>
          <w:spacing w:val="-1"/>
        </w:rPr>
        <w:t xml:space="preserve"> </w:t>
      </w:r>
      <w:r>
        <w:t>based</w:t>
      </w:r>
      <w:r>
        <w:rPr>
          <w:spacing w:val="-1"/>
        </w:rPr>
        <w:t xml:space="preserve"> </w:t>
      </w:r>
      <w:r>
        <w:t>on three parameters i.e. Keywords, Grammar and Question Specific Things.</w:t>
      </w:r>
    </w:p>
    <w:p>
      <w:pPr>
        <w:pStyle w:val="11"/>
        <w:spacing w:before="5"/>
        <w:rPr>
          <w:sz w:val="26"/>
        </w:rPr>
      </w:pPr>
    </w:p>
    <w:p>
      <w:pPr>
        <w:pStyle w:val="8"/>
        <w:numPr>
          <w:ilvl w:val="1"/>
          <w:numId w:val="3"/>
        </w:numPr>
        <w:tabs>
          <w:tab w:val="left" w:pos="1604"/>
        </w:tabs>
        <w:spacing w:before="0" w:after="0" w:line="240" w:lineRule="auto"/>
        <w:ind w:left="1603" w:right="0" w:hanging="424"/>
        <w:jc w:val="left"/>
      </w:pPr>
      <w:bookmarkStart w:id="13" w:name="_TOC_250036"/>
      <w:r>
        <w:rPr>
          <w:spacing w:val="-2"/>
        </w:rPr>
        <w:t>PROJECT</w:t>
      </w:r>
      <w:r>
        <w:rPr>
          <w:spacing w:val="-4"/>
        </w:rPr>
        <w:t xml:space="preserve"> </w:t>
      </w:r>
      <w:bookmarkEnd w:id="13"/>
      <w:r>
        <w:rPr>
          <w:spacing w:val="-2"/>
        </w:rPr>
        <w:t>PURPOSE</w:t>
      </w:r>
    </w:p>
    <w:p>
      <w:pPr>
        <w:pStyle w:val="11"/>
        <w:rPr>
          <w:b/>
          <w:sz w:val="31"/>
        </w:rPr>
      </w:pPr>
    </w:p>
    <w:p>
      <w:pPr>
        <w:pStyle w:val="11"/>
        <w:spacing w:line="360" w:lineRule="auto"/>
        <w:ind w:left="1185" w:right="795" w:firstLine="595"/>
        <w:jc w:val="both"/>
      </w:pPr>
      <w:r>
        <w:t>The revolution in technology reduces the effort of manpower in many of the areas. the boon of the technology and rapid advancements in education industry has provided a good learning environment. It offers qualification and credits at the desktop through online courses and evaluation. The prevailing system has its</w:t>
      </w:r>
      <w:r>
        <w:rPr>
          <w:spacing w:val="-1"/>
        </w:rPr>
        <w:t xml:space="preserve"> </w:t>
      </w:r>
      <w:r>
        <w:t>own pause in terms of volume, staffing, variation in the strategies of assessing. As of now, the objective-type questions alone can be practiced and assessed through online examination.</w:t>
      </w:r>
    </w:p>
    <w:p>
      <w:pPr>
        <w:pStyle w:val="8"/>
        <w:numPr>
          <w:ilvl w:val="1"/>
          <w:numId w:val="3"/>
        </w:numPr>
        <w:tabs>
          <w:tab w:val="left" w:pos="1604"/>
        </w:tabs>
        <w:spacing w:before="198" w:after="0" w:line="240" w:lineRule="auto"/>
        <w:ind w:left="1603" w:right="0" w:hanging="424"/>
        <w:jc w:val="left"/>
      </w:pPr>
      <w:bookmarkStart w:id="14" w:name="_TOC_250035"/>
      <w:r>
        <w:rPr>
          <w:spacing w:val="-2"/>
        </w:rPr>
        <w:t>PROJECT</w:t>
      </w:r>
      <w:r>
        <w:rPr>
          <w:spacing w:val="-4"/>
        </w:rPr>
        <w:t xml:space="preserve"> </w:t>
      </w:r>
      <w:bookmarkEnd w:id="14"/>
      <w:r>
        <w:rPr>
          <w:spacing w:val="-2"/>
        </w:rPr>
        <w:t>FEATURES</w:t>
      </w:r>
    </w:p>
    <w:p>
      <w:pPr>
        <w:pStyle w:val="11"/>
        <w:spacing w:before="9"/>
        <w:rPr>
          <w:b/>
          <w:sz w:val="32"/>
        </w:rPr>
      </w:pPr>
    </w:p>
    <w:p>
      <w:pPr>
        <w:pStyle w:val="11"/>
        <w:spacing w:before="1" w:line="360" w:lineRule="auto"/>
        <w:ind w:left="1202" w:right="883" w:firstLine="338"/>
        <w:jc w:val="both"/>
      </w:pPr>
      <w:r>
        <w:t>The main features of this project are that the designer now functions as a problem solver and tries to sort out the difficulties that the Evaluators faces. The solutions are given as proposals.</w:t>
      </w:r>
      <w:r>
        <w:rPr>
          <w:spacing w:val="-1"/>
        </w:rPr>
        <w:t xml:space="preserve"> </w:t>
      </w:r>
      <w:r>
        <w:t>The</w:t>
      </w:r>
      <w:r>
        <w:rPr>
          <w:spacing w:val="-2"/>
        </w:rPr>
        <w:t xml:space="preserve"> </w:t>
      </w:r>
      <w:r>
        <w:t>proposal is</w:t>
      </w:r>
      <w:r>
        <w:rPr>
          <w:spacing w:val="-1"/>
        </w:rPr>
        <w:t xml:space="preserve"> </w:t>
      </w:r>
      <w:r>
        <w:t>then</w:t>
      </w:r>
      <w:r>
        <w:rPr>
          <w:spacing w:val="-3"/>
        </w:rPr>
        <w:t xml:space="preserve"> </w:t>
      </w:r>
      <w:r>
        <w:t>weighed with</w:t>
      </w:r>
      <w:r>
        <w:rPr>
          <w:spacing w:val="-1"/>
        </w:rPr>
        <w:t xml:space="preserve"> </w:t>
      </w:r>
      <w:r>
        <w:t>the</w:t>
      </w:r>
      <w:r>
        <w:rPr>
          <w:spacing w:val="-2"/>
        </w:rPr>
        <w:t xml:space="preserve"> </w:t>
      </w:r>
      <w:r>
        <w:t>existing</w:t>
      </w:r>
      <w:r>
        <w:rPr>
          <w:spacing w:val="-1"/>
        </w:rPr>
        <w:t xml:space="preserve"> </w:t>
      </w:r>
      <w:r>
        <w:t>system</w:t>
      </w:r>
      <w:r>
        <w:rPr>
          <w:spacing w:val="-1"/>
        </w:rPr>
        <w:t xml:space="preserve"> </w:t>
      </w:r>
      <w:r>
        <w:t>analytically and</w:t>
      </w:r>
      <w:r>
        <w:rPr>
          <w:spacing w:val="-1"/>
        </w:rPr>
        <w:t xml:space="preserve"> </w:t>
      </w:r>
      <w:r>
        <w:t>the best</w:t>
      </w:r>
      <w:r>
        <w:rPr>
          <w:spacing w:val="-1"/>
        </w:rPr>
        <w:t xml:space="preserve"> </w:t>
      </w:r>
      <w:r>
        <w:t>one is selected. The aim of the project is to propose a system which will evaluate student performance on the basis of the descriptive answers. In order to accomplish this, we will take handwritten scanned answer sheet of descriptive answers from students. The scanned answer sheet, keywords, minimum length of the answer will be provided by the moderator as input to the system.</w:t>
      </w:r>
    </w:p>
    <w:p>
      <w:pPr>
        <w:spacing w:after="0" w:line="360" w:lineRule="auto"/>
        <w:jc w:val="both"/>
        <w:sectPr>
          <w:headerReference r:id="rId8" w:type="default"/>
          <w:footerReference r:id="rId9" w:type="default"/>
          <w:pgSz w:w="11910" w:h="16840"/>
          <w:pgMar w:top="940" w:right="500" w:bottom="680" w:left="240" w:header="721" w:footer="490" w:gutter="0"/>
          <w:cols w:space="720" w:num="1"/>
        </w:sect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2"/>
        <w:numPr>
          <w:ilvl w:val="0"/>
          <w:numId w:val="0"/>
        </w:numPr>
        <w:tabs>
          <w:tab w:val="left" w:pos="2809"/>
        </w:tabs>
        <w:spacing w:before="187" w:after="0" w:line="240" w:lineRule="auto"/>
        <w:ind w:right="0" w:rightChars="0"/>
        <w:jc w:val="center"/>
        <w:rPr>
          <w:sz w:val="70"/>
        </w:rPr>
      </w:pPr>
      <w:bookmarkStart w:id="15" w:name="_TOC_250034"/>
      <w:r>
        <w:rPr>
          <w:rFonts w:hint="default"/>
          <w:lang w:val="en-IN"/>
        </w:rPr>
        <w:t>2.</w:t>
      </w:r>
      <w:r>
        <w:t>SYSTEM</w:t>
      </w:r>
      <w:r>
        <w:rPr>
          <w:spacing w:val="-3"/>
        </w:rPr>
        <w:t xml:space="preserve"> </w:t>
      </w:r>
      <w:bookmarkEnd w:id="15"/>
      <w:r>
        <w:rPr>
          <w:spacing w:val="-2"/>
        </w:rPr>
        <w:t>ANALYSIS</w:t>
      </w:r>
    </w:p>
    <w:p>
      <w:pPr>
        <w:spacing w:after="0" w:line="240" w:lineRule="auto"/>
        <w:jc w:val="left"/>
        <w:rPr>
          <w:sz w:val="70"/>
        </w:rPr>
        <w:sectPr>
          <w:headerReference r:id="rId10" w:type="default"/>
          <w:footerReference r:id="rId11" w:type="default"/>
          <w:pgSz w:w="11910" w:h="16840"/>
          <w:pgMar w:top="1580" w:right="500" w:bottom="280" w:left="240" w:header="0" w:footer="0" w:gutter="0"/>
          <w:cols w:space="720" w:num="1"/>
        </w:sectPr>
      </w:pPr>
    </w:p>
    <w:p>
      <w:pPr>
        <w:pStyle w:val="11"/>
        <w:spacing w:before="3"/>
        <w:rPr>
          <w:b/>
          <w:sz w:val="27"/>
        </w:rPr>
      </w:pPr>
    </w:p>
    <w:p>
      <w:pPr>
        <w:pStyle w:val="4"/>
        <w:ind w:left="4828"/>
      </w:pPr>
      <w:bookmarkStart w:id="16" w:name="2.SYSTEM ANALYSIS"/>
      <w:bookmarkEnd w:id="16"/>
      <w:r>
        <w:t>2.SYSTEM</w:t>
      </w:r>
      <w:r>
        <w:rPr>
          <w:spacing w:val="-16"/>
        </w:rPr>
        <w:t xml:space="preserve"> </w:t>
      </w:r>
      <w:r>
        <w:rPr>
          <w:spacing w:val="-2"/>
        </w:rPr>
        <w:t>ANALYSIS</w:t>
      </w:r>
    </w:p>
    <w:p>
      <w:pPr>
        <w:pStyle w:val="11"/>
        <w:spacing w:before="3"/>
        <w:rPr>
          <w:b/>
          <w:sz w:val="33"/>
        </w:rPr>
      </w:pPr>
    </w:p>
    <w:p>
      <w:pPr>
        <w:pStyle w:val="6"/>
        <w:numPr>
          <w:ilvl w:val="0"/>
          <w:numId w:val="2"/>
        </w:numPr>
        <w:tabs>
          <w:tab w:val="left" w:pos="1416"/>
        </w:tabs>
        <w:spacing w:before="0" w:after="0" w:line="240" w:lineRule="auto"/>
        <w:ind w:left="1415" w:right="0" w:hanging="214"/>
        <w:jc w:val="left"/>
        <w:rPr>
          <w:sz w:val="26"/>
        </w:rPr>
      </w:pPr>
      <w:bookmarkStart w:id="17" w:name="2.SYSTEM ANALYSIS"/>
      <w:bookmarkEnd w:id="17"/>
      <w:r>
        <w:t>SYSTEM</w:t>
      </w:r>
      <w:r>
        <w:rPr>
          <w:spacing w:val="-10"/>
        </w:rPr>
        <w:t xml:space="preserve"> </w:t>
      </w:r>
      <w:r>
        <w:rPr>
          <w:spacing w:val="-2"/>
        </w:rPr>
        <w:t>ANALYSIS</w:t>
      </w:r>
    </w:p>
    <w:p>
      <w:pPr>
        <w:pStyle w:val="11"/>
        <w:spacing w:before="236" w:line="348" w:lineRule="auto"/>
        <w:ind w:left="1202" w:right="903" w:firstLine="336"/>
        <w:jc w:val="both"/>
      </w:pPr>
      <w:r>
        <w:t>System Analysis is the important phase in the system development process.</w:t>
      </w:r>
      <w:r>
        <w:rPr>
          <w:spacing w:val="40"/>
        </w:rPr>
        <w:t xml:space="preserve"> </w:t>
      </w:r>
      <w:r>
        <w:t>the System is studied to the minute details and analysed. The system analyst plays an important role of an interrogator and dwells deep into the working of the present system. In analysis, a detailed study of these operations performed by the system and their relationships within and outside the system is done. A key question considered</w:t>
      </w:r>
      <w:r>
        <w:rPr>
          <w:spacing w:val="40"/>
        </w:rPr>
        <w:t xml:space="preserve"> </w:t>
      </w:r>
      <w:r>
        <w:t>here is, “what must be done to solve the problem?” The system is viewed as a whole and the inputs to the system are identified. Once analysis is completed the analyst has a firm understanding of what is to be done.</w:t>
      </w:r>
    </w:p>
    <w:p>
      <w:pPr>
        <w:pStyle w:val="11"/>
        <w:rPr>
          <w:sz w:val="26"/>
        </w:rPr>
      </w:pPr>
    </w:p>
    <w:p>
      <w:pPr>
        <w:pStyle w:val="11"/>
        <w:spacing w:before="9"/>
        <w:rPr>
          <w:sz w:val="34"/>
        </w:rPr>
      </w:pPr>
    </w:p>
    <w:p>
      <w:pPr>
        <w:pStyle w:val="8"/>
        <w:numPr>
          <w:ilvl w:val="1"/>
          <w:numId w:val="4"/>
        </w:numPr>
        <w:tabs>
          <w:tab w:val="left" w:pos="1604"/>
        </w:tabs>
        <w:spacing w:before="0" w:after="0" w:line="240" w:lineRule="auto"/>
        <w:ind w:left="1603" w:right="0" w:hanging="424"/>
        <w:jc w:val="left"/>
      </w:pPr>
      <w:bookmarkStart w:id="18" w:name="_TOC_250033"/>
      <w:r>
        <w:t>PROBLEM</w:t>
      </w:r>
      <w:r>
        <w:rPr>
          <w:spacing w:val="-13"/>
        </w:rPr>
        <w:t xml:space="preserve"> </w:t>
      </w:r>
      <w:bookmarkEnd w:id="18"/>
      <w:r>
        <w:rPr>
          <w:spacing w:val="-2"/>
        </w:rPr>
        <w:t>DEFINITION</w:t>
      </w:r>
    </w:p>
    <w:p>
      <w:pPr>
        <w:pStyle w:val="11"/>
        <w:spacing w:before="7"/>
        <w:rPr>
          <w:b/>
          <w:sz w:val="36"/>
        </w:rPr>
      </w:pPr>
    </w:p>
    <w:p>
      <w:pPr>
        <w:pStyle w:val="11"/>
        <w:spacing w:line="348" w:lineRule="auto"/>
        <w:ind w:left="1204" w:right="888" w:firstLine="458"/>
        <w:jc w:val="both"/>
      </w:pPr>
      <w:r>
        <w:t>The manual system for evaluation of Descriptive Answers for technical subjects involves a lot of time and effort of the evaluator. Descriptive answers have various parameters</w:t>
      </w:r>
      <w:r>
        <w:rPr>
          <w:spacing w:val="-15"/>
        </w:rPr>
        <w:t xml:space="preserve"> </w:t>
      </w:r>
      <w:r>
        <w:t>upon which they can be evaluated such as the question specific content and writing style.</w:t>
      </w:r>
      <w:r>
        <w:rPr>
          <w:spacing w:val="40"/>
        </w:rPr>
        <w:t xml:space="preserve"> </w:t>
      </w:r>
      <w:r>
        <w:t>Evaluating subjective answers is a critical task to perform. When human being evaluates anything, the quality of evaluation may vary along with the emotions of the person. This system can be used instead in order to reduce their burden. It will save a lot of effort and time on teacher’s part. The human efforts applied in this repetitive task can be saved and spent more in other academic endeavors. The obvious human mistakes can be reduced to obtain an unbiased result. The system calculates the score and provides results fairly quickly</w:t>
      </w:r>
    </w:p>
    <w:p>
      <w:pPr>
        <w:pStyle w:val="11"/>
        <w:rPr>
          <w:sz w:val="26"/>
        </w:rPr>
      </w:pPr>
    </w:p>
    <w:p>
      <w:pPr>
        <w:pStyle w:val="8"/>
        <w:numPr>
          <w:ilvl w:val="1"/>
          <w:numId w:val="4"/>
        </w:numPr>
        <w:tabs>
          <w:tab w:val="left" w:pos="1604"/>
        </w:tabs>
        <w:spacing w:before="214" w:after="0" w:line="240" w:lineRule="auto"/>
        <w:ind w:left="1603" w:right="0" w:hanging="424"/>
        <w:jc w:val="left"/>
      </w:pPr>
      <w:bookmarkStart w:id="19" w:name="_TOC_250032"/>
      <w:r>
        <w:t>EXISTING</w:t>
      </w:r>
      <w:r>
        <w:rPr>
          <w:spacing w:val="-16"/>
        </w:rPr>
        <w:t xml:space="preserve"> </w:t>
      </w:r>
      <w:bookmarkEnd w:id="19"/>
      <w:r>
        <w:rPr>
          <w:spacing w:val="-2"/>
        </w:rPr>
        <w:t>SYSTEM</w:t>
      </w:r>
    </w:p>
    <w:p>
      <w:pPr>
        <w:pStyle w:val="11"/>
        <w:spacing w:before="1"/>
        <w:rPr>
          <w:b/>
          <w:sz w:val="28"/>
        </w:rPr>
      </w:pPr>
    </w:p>
    <w:p>
      <w:pPr>
        <w:pStyle w:val="11"/>
        <w:spacing w:line="348" w:lineRule="auto"/>
        <w:ind w:left="1202" w:right="903" w:firstLine="472"/>
        <w:jc w:val="both"/>
      </w:pPr>
      <w:r>
        <w:t>There are many existing evaluating systems which were divided into three</w:t>
      </w:r>
      <w:r>
        <w:rPr>
          <w:spacing w:val="40"/>
        </w:rPr>
        <w:t xml:space="preserve"> </w:t>
      </w:r>
      <w:r>
        <w:t>mainphases which includes prediction of best answers for short questions using NLP, essay type long answer evaluation using tools and technologies such as sentence splitting, POS tagging, wordnet and tokenizing. In the final phase, an approach for qualitative evaluation</w:t>
      </w:r>
      <w:r>
        <w:rPr>
          <w:spacing w:val="40"/>
        </w:rPr>
        <w:t xml:space="preserve"> </w:t>
      </w:r>
      <w:r>
        <w:t>of structured answers using keyword analysis and sentence analysis is explained. Another technique to evaluate descriptive answers by matching keywords in an answer key to the keywords and phrases in the answer base.</w:t>
      </w:r>
    </w:p>
    <w:p>
      <w:pPr>
        <w:spacing w:after="0" w:line="348" w:lineRule="auto"/>
        <w:jc w:val="both"/>
        <w:sectPr>
          <w:headerReference r:id="rId12" w:type="default"/>
          <w:footerReference r:id="rId13" w:type="default"/>
          <w:pgSz w:w="11910" w:h="16840"/>
          <w:pgMar w:top="940" w:right="500" w:bottom="400" w:left="240" w:header="721" w:footer="216" w:gutter="0"/>
          <w:pgNumType w:start="2"/>
          <w:cols w:space="720" w:num="1"/>
        </w:sectPr>
      </w:pPr>
    </w:p>
    <w:p>
      <w:pPr>
        <w:pStyle w:val="11"/>
        <w:spacing w:before="3"/>
        <w:rPr>
          <w:sz w:val="20"/>
        </w:rPr>
      </w:pPr>
    </w:p>
    <w:p>
      <w:pPr>
        <w:pStyle w:val="6"/>
        <w:numPr>
          <w:ilvl w:val="2"/>
          <w:numId w:val="4"/>
        </w:numPr>
        <w:tabs>
          <w:tab w:val="left" w:pos="2232"/>
        </w:tabs>
        <w:spacing w:before="89" w:after="0" w:line="240" w:lineRule="auto"/>
        <w:ind w:left="2232" w:right="0" w:hanging="632"/>
        <w:jc w:val="left"/>
      </w:pPr>
      <w:bookmarkStart w:id="20" w:name="2.2.1LIMITATIONS OF EXISTING SYSTEM"/>
      <w:bookmarkEnd w:id="20"/>
      <w:r>
        <w:t>LIMITATIONS</w:t>
      </w:r>
      <w:r>
        <w:rPr>
          <w:spacing w:val="-11"/>
        </w:rPr>
        <w:t xml:space="preserve"> </w:t>
      </w:r>
      <w:r>
        <w:t>OF</w:t>
      </w:r>
      <w:r>
        <w:rPr>
          <w:spacing w:val="-7"/>
        </w:rPr>
        <w:t xml:space="preserve"> </w:t>
      </w:r>
      <w:r>
        <w:t>EXISTING</w:t>
      </w:r>
      <w:r>
        <w:rPr>
          <w:spacing w:val="-7"/>
        </w:rPr>
        <w:t xml:space="preserve"> </w:t>
      </w:r>
      <w:r>
        <w:rPr>
          <w:spacing w:val="-2"/>
        </w:rPr>
        <w:t>SYSTEM</w:t>
      </w:r>
    </w:p>
    <w:p>
      <w:pPr>
        <w:pStyle w:val="11"/>
        <w:spacing w:before="5"/>
        <w:rPr>
          <w:b/>
          <w:sz w:val="32"/>
        </w:rPr>
      </w:pPr>
    </w:p>
    <w:p>
      <w:pPr>
        <w:pStyle w:val="21"/>
        <w:numPr>
          <w:ilvl w:val="3"/>
          <w:numId w:val="4"/>
        </w:numPr>
        <w:tabs>
          <w:tab w:val="left" w:pos="2343"/>
        </w:tabs>
        <w:spacing w:before="0" w:after="0" w:line="240" w:lineRule="auto"/>
        <w:ind w:left="2342" w:right="0" w:hanging="363"/>
        <w:jc w:val="left"/>
        <w:rPr>
          <w:rFonts w:ascii="Wingdings" w:hAnsi="Wingdings"/>
          <w:sz w:val="22"/>
        </w:rPr>
      </w:pPr>
      <w:r>
        <w:rPr>
          <w:sz w:val="24"/>
        </w:rPr>
        <w:t>Time</w:t>
      </w:r>
      <w:r>
        <w:rPr>
          <w:spacing w:val="-5"/>
          <w:sz w:val="24"/>
        </w:rPr>
        <w:t xml:space="preserve"> </w:t>
      </w:r>
      <w:r>
        <w:rPr>
          <w:spacing w:val="-2"/>
          <w:sz w:val="24"/>
        </w:rPr>
        <w:t>consuming.</w:t>
      </w:r>
    </w:p>
    <w:p>
      <w:pPr>
        <w:pStyle w:val="21"/>
        <w:numPr>
          <w:ilvl w:val="3"/>
          <w:numId w:val="4"/>
        </w:numPr>
        <w:tabs>
          <w:tab w:val="left" w:pos="2343"/>
        </w:tabs>
        <w:spacing w:before="149" w:after="0" w:line="240" w:lineRule="auto"/>
        <w:ind w:left="2342" w:right="0" w:hanging="363"/>
        <w:jc w:val="left"/>
        <w:rPr>
          <w:rFonts w:ascii="Wingdings" w:hAnsi="Wingdings"/>
          <w:sz w:val="22"/>
        </w:rPr>
      </w:pPr>
      <w:r>
        <w:rPr>
          <w:sz w:val="24"/>
        </w:rPr>
        <w:t>Tedious</w:t>
      </w:r>
      <w:r>
        <w:rPr>
          <w:spacing w:val="-5"/>
          <w:sz w:val="24"/>
        </w:rPr>
        <w:t xml:space="preserve"> </w:t>
      </w:r>
      <w:r>
        <w:rPr>
          <w:spacing w:val="-2"/>
          <w:sz w:val="24"/>
        </w:rPr>
        <w:t>process.</w:t>
      </w:r>
    </w:p>
    <w:p>
      <w:pPr>
        <w:pStyle w:val="21"/>
        <w:numPr>
          <w:ilvl w:val="3"/>
          <w:numId w:val="4"/>
        </w:numPr>
        <w:tabs>
          <w:tab w:val="left" w:pos="2319"/>
        </w:tabs>
        <w:spacing w:before="144" w:after="0" w:line="348" w:lineRule="auto"/>
        <w:ind w:left="2318" w:right="1833" w:hanging="339"/>
        <w:jc w:val="left"/>
        <w:rPr>
          <w:rFonts w:ascii="Wingdings" w:hAnsi="Wingdings"/>
          <w:sz w:val="22"/>
        </w:rPr>
      </w:pPr>
      <w:r>
        <w:rPr>
          <w:sz w:val="24"/>
        </w:rPr>
        <w:t>The</w:t>
      </w:r>
      <w:r>
        <w:rPr>
          <w:spacing w:val="-5"/>
          <w:sz w:val="24"/>
        </w:rPr>
        <w:t xml:space="preserve"> </w:t>
      </w:r>
      <w:r>
        <w:rPr>
          <w:sz w:val="24"/>
        </w:rPr>
        <w:t>existing</w:t>
      </w:r>
      <w:r>
        <w:rPr>
          <w:spacing w:val="-4"/>
          <w:sz w:val="24"/>
        </w:rPr>
        <w:t xml:space="preserve"> </w:t>
      </w:r>
      <w:r>
        <w:rPr>
          <w:sz w:val="24"/>
        </w:rPr>
        <w:t>systems</w:t>
      </w:r>
      <w:r>
        <w:rPr>
          <w:spacing w:val="-2"/>
          <w:sz w:val="24"/>
        </w:rPr>
        <w:t xml:space="preserve"> </w:t>
      </w:r>
      <w:r>
        <w:rPr>
          <w:sz w:val="24"/>
        </w:rPr>
        <w:t>are</w:t>
      </w:r>
      <w:r>
        <w:rPr>
          <w:spacing w:val="-3"/>
          <w:sz w:val="24"/>
        </w:rPr>
        <w:t xml:space="preserve"> </w:t>
      </w:r>
      <w:r>
        <w:rPr>
          <w:sz w:val="24"/>
        </w:rPr>
        <w:t>only</w:t>
      </w:r>
      <w:r>
        <w:rPr>
          <w:spacing w:val="-7"/>
          <w:sz w:val="24"/>
        </w:rPr>
        <w:t xml:space="preserve"> </w:t>
      </w:r>
      <w:r>
        <w:rPr>
          <w:sz w:val="24"/>
        </w:rPr>
        <w:t>capable</w:t>
      </w:r>
      <w:r>
        <w:rPr>
          <w:spacing w:val="-3"/>
          <w:sz w:val="24"/>
        </w:rPr>
        <w:t xml:space="preserve"> </w:t>
      </w:r>
      <w:r>
        <w:rPr>
          <w:sz w:val="24"/>
        </w:rPr>
        <w:t>of</w:t>
      </w:r>
      <w:r>
        <w:rPr>
          <w:spacing w:val="-5"/>
          <w:sz w:val="24"/>
        </w:rPr>
        <w:t xml:space="preserve"> </w:t>
      </w:r>
      <w:r>
        <w:rPr>
          <w:sz w:val="24"/>
        </w:rPr>
        <w:t>evaluating</w:t>
      </w:r>
      <w:r>
        <w:rPr>
          <w:spacing w:val="-2"/>
          <w:sz w:val="24"/>
        </w:rPr>
        <w:t xml:space="preserve"> </w:t>
      </w:r>
      <w:r>
        <w:rPr>
          <w:sz w:val="24"/>
        </w:rPr>
        <w:t>MCQ</w:t>
      </w:r>
      <w:r>
        <w:rPr>
          <w:spacing w:val="-7"/>
          <w:sz w:val="24"/>
        </w:rPr>
        <w:t xml:space="preserve"> </w:t>
      </w:r>
      <w:r>
        <w:rPr>
          <w:sz w:val="24"/>
        </w:rPr>
        <w:t>type</w:t>
      </w:r>
      <w:r>
        <w:rPr>
          <w:spacing w:val="-1"/>
          <w:sz w:val="24"/>
        </w:rPr>
        <w:t xml:space="preserve"> </w:t>
      </w:r>
      <w:r>
        <w:rPr>
          <w:sz w:val="24"/>
        </w:rPr>
        <w:t>questions andthere is a need for a system to evaluate subjective answers.</w:t>
      </w:r>
    </w:p>
    <w:p>
      <w:pPr>
        <w:pStyle w:val="11"/>
        <w:spacing w:before="8" w:line="360" w:lineRule="auto"/>
        <w:ind w:left="2342" w:right="718" w:hanging="48"/>
      </w:pPr>
      <w:r>
        <w:t>To</w:t>
      </w:r>
      <w:r>
        <w:rPr>
          <w:spacing w:val="-4"/>
        </w:rPr>
        <w:t xml:space="preserve"> </w:t>
      </w:r>
      <w:r>
        <w:t>avoid</w:t>
      </w:r>
      <w:r>
        <w:rPr>
          <w:spacing w:val="-4"/>
        </w:rPr>
        <w:t xml:space="preserve"> </w:t>
      </w:r>
      <w:r>
        <w:t>all</w:t>
      </w:r>
      <w:r>
        <w:rPr>
          <w:spacing w:val="-4"/>
        </w:rPr>
        <w:t xml:space="preserve"> </w:t>
      </w:r>
      <w:r>
        <w:t>these</w:t>
      </w:r>
      <w:r>
        <w:rPr>
          <w:spacing w:val="-5"/>
        </w:rPr>
        <w:t xml:space="preserve"> </w:t>
      </w:r>
      <w:r>
        <w:t>limitations</w:t>
      </w:r>
      <w:r>
        <w:rPr>
          <w:spacing w:val="-4"/>
        </w:rPr>
        <w:t xml:space="preserve"> </w:t>
      </w:r>
      <w:r>
        <w:t>and</w:t>
      </w:r>
      <w:r>
        <w:rPr>
          <w:spacing w:val="-2"/>
        </w:rPr>
        <w:t xml:space="preserve"> </w:t>
      </w:r>
      <w:r>
        <w:t>make</w:t>
      </w:r>
      <w:r>
        <w:rPr>
          <w:spacing w:val="-5"/>
        </w:rPr>
        <w:t xml:space="preserve"> </w:t>
      </w:r>
      <w:r>
        <w:t>the</w:t>
      </w:r>
      <w:r>
        <w:rPr>
          <w:spacing w:val="-5"/>
        </w:rPr>
        <w:t xml:space="preserve"> </w:t>
      </w:r>
      <w:r>
        <w:t>working</w:t>
      </w:r>
      <w:r>
        <w:rPr>
          <w:spacing w:val="-4"/>
        </w:rPr>
        <w:t xml:space="preserve"> </w:t>
      </w:r>
      <w:r>
        <w:t>more</w:t>
      </w:r>
      <w:r>
        <w:rPr>
          <w:spacing w:val="-3"/>
        </w:rPr>
        <w:t xml:space="preserve"> </w:t>
      </w:r>
      <w:r>
        <w:t>accurately</w:t>
      </w:r>
      <w:r>
        <w:rPr>
          <w:spacing w:val="-2"/>
        </w:rPr>
        <w:t xml:space="preserve"> </w:t>
      </w:r>
      <w:r>
        <w:t>the</w:t>
      </w:r>
      <w:r>
        <w:rPr>
          <w:spacing w:val="-5"/>
        </w:rPr>
        <w:t xml:space="preserve"> </w:t>
      </w:r>
      <w:r>
        <w:t>system needs to be implemented efficiently.</w:t>
      </w:r>
    </w:p>
    <w:p>
      <w:pPr>
        <w:pStyle w:val="11"/>
        <w:spacing w:before="6"/>
        <w:rPr>
          <w:sz w:val="25"/>
        </w:rPr>
      </w:pPr>
    </w:p>
    <w:p>
      <w:pPr>
        <w:pStyle w:val="6"/>
        <w:numPr>
          <w:ilvl w:val="1"/>
          <w:numId w:val="4"/>
        </w:numPr>
        <w:tabs>
          <w:tab w:val="left" w:pos="1606"/>
        </w:tabs>
        <w:spacing w:before="0" w:after="0" w:line="240" w:lineRule="auto"/>
        <w:ind w:left="1605" w:right="0" w:hanging="426"/>
        <w:jc w:val="left"/>
      </w:pPr>
      <w:bookmarkStart w:id="21" w:name="_TOC_250031"/>
      <w:r>
        <w:t>PROPOSED</w:t>
      </w:r>
      <w:r>
        <w:rPr>
          <w:spacing w:val="-15"/>
        </w:rPr>
        <w:t xml:space="preserve"> </w:t>
      </w:r>
      <w:bookmarkEnd w:id="21"/>
      <w:r>
        <w:rPr>
          <w:spacing w:val="-2"/>
        </w:rPr>
        <w:t>SYSTEM</w:t>
      </w:r>
    </w:p>
    <w:p>
      <w:pPr>
        <w:pStyle w:val="11"/>
        <w:spacing w:before="229" w:line="276" w:lineRule="auto"/>
        <w:ind w:left="1204" w:right="903" w:firstLine="475"/>
        <w:jc w:val="both"/>
      </w:pPr>
      <w:r>
        <w:t>The proposed system AI comes with the opportunity of making a tedious and tiresome task in the field of education more efficient and less time consuming. The use of artificial intelligence</w:t>
      </w:r>
      <w:r>
        <w:rPr>
          <w:spacing w:val="-1"/>
        </w:rPr>
        <w:t xml:space="preserve"> </w:t>
      </w:r>
      <w:r>
        <w:t>to get</w:t>
      </w:r>
      <w:r>
        <w:rPr>
          <w:spacing w:val="-2"/>
        </w:rPr>
        <w:t xml:space="preserve"> </w:t>
      </w:r>
      <w:r>
        <w:t>optimized solutions</w:t>
      </w:r>
      <w:r>
        <w:rPr>
          <w:spacing w:val="-2"/>
        </w:rPr>
        <w:t xml:space="preserve"> </w:t>
      </w:r>
      <w:r>
        <w:t>in the</w:t>
      </w:r>
      <w:r>
        <w:rPr>
          <w:spacing w:val="-3"/>
        </w:rPr>
        <w:t xml:space="preserve"> </w:t>
      </w:r>
      <w:r>
        <w:t>form of</w:t>
      </w:r>
      <w:r>
        <w:rPr>
          <w:spacing w:val="-1"/>
        </w:rPr>
        <w:t xml:space="preserve"> </w:t>
      </w:r>
      <w:r>
        <w:t>marks obtained by</w:t>
      </w:r>
      <w:r>
        <w:rPr>
          <w:spacing w:val="-2"/>
        </w:rPr>
        <w:t xml:space="preserve"> </w:t>
      </w:r>
      <w:r>
        <w:t>the</w:t>
      </w:r>
      <w:r>
        <w:rPr>
          <w:spacing w:val="-1"/>
        </w:rPr>
        <w:t xml:space="preserve"> </w:t>
      </w:r>
      <w:r>
        <w:t>student</w:t>
      </w:r>
      <w:r>
        <w:rPr>
          <w:spacing w:val="-2"/>
        </w:rPr>
        <w:t xml:space="preserve"> </w:t>
      </w:r>
      <w:r>
        <w:t>is</w:t>
      </w:r>
      <w:r>
        <w:rPr>
          <w:spacing w:val="-2"/>
        </w:rPr>
        <w:t xml:space="preserve"> </w:t>
      </w:r>
      <w:r>
        <w:t>the</w:t>
      </w:r>
      <w:r>
        <w:rPr>
          <w:spacing w:val="-1"/>
        </w:rPr>
        <w:t xml:space="preserve"> </w:t>
      </w:r>
      <w:r>
        <w:t>core principle of the proposed system. The input answer sheets of the student will get compared to the model answer sheet by the evaluator and will then generate the final score based on multiple parameters. The various parameters will be sentence splitting, Jaccard similarity, grammar checking and sentence similarity. In this system OCR will be used to convert handwritten student answers into digital letters. Splitting the model answer and</w:t>
      </w:r>
      <w:r>
        <w:rPr>
          <w:spacing w:val="40"/>
        </w:rPr>
        <w:t xml:space="preserve"> </w:t>
      </w:r>
      <w:r>
        <w:t>student answer into sentences and then applying Jaccard similarity, grammar checking and algorithm for sentence similarity using BERT on both the texts. Assigning marks based on weighted average and displaying the score obtained by the student.</w:t>
      </w:r>
    </w:p>
    <w:p>
      <w:pPr>
        <w:pStyle w:val="6"/>
        <w:numPr>
          <w:ilvl w:val="2"/>
          <w:numId w:val="4"/>
        </w:numPr>
        <w:tabs>
          <w:tab w:val="left" w:pos="2232"/>
        </w:tabs>
        <w:spacing w:before="209" w:after="0" w:line="240" w:lineRule="auto"/>
        <w:ind w:left="2232" w:right="0" w:hanging="632"/>
        <w:jc w:val="left"/>
      </w:pPr>
      <w:bookmarkStart w:id="22" w:name="2.3.1ADVANTAGES OF THE PROPOSED SYSTEM"/>
      <w:bookmarkEnd w:id="22"/>
      <w:r>
        <w:t>ADVANTAGES</w:t>
      </w:r>
      <w:r>
        <w:rPr>
          <w:spacing w:val="-8"/>
        </w:rPr>
        <w:t xml:space="preserve"> </w:t>
      </w:r>
      <w:r>
        <w:t>OF</w:t>
      </w:r>
      <w:r>
        <w:rPr>
          <w:spacing w:val="-8"/>
        </w:rPr>
        <w:t xml:space="preserve"> </w:t>
      </w:r>
      <w:r>
        <w:t>THE</w:t>
      </w:r>
      <w:r>
        <w:rPr>
          <w:spacing w:val="-12"/>
        </w:rPr>
        <w:t xml:space="preserve"> </w:t>
      </w:r>
      <w:r>
        <w:t>PROPOSED</w:t>
      </w:r>
      <w:r>
        <w:rPr>
          <w:spacing w:val="-8"/>
        </w:rPr>
        <w:t xml:space="preserve"> </w:t>
      </w:r>
      <w:r>
        <w:rPr>
          <w:spacing w:val="-2"/>
        </w:rPr>
        <w:t>SYSTEM</w:t>
      </w:r>
    </w:p>
    <w:p>
      <w:pPr>
        <w:pStyle w:val="11"/>
        <w:spacing w:before="7"/>
        <w:rPr>
          <w:b/>
          <w:sz w:val="23"/>
        </w:rPr>
      </w:pPr>
    </w:p>
    <w:p>
      <w:pPr>
        <w:pStyle w:val="11"/>
        <w:spacing w:line="360" w:lineRule="auto"/>
        <w:ind w:left="1800" w:right="1341" w:firstLine="460"/>
        <w:jc w:val="both"/>
      </w:pPr>
      <w:r>
        <w:t>The system is very simple in design and to implement. The system requires very low</w:t>
      </w:r>
      <w:r>
        <w:rPr>
          <w:spacing w:val="-2"/>
        </w:rPr>
        <w:t xml:space="preserve"> </w:t>
      </w:r>
      <w:r>
        <w:t>system resources and</w:t>
      </w:r>
      <w:r>
        <w:rPr>
          <w:spacing w:val="-1"/>
        </w:rPr>
        <w:t xml:space="preserve"> </w:t>
      </w:r>
      <w:r>
        <w:t>the</w:t>
      </w:r>
      <w:r>
        <w:rPr>
          <w:spacing w:val="-2"/>
        </w:rPr>
        <w:t xml:space="preserve"> </w:t>
      </w:r>
      <w:r>
        <w:t>system will work</w:t>
      </w:r>
      <w:r>
        <w:rPr>
          <w:spacing w:val="-1"/>
        </w:rPr>
        <w:t xml:space="preserve"> </w:t>
      </w:r>
      <w:r>
        <w:t>in almost</w:t>
      </w:r>
      <w:r>
        <w:rPr>
          <w:spacing w:val="-1"/>
        </w:rPr>
        <w:t xml:space="preserve"> </w:t>
      </w:r>
      <w:r>
        <w:t>all configurations. It got following features</w:t>
      </w:r>
    </w:p>
    <w:p>
      <w:pPr>
        <w:pStyle w:val="21"/>
        <w:numPr>
          <w:ilvl w:val="3"/>
          <w:numId w:val="4"/>
        </w:numPr>
        <w:tabs>
          <w:tab w:val="left" w:pos="2703"/>
        </w:tabs>
        <w:spacing w:before="1" w:after="0" w:line="240" w:lineRule="auto"/>
        <w:ind w:left="2702" w:right="0" w:hanging="363"/>
        <w:jc w:val="both"/>
        <w:rPr>
          <w:rFonts w:ascii="Wingdings" w:hAnsi="Wingdings"/>
          <w:sz w:val="22"/>
        </w:rPr>
      </w:pPr>
      <w:r>
        <w:rPr>
          <w:sz w:val="24"/>
        </w:rPr>
        <w:t>It</w:t>
      </w:r>
      <w:r>
        <w:rPr>
          <w:spacing w:val="-4"/>
          <w:sz w:val="24"/>
        </w:rPr>
        <w:t xml:space="preserve"> </w:t>
      </w:r>
      <w:r>
        <w:rPr>
          <w:sz w:val="24"/>
        </w:rPr>
        <w:t>is</w:t>
      </w:r>
      <w:r>
        <w:rPr>
          <w:spacing w:val="-2"/>
          <w:sz w:val="24"/>
        </w:rPr>
        <w:t xml:space="preserve"> </w:t>
      </w:r>
      <w:r>
        <w:rPr>
          <w:sz w:val="24"/>
        </w:rPr>
        <w:t>faster</w:t>
      </w:r>
      <w:r>
        <w:rPr>
          <w:spacing w:val="-1"/>
          <w:sz w:val="24"/>
        </w:rPr>
        <w:t xml:space="preserve"> </w:t>
      </w:r>
      <w:r>
        <w:rPr>
          <w:sz w:val="24"/>
        </w:rPr>
        <w:t>and</w:t>
      </w:r>
      <w:r>
        <w:rPr>
          <w:spacing w:val="-2"/>
          <w:sz w:val="24"/>
        </w:rPr>
        <w:t xml:space="preserve"> </w:t>
      </w:r>
      <w:r>
        <w:rPr>
          <w:sz w:val="24"/>
        </w:rPr>
        <w:t>effective</w:t>
      </w:r>
      <w:r>
        <w:rPr>
          <w:spacing w:val="-1"/>
          <w:sz w:val="24"/>
        </w:rPr>
        <w:t xml:space="preserve"> </w:t>
      </w:r>
      <w:r>
        <w:rPr>
          <w:sz w:val="24"/>
        </w:rPr>
        <w:t>than</w:t>
      </w:r>
      <w:r>
        <w:rPr>
          <w:spacing w:val="-1"/>
          <w:sz w:val="24"/>
        </w:rPr>
        <w:t xml:space="preserve"> </w:t>
      </w:r>
      <w:r>
        <w:rPr>
          <w:sz w:val="24"/>
        </w:rPr>
        <w:t>the</w:t>
      </w:r>
      <w:r>
        <w:rPr>
          <w:spacing w:val="-8"/>
          <w:sz w:val="24"/>
        </w:rPr>
        <w:t xml:space="preserve"> </w:t>
      </w:r>
      <w:r>
        <w:rPr>
          <w:sz w:val="24"/>
        </w:rPr>
        <w:t>previous existing</w:t>
      </w:r>
      <w:r>
        <w:rPr>
          <w:spacing w:val="-4"/>
          <w:sz w:val="24"/>
        </w:rPr>
        <w:t xml:space="preserve"> </w:t>
      </w:r>
      <w:r>
        <w:rPr>
          <w:spacing w:val="-2"/>
          <w:sz w:val="24"/>
        </w:rPr>
        <w:t>system</w:t>
      </w:r>
      <w:r>
        <w:rPr>
          <w:rFonts w:ascii="Arial" w:hAnsi="Arial"/>
          <w:spacing w:val="-2"/>
          <w:sz w:val="24"/>
        </w:rPr>
        <w:t>.</w:t>
      </w:r>
    </w:p>
    <w:p>
      <w:pPr>
        <w:pStyle w:val="21"/>
        <w:numPr>
          <w:ilvl w:val="3"/>
          <w:numId w:val="4"/>
        </w:numPr>
        <w:tabs>
          <w:tab w:val="left" w:pos="2703"/>
        </w:tabs>
        <w:spacing w:before="137" w:after="0" w:line="240" w:lineRule="auto"/>
        <w:ind w:left="2702" w:right="0" w:hanging="363"/>
        <w:jc w:val="both"/>
        <w:rPr>
          <w:rFonts w:ascii="Wingdings" w:hAnsi="Wingdings"/>
          <w:sz w:val="22"/>
        </w:rPr>
      </w:pPr>
      <w:r>
        <w:rPr>
          <w:sz w:val="24"/>
        </w:rPr>
        <w:t>Better</w:t>
      </w:r>
      <w:r>
        <w:rPr>
          <w:spacing w:val="-5"/>
          <w:sz w:val="24"/>
        </w:rPr>
        <w:t xml:space="preserve"> </w:t>
      </w:r>
      <w:r>
        <w:rPr>
          <w:spacing w:val="-2"/>
          <w:sz w:val="24"/>
        </w:rPr>
        <w:t>service.</w:t>
      </w:r>
    </w:p>
    <w:p>
      <w:pPr>
        <w:pStyle w:val="21"/>
        <w:numPr>
          <w:ilvl w:val="3"/>
          <w:numId w:val="4"/>
        </w:numPr>
        <w:tabs>
          <w:tab w:val="left" w:pos="2703"/>
        </w:tabs>
        <w:spacing w:before="139" w:after="0" w:line="240" w:lineRule="auto"/>
        <w:ind w:left="2702" w:right="0" w:hanging="363"/>
        <w:jc w:val="both"/>
        <w:rPr>
          <w:rFonts w:ascii="Wingdings" w:hAnsi="Wingdings"/>
          <w:sz w:val="22"/>
        </w:rPr>
      </w:pPr>
      <w:r>
        <w:rPr>
          <w:sz w:val="24"/>
        </w:rPr>
        <w:t>Minimum</w:t>
      </w:r>
      <w:r>
        <w:rPr>
          <w:spacing w:val="-6"/>
          <w:sz w:val="24"/>
        </w:rPr>
        <w:t xml:space="preserve"> </w:t>
      </w:r>
      <w:r>
        <w:rPr>
          <w:sz w:val="24"/>
        </w:rPr>
        <w:t>time</w:t>
      </w:r>
      <w:r>
        <w:rPr>
          <w:spacing w:val="-2"/>
          <w:sz w:val="24"/>
        </w:rPr>
        <w:t xml:space="preserve"> required.</w:t>
      </w:r>
    </w:p>
    <w:p>
      <w:pPr>
        <w:pStyle w:val="21"/>
        <w:numPr>
          <w:ilvl w:val="3"/>
          <w:numId w:val="4"/>
        </w:numPr>
        <w:tabs>
          <w:tab w:val="left" w:pos="2703"/>
        </w:tabs>
        <w:spacing w:before="134" w:after="0" w:line="240" w:lineRule="auto"/>
        <w:ind w:left="2702" w:right="0" w:hanging="363"/>
        <w:jc w:val="left"/>
        <w:rPr>
          <w:rFonts w:ascii="Wingdings" w:hAnsi="Wingdings"/>
          <w:sz w:val="22"/>
        </w:rPr>
      </w:pPr>
      <w:r>
        <w:rPr>
          <w:sz w:val="24"/>
        </w:rPr>
        <w:t>Artificial</w:t>
      </w:r>
      <w:r>
        <w:rPr>
          <w:spacing w:val="-9"/>
          <w:sz w:val="24"/>
        </w:rPr>
        <w:t xml:space="preserve"> </w:t>
      </w:r>
      <w:r>
        <w:rPr>
          <w:sz w:val="24"/>
        </w:rPr>
        <w:t>intelligence</w:t>
      </w:r>
      <w:r>
        <w:rPr>
          <w:spacing w:val="-1"/>
          <w:sz w:val="24"/>
        </w:rPr>
        <w:t xml:space="preserve"> </w:t>
      </w:r>
      <w:r>
        <w:rPr>
          <w:sz w:val="24"/>
        </w:rPr>
        <w:t>can</w:t>
      </w:r>
      <w:r>
        <w:rPr>
          <w:spacing w:val="-2"/>
          <w:sz w:val="24"/>
        </w:rPr>
        <w:t xml:space="preserve"> </w:t>
      </w:r>
      <w:r>
        <w:rPr>
          <w:sz w:val="24"/>
        </w:rPr>
        <w:t>help</w:t>
      </w:r>
      <w:r>
        <w:rPr>
          <w:spacing w:val="-1"/>
          <w:sz w:val="24"/>
        </w:rPr>
        <w:t xml:space="preserve"> </w:t>
      </w:r>
      <w:r>
        <w:rPr>
          <w:sz w:val="24"/>
        </w:rPr>
        <w:t>tackle</w:t>
      </w:r>
      <w:r>
        <w:rPr>
          <w:spacing w:val="-3"/>
          <w:sz w:val="24"/>
        </w:rPr>
        <w:t xml:space="preserve"> </w:t>
      </w:r>
      <w:r>
        <w:rPr>
          <w:sz w:val="24"/>
        </w:rPr>
        <w:t>this</w:t>
      </w:r>
      <w:r>
        <w:rPr>
          <w:spacing w:val="-2"/>
          <w:sz w:val="24"/>
        </w:rPr>
        <w:t xml:space="preserve"> </w:t>
      </w:r>
      <w:r>
        <w:rPr>
          <w:sz w:val="24"/>
        </w:rPr>
        <w:t>by</w:t>
      </w:r>
      <w:r>
        <w:rPr>
          <w:spacing w:val="-4"/>
          <w:sz w:val="24"/>
        </w:rPr>
        <w:t xml:space="preserve"> </w:t>
      </w:r>
      <w:r>
        <w:rPr>
          <w:sz w:val="24"/>
        </w:rPr>
        <w:t>not</w:t>
      </w:r>
      <w:r>
        <w:rPr>
          <w:spacing w:val="-4"/>
          <w:sz w:val="24"/>
        </w:rPr>
        <w:t xml:space="preserve"> </w:t>
      </w:r>
      <w:r>
        <w:rPr>
          <w:sz w:val="24"/>
        </w:rPr>
        <w:t>omitting</w:t>
      </w:r>
      <w:r>
        <w:rPr>
          <w:spacing w:val="-2"/>
          <w:sz w:val="24"/>
        </w:rPr>
        <w:t xml:space="preserve"> </w:t>
      </w:r>
      <w:r>
        <w:rPr>
          <w:sz w:val="24"/>
        </w:rPr>
        <w:t>human</w:t>
      </w:r>
      <w:r>
        <w:rPr>
          <w:spacing w:val="-1"/>
          <w:sz w:val="24"/>
        </w:rPr>
        <w:t xml:space="preserve"> </w:t>
      </w:r>
      <w:r>
        <w:rPr>
          <w:spacing w:val="-2"/>
          <w:sz w:val="24"/>
        </w:rPr>
        <w:t>errors.</w:t>
      </w:r>
    </w:p>
    <w:p>
      <w:pPr>
        <w:pStyle w:val="11"/>
        <w:spacing w:before="9"/>
        <w:rPr>
          <w:sz w:val="35"/>
        </w:rPr>
      </w:pPr>
    </w:p>
    <w:p>
      <w:pPr>
        <w:pStyle w:val="6"/>
        <w:numPr>
          <w:ilvl w:val="1"/>
          <w:numId w:val="4"/>
        </w:numPr>
        <w:tabs>
          <w:tab w:val="left" w:pos="1606"/>
        </w:tabs>
        <w:spacing w:before="0" w:after="0" w:line="240" w:lineRule="auto"/>
        <w:ind w:left="1605" w:right="0" w:hanging="426"/>
        <w:jc w:val="left"/>
      </w:pPr>
      <w:bookmarkStart w:id="23" w:name="_TOC_250030"/>
      <w:r>
        <w:rPr>
          <w:spacing w:val="-2"/>
        </w:rPr>
        <w:t>FEASIBILITY</w:t>
      </w:r>
      <w:r>
        <w:rPr>
          <w:spacing w:val="3"/>
        </w:rPr>
        <w:t xml:space="preserve"> </w:t>
      </w:r>
      <w:bookmarkEnd w:id="23"/>
      <w:r>
        <w:rPr>
          <w:spacing w:val="-2"/>
        </w:rPr>
        <w:t>STUDY</w:t>
      </w:r>
    </w:p>
    <w:p>
      <w:pPr>
        <w:pStyle w:val="11"/>
        <w:spacing w:before="4"/>
        <w:rPr>
          <w:b/>
          <w:sz w:val="25"/>
        </w:rPr>
      </w:pPr>
    </w:p>
    <w:p>
      <w:pPr>
        <w:pStyle w:val="11"/>
        <w:spacing w:line="360" w:lineRule="auto"/>
        <w:ind w:left="1202" w:right="904" w:firstLine="338"/>
        <w:jc w:val="both"/>
      </w:pPr>
      <w:r>
        <w:t>The</w:t>
      </w:r>
      <w:r>
        <w:rPr>
          <w:spacing w:val="40"/>
        </w:rPr>
        <w:t xml:space="preserve"> </w:t>
      </w:r>
      <w:r>
        <w:t>feasibility</w:t>
      </w:r>
      <w:r>
        <w:rPr>
          <w:spacing w:val="40"/>
        </w:rPr>
        <w:t xml:space="preserve"> </w:t>
      </w:r>
      <w:r>
        <w:t>of</w:t>
      </w:r>
      <w:r>
        <w:rPr>
          <w:spacing w:val="40"/>
        </w:rPr>
        <w:t xml:space="preserve"> </w:t>
      </w:r>
      <w:r>
        <w:t>the</w:t>
      </w:r>
      <w:r>
        <w:rPr>
          <w:spacing w:val="40"/>
        </w:rPr>
        <w:t xml:space="preserve"> </w:t>
      </w:r>
      <w:r>
        <w:t>project</w:t>
      </w:r>
      <w:r>
        <w:rPr>
          <w:spacing w:val="40"/>
        </w:rPr>
        <w:t xml:space="preserve"> </w:t>
      </w:r>
      <w:r>
        <w:t>is</w:t>
      </w:r>
      <w:r>
        <w:rPr>
          <w:spacing w:val="40"/>
        </w:rPr>
        <w:t xml:space="preserve"> </w:t>
      </w:r>
      <w:r>
        <w:t>analysed</w:t>
      </w:r>
      <w:r>
        <w:rPr>
          <w:spacing w:val="40"/>
        </w:rPr>
        <w:t xml:space="preserve"> </w:t>
      </w:r>
      <w:r>
        <w:t>in</w:t>
      </w:r>
      <w:r>
        <w:rPr>
          <w:spacing w:val="40"/>
        </w:rPr>
        <w:t xml:space="preserve"> </w:t>
      </w:r>
      <w:r>
        <w:t>this</w:t>
      </w:r>
      <w:r>
        <w:rPr>
          <w:spacing w:val="40"/>
        </w:rPr>
        <w:t xml:space="preserve"> </w:t>
      </w:r>
      <w:r>
        <w:t>phase</w:t>
      </w:r>
      <w:r>
        <w:rPr>
          <w:spacing w:val="40"/>
        </w:rPr>
        <w:t xml:space="preserve"> </w:t>
      </w:r>
      <w:r>
        <w:t>and</w:t>
      </w:r>
      <w:r>
        <w:rPr>
          <w:spacing w:val="40"/>
        </w:rPr>
        <w:t xml:space="preserve"> </w:t>
      </w:r>
      <w:r>
        <w:t>business</w:t>
      </w:r>
      <w:r>
        <w:rPr>
          <w:spacing w:val="40"/>
        </w:rPr>
        <w:t xml:space="preserve"> </w:t>
      </w:r>
      <w:r>
        <w:t>proposal</w:t>
      </w:r>
      <w:r>
        <w:rPr>
          <w:spacing w:val="40"/>
        </w:rPr>
        <w:t xml:space="preserve"> </w:t>
      </w:r>
      <w:r>
        <w:t>is</w:t>
      </w:r>
      <w:r>
        <w:rPr>
          <w:spacing w:val="40"/>
        </w:rPr>
        <w:t xml:space="preserve"> </w:t>
      </w:r>
      <w:r>
        <w:t>put forth with</w:t>
      </w:r>
      <w:r>
        <w:rPr>
          <w:spacing w:val="-1"/>
        </w:rPr>
        <w:t xml:space="preserve"> </w:t>
      </w:r>
      <w:r>
        <w:t>a very general plan for the project and some cost estimates.</w:t>
      </w:r>
      <w:r>
        <w:rPr>
          <w:spacing w:val="-1"/>
        </w:rPr>
        <w:t xml:space="preserve"> </w:t>
      </w:r>
      <w:r>
        <w:t>During system analysis the feasibility study of the proposed system is to be carried out. This is to ensure that the proposed system is not a burden to the company. Three key considerations involved in the feasibility analysis are</w:t>
      </w:r>
    </w:p>
    <w:p>
      <w:pPr>
        <w:spacing w:after="0" w:line="360" w:lineRule="auto"/>
        <w:jc w:val="both"/>
        <w:sectPr>
          <w:headerReference r:id="rId14" w:type="default"/>
          <w:footerReference r:id="rId15" w:type="default"/>
          <w:pgSz w:w="11910" w:h="16840"/>
          <w:pgMar w:top="960" w:right="500" w:bottom="460" w:left="240" w:header="718" w:footer="274" w:gutter="0"/>
          <w:cols w:space="720" w:num="1"/>
        </w:sectPr>
      </w:pPr>
    </w:p>
    <w:p>
      <w:pPr>
        <w:pStyle w:val="11"/>
        <w:spacing w:before="10"/>
        <w:rPr>
          <w:sz w:val="21"/>
        </w:rPr>
      </w:pPr>
    </w:p>
    <w:p>
      <w:pPr>
        <w:pStyle w:val="21"/>
        <w:numPr>
          <w:ilvl w:val="0"/>
          <w:numId w:val="5"/>
        </w:numPr>
        <w:tabs>
          <w:tab w:val="left" w:pos="1922"/>
          <w:tab w:val="left" w:pos="1923"/>
        </w:tabs>
        <w:spacing w:before="100" w:after="0" w:line="240" w:lineRule="auto"/>
        <w:ind w:left="1922" w:right="0" w:hanging="363"/>
        <w:jc w:val="left"/>
        <w:rPr>
          <w:sz w:val="24"/>
        </w:rPr>
      </w:pPr>
      <w:r>
        <w:rPr>
          <w:sz w:val="24"/>
        </w:rPr>
        <w:t>Economic</w:t>
      </w:r>
      <w:r>
        <w:rPr>
          <w:spacing w:val="-6"/>
          <w:sz w:val="24"/>
        </w:rPr>
        <w:t xml:space="preserve"> </w:t>
      </w:r>
      <w:r>
        <w:rPr>
          <w:spacing w:val="-2"/>
          <w:sz w:val="24"/>
        </w:rPr>
        <w:t>Feasibility</w:t>
      </w:r>
    </w:p>
    <w:p>
      <w:pPr>
        <w:pStyle w:val="21"/>
        <w:numPr>
          <w:ilvl w:val="0"/>
          <w:numId w:val="5"/>
        </w:numPr>
        <w:tabs>
          <w:tab w:val="left" w:pos="1922"/>
          <w:tab w:val="left" w:pos="1923"/>
        </w:tabs>
        <w:spacing w:before="155" w:after="0" w:line="240" w:lineRule="auto"/>
        <w:ind w:left="1922" w:right="0" w:hanging="363"/>
        <w:jc w:val="left"/>
        <w:rPr>
          <w:sz w:val="24"/>
        </w:rPr>
      </w:pPr>
      <w:r>
        <w:rPr>
          <w:sz w:val="24"/>
        </w:rPr>
        <w:t>Technical</w:t>
      </w:r>
      <w:r>
        <w:rPr>
          <w:spacing w:val="-8"/>
          <w:sz w:val="24"/>
        </w:rPr>
        <w:t xml:space="preserve"> </w:t>
      </w:r>
      <w:r>
        <w:rPr>
          <w:spacing w:val="-2"/>
          <w:sz w:val="24"/>
        </w:rPr>
        <w:t>Feasibility</w:t>
      </w:r>
    </w:p>
    <w:p>
      <w:pPr>
        <w:pStyle w:val="21"/>
        <w:numPr>
          <w:ilvl w:val="0"/>
          <w:numId w:val="5"/>
        </w:numPr>
        <w:tabs>
          <w:tab w:val="left" w:pos="1922"/>
          <w:tab w:val="left" w:pos="1923"/>
        </w:tabs>
        <w:spacing w:before="152" w:after="0" w:line="240" w:lineRule="auto"/>
        <w:ind w:left="1922" w:right="0" w:hanging="363"/>
        <w:jc w:val="left"/>
        <w:rPr>
          <w:sz w:val="24"/>
        </w:rPr>
      </w:pPr>
      <w:r>
        <w:rPr>
          <w:sz w:val="24"/>
        </w:rPr>
        <w:t>Social</w:t>
      </w:r>
      <w:r>
        <w:rPr>
          <w:spacing w:val="-4"/>
          <w:sz w:val="24"/>
        </w:rPr>
        <w:t xml:space="preserve"> </w:t>
      </w:r>
      <w:r>
        <w:rPr>
          <w:spacing w:val="-2"/>
          <w:sz w:val="24"/>
        </w:rPr>
        <w:t>Feasibility</w:t>
      </w:r>
    </w:p>
    <w:p>
      <w:pPr>
        <w:pStyle w:val="11"/>
        <w:rPr>
          <w:sz w:val="28"/>
        </w:rPr>
      </w:pPr>
    </w:p>
    <w:p>
      <w:pPr>
        <w:pStyle w:val="11"/>
        <w:spacing w:before="4"/>
        <w:rPr>
          <w:sz w:val="23"/>
        </w:rPr>
      </w:pPr>
    </w:p>
    <w:p>
      <w:pPr>
        <w:pStyle w:val="6"/>
        <w:numPr>
          <w:ilvl w:val="2"/>
          <w:numId w:val="4"/>
        </w:numPr>
        <w:tabs>
          <w:tab w:val="left" w:pos="1812"/>
        </w:tabs>
        <w:spacing w:before="0" w:after="0" w:line="240" w:lineRule="auto"/>
        <w:ind w:left="1812" w:right="0" w:hanging="632"/>
        <w:jc w:val="left"/>
      </w:pPr>
      <w:bookmarkStart w:id="24" w:name="_TOC_250029"/>
      <w:r>
        <w:t>ECONOMIC</w:t>
      </w:r>
      <w:r>
        <w:rPr>
          <w:spacing w:val="-13"/>
        </w:rPr>
        <w:t xml:space="preserve"> </w:t>
      </w:r>
      <w:bookmarkEnd w:id="24"/>
      <w:r>
        <w:rPr>
          <w:spacing w:val="-2"/>
        </w:rPr>
        <w:t>FEASIBILITY</w:t>
      </w:r>
    </w:p>
    <w:p>
      <w:pPr>
        <w:pStyle w:val="11"/>
        <w:spacing w:before="9"/>
        <w:rPr>
          <w:b/>
          <w:sz w:val="25"/>
        </w:rPr>
      </w:pPr>
    </w:p>
    <w:p>
      <w:pPr>
        <w:pStyle w:val="11"/>
        <w:spacing w:line="348" w:lineRule="auto"/>
        <w:ind w:left="1202" w:right="947" w:firstLine="614"/>
        <w:jc w:val="both"/>
      </w:pPr>
      <w:r>
        <w:t>The developing system must be justified by cost and benefit. Criteria to ensure that effortis</w:t>
      </w:r>
      <w:r>
        <w:rPr>
          <w:spacing w:val="-3"/>
        </w:rPr>
        <w:t xml:space="preserve"> </w:t>
      </w:r>
      <w:r>
        <w:t>concentrated</w:t>
      </w:r>
      <w:r>
        <w:rPr>
          <w:spacing w:val="-1"/>
        </w:rPr>
        <w:t xml:space="preserve"> </w:t>
      </w:r>
      <w:r>
        <w:t>on</w:t>
      </w:r>
      <w:r>
        <w:rPr>
          <w:spacing w:val="-3"/>
        </w:rPr>
        <w:t xml:space="preserve"> </w:t>
      </w:r>
      <w:r>
        <w:t>project,</w:t>
      </w:r>
      <w:r>
        <w:rPr>
          <w:spacing w:val="-1"/>
        </w:rPr>
        <w:t xml:space="preserve"> </w:t>
      </w:r>
      <w:r>
        <w:t>which</w:t>
      </w:r>
      <w:r>
        <w:rPr>
          <w:spacing w:val="-1"/>
        </w:rPr>
        <w:t xml:space="preserve"> </w:t>
      </w:r>
      <w:r>
        <w:t>will</w:t>
      </w:r>
      <w:r>
        <w:rPr>
          <w:spacing w:val="-5"/>
        </w:rPr>
        <w:t xml:space="preserve"> </w:t>
      </w:r>
      <w:r>
        <w:t>give best,</w:t>
      </w:r>
      <w:r>
        <w:rPr>
          <w:spacing w:val="-3"/>
        </w:rPr>
        <w:t xml:space="preserve"> </w:t>
      </w:r>
      <w:r>
        <w:t>return</w:t>
      </w:r>
      <w:r>
        <w:rPr>
          <w:spacing w:val="-1"/>
        </w:rPr>
        <w:t xml:space="preserve"> </w:t>
      </w:r>
      <w:r>
        <w:t>at</w:t>
      </w:r>
      <w:r>
        <w:rPr>
          <w:spacing w:val="-1"/>
        </w:rPr>
        <w:t xml:space="preserve"> </w:t>
      </w:r>
      <w:r>
        <w:t>the</w:t>
      </w:r>
      <w:r>
        <w:rPr>
          <w:spacing w:val="-4"/>
        </w:rPr>
        <w:t xml:space="preserve"> </w:t>
      </w:r>
      <w:r>
        <w:t>earliest.</w:t>
      </w:r>
      <w:r>
        <w:rPr>
          <w:spacing w:val="-1"/>
        </w:rPr>
        <w:t xml:space="preserve"> </w:t>
      </w:r>
      <w:r>
        <w:t>One</w:t>
      </w:r>
      <w:r>
        <w:rPr>
          <w:spacing w:val="-2"/>
        </w:rPr>
        <w:t xml:space="preserve"> </w:t>
      </w:r>
      <w:r>
        <w:t>of</w:t>
      </w:r>
      <w:r>
        <w:rPr>
          <w:spacing w:val="-4"/>
        </w:rPr>
        <w:t xml:space="preserve"> </w:t>
      </w:r>
      <w:r>
        <w:t>the</w:t>
      </w:r>
      <w:r>
        <w:rPr>
          <w:spacing w:val="-2"/>
        </w:rPr>
        <w:t xml:space="preserve"> </w:t>
      </w:r>
      <w:r>
        <w:t>factors, which affect the development of a new system, is the cost it would require.</w:t>
      </w:r>
    </w:p>
    <w:p>
      <w:pPr>
        <w:pStyle w:val="11"/>
        <w:spacing w:before="220" w:line="338" w:lineRule="auto"/>
        <w:ind w:left="1202" w:right="944" w:firstLine="595"/>
        <w:jc w:val="both"/>
      </w:pPr>
      <w:r>
        <w:t xml:space="preserve">The following are some of the important financial questions asked during preliminary </w:t>
      </w:r>
      <w:r>
        <w:rPr>
          <w:spacing w:val="-2"/>
        </w:rPr>
        <w:t>investigation:</w:t>
      </w:r>
    </w:p>
    <w:p>
      <w:pPr>
        <w:pStyle w:val="11"/>
        <w:spacing w:before="1"/>
        <w:rPr>
          <w:sz w:val="23"/>
        </w:rPr>
      </w:pPr>
    </w:p>
    <w:p>
      <w:pPr>
        <w:pStyle w:val="21"/>
        <w:numPr>
          <w:ilvl w:val="3"/>
          <w:numId w:val="4"/>
        </w:numPr>
        <w:tabs>
          <w:tab w:val="left" w:pos="1923"/>
        </w:tabs>
        <w:spacing w:before="1" w:after="0" w:line="240" w:lineRule="auto"/>
        <w:ind w:left="1922" w:right="0" w:hanging="363"/>
        <w:jc w:val="left"/>
        <w:rPr>
          <w:rFonts w:ascii="Wingdings" w:hAnsi="Wingdings"/>
          <w:sz w:val="22"/>
        </w:rPr>
      </w:pPr>
      <w:r>
        <w:rPr>
          <w:sz w:val="24"/>
        </w:rPr>
        <w:t>The</w:t>
      </w:r>
      <w:r>
        <w:rPr>
          <w:spacing w:val="-6"/>
          <w:sz w:val="24"/>
        </w:rPr>
        <w:t xml:space="preserve"> </w:t>
      </w:r>
      <w:r>
        <w:rPr>
          <w:sz w:val="24"/>
        </w:rPr>
        <w:t>costs</w:t>
      </w:r>
      <w:r>
        <w:rPr>
          <w:spacing w:val="-1"/>
          <w:sz w:val="24"/>
        </w:rPr>
        <w:t xml:space="preserve"> </w:t>
      </w:r>
      <w:r>
        <w:rPr>
          <w:sz w:val="24"/>
        </w:rPr>
        <w:t>conduct a</w:t>
      </w:r>
      <w:r>
        <w:rPr>
          <w:spacing w:val="-5"/>
          <w:sz w:val="24"/>
        </w:rPr>
        <w:t xml:space="preserve"> </w:t>
      </w:r>
      <w:r>
        <w:rPr>
          <w:sz w:val="24"/>
        </w:rPr>
        <w:t>full</w:t>
      </w:r>
      <w:r>
        <w:rPr>
          <w:spacing w:val="-2"/>
          <w:sz w:val="24"/>
        </w:rPr>
        <w:t xml:space="preserve"> </w:t>
      </w:r>
      <w:r>
        <w:rPr>
          <w:sz w:val="24"/>
        </w:rPr>
        <w:t>system</w:t>
      </w:r>
      <w:r>
        <w:rPr>
          <w:spacing w:val="-1"/>
          <w:sz w:val="24"/>
        </w:rPr>
        <w:t xml:space="preserve"> </w:t>
      </w:r>
      <w:r>
        <w:rPr>
          <w:spacing w:val="-2"/>
          <w:sz w:val="24"/>
        </w:rPr>
        <w:t>investigation.</w:t>
      </w:r>
    </w:p>
    <w:p>
      <w:pPr>
        <w:pStyle w:val="21"/>
        <w:numPr>
          <w:ilvl w:val="3"/>
          <w:numId w:val="4"/>
        </w:numPr>
        <w:tabs>
          <w:tab w:val="left" w:pos="1923"/>
        </w:tabs>
        <w:spacing w:before="156" w:after="0" w:line="240" w:lineRule="auto"/>
        <w:ind w:left="1922" w:right="0" w:hanging="363"/>
        <w:jc w:val="left"/>
        <w:rPr>
          <w:rFonts w:ascii="Wingdings" w:hAnsi="Wingdings"/>
          <w:sz w:val="22"/>
        </w:rPr>
      </w:pPr>
      <w:r>
        <w:rPr>
          <w:sz w:val="24"/>
        </w:rPr>
        <w:t>The</w:t>
      </w:r>
      <w:r>
        <w:rPr>
          <w:spacing w:val="-5"/>
          <w:sz w:val="24"/>
        </w:rPr>
        <w:t xml:space="preserve"> </w:t>
      </w:r>
      <w:r>
        <w:rPr>
          <w:sz w:val="24"/>
        </w:rPr>
        <w:t>cost</w:t>
      </w:r>
      <w:r>
        <w:rPr>
          <w:spacing w:val="-1"/>
          <w:sz w:val="24"/>
        </w:rPr>
        <w:t xml:space="preserve"> </w:t>
      </w:r>
      <w:r>
        <w:rPr>
          <w:sz w:val="24"/>
        </w:rPr>
        <w:t>of</w:t>
      </w:r>
      <w:r>
        <w:rPr>
          <w:spacing w:val="-5"/>
          <w:sz w:val="24"/>
        </w:rPr>
        <w:t xml:space="preserve"> </w:t>
      </w:r>
      <w:r>
        <w:rPr>
          <w:sz w:val="24"/>
        </w:rPr>
        <w:t>the</w:t>
      </w:r>
      <w:r>
        <w:rPr>
          <w:spacing w:val="-2"/>
          <w:sz w:val="24"/>
        </w:rPr>
        <w:t xml:space="preserve"> </w:t>
      </w:r>
      <w:r>
        <w:rPr>
          <w:sz w:val="24"/>
        </w:rPr>
        <w:t>hardware and</w:t>
      </w:r>
      <w:r>
        <w:rPr>
          <w:spacing w:val="-1"/>
          <w:sz w:val="24"/>
        </w:rPr>
        <w:t xml:space="preserve"> </w:t>
      </w:r>
      <w:r>
        <w:rPr>
          <w:spacing w:val="-2"/>
          <w:sz w:val="24"/>
        </w:rPr>
        <w:t>software.</w:t>
      </w:r>
    </w:p>
    <w:p>
      <w:pPr>
        <w:pStyle w:val="21"/>
        <w:numPr>
          <w:ilvl w:val="3"/>
          <w:numId w:val="4"/>
        </w:numPr>
        <w:tabs>
          <w:tab w:val="left" w:pos="1923"/>
        </w:tabs>
        <w:spacing w:before="160" w:after="0" w:line="240" w:lineRule="auto"/>
        <w:ind w:left="1922" w:right="0" w:hanging="363"/>
        <w:jc w:val="both"/>
        <w:rPr>
          <w:rFonts w:ascii="Wingdings" w:hAnsi="Wingdings"/>
          <w:sz w:val="22"/>
        </w:rPr>
      </w:pPr>
      <w:r>
        <w:rPr>
          <w:sz w:val="24"/>
        </w:rPr>
        <w:t>The</w:t>
      </w:r>
      <w:r>
        <w:rPr>
          <w:spacing w:val="-5"/>
          <w:sz w:val="24"/>
        </w:rPr>
        <w:t xml:space="preserve"> </w:t>
      </w:r>
      <w:r>
        <w:rPr>
          <w:sz w:val="24"/>
        </w:rPr>
        <w:t>benefits</w:t>
      </w:r>
      <w:r>
        <w:rPr>
          <w:spacing w:val="-1"/>
          <w:sz w:val="24"/>
        </w:rPr>
        <w:t xml:space="preserve"> </w:t>
      </w:r>
      <w:r>
        <w:rPr>
          <w:sz w:val="24"/>
        </w:rPr>
        <w:t>in</w:t>
      </w:r>
      <w:r>
        <w:rPr>
          <w:spacing w:val="-1"/>
          <w:sz w:val="24"/>
        </w:rPr>
        <w:t xml:space="preserve"> </w:t>
      </w:r>
      <w:r>
        <w:rPr>
          <w:sz w:val="24"/>
        </w:rPr>
        <w:t>the</w:t>
      </w:r>
      <w:r>
        <w:rPr>
          <w:spacing w:val="-2"/>
          <w:sz w:val="24"/>
        </w:rPr>
        <w:t xml:space="preserve"> </w:t>
      </w:r>
      <w:r>
        <w:rPr>
          <w:sz w:val="24"/>
        </w:rPr>
        <w:t>form</w:t>
      </w:r>
      <w:r>
        <w:rPr>
          <w:spacing w:val="1"/>
          <w:sz w:val="24"/>
        </w:rPr>
        <w:t xml:space="preserve"> </w:t>
      </w:r>
      <w:r>
        <w:rPr>
          <w:sz w:val="24"/>
        </w:rPr>
        <w:t>of</w:t>
      </w:r>
      <w:r>
        <w:rPr>
          <w:spacing w:val="-2"/>
          <w:sz w:val="24"/>
        </w:rPr>
        <w:t xml:space="preserve"> </w:t>
      </w:r>
      <w:r>
        <w:rPr>
          <w:sz w:val="24"/>
        </w:rPr>
        <w:t>reduced</w:t>
      </w:r>
      <w:r>
        <w:rPr>
          <w:spacing w:val="-4"/>
          <w:sz w:val="24"/>
        </w:rPr>
        <w:t xml:space="preserve"> </w:t>
      </w:r>
      <w:r>
        <w:rPr>
          <w:sz w:val="24"/>
        </w:rPr>
        <w:t>costs</w:t>
      </w:r>
      <w:r>
        <w:rPr>
          <w:spacing w:val="-1"/>
          <w:sz w:val="24"/>
        </w:rPr>
        <w:t xml:space="preserve"> </w:t>
      </w:r>
      <w:r>
        <w:rPr>
          <w:sz w:val="24"/>
        </w:rPr>
        <w:t>or</w:t>
      </w:r>
      <w:r>
        <w:rPr>
          <w:spacing w:val="-2"/>
          <w:sz w:val="24"/>
        </w:rPr>
        <w:t xml:space="preserve"> </w:t>
      </w:r>
      <w:r>
        <w:rPr>
          <w:sz w:val="24"/>
        </w:rPr>
        <w:t>fewer</w:t>
      </w:r>
      <w:r>
        <w:rPr>
          <w:spacing w:val="-2"/>
          <w:sz w:val="24"/>
        </w:rPr>
        <w:t xml:space="preserve"> </w:t>
      </w:r>
      <w:r>
        <w:rPr>
          <w:sz w:val="24"/>
        </w:rPr>
        <w:t>costly</w:t>
      </w:r>
      <w:r>
        <w:rPr>
          <w:spacing w:val="-4"/>
          <w:sz w:val="24"/>
        </w:rPr>
        <w:t xml:space="preserve"> </w:t>
      </w:r>
      <w:r>
        <w:rPr>
          <w:spacing w:val="-2"/>
          <w:sz w:val="24"/>
        </w:rPr>
        <w:t>errors.</w:t>
      </w:r>
    </w:p>
    <w:p>
      <w:pPr>
        <w:pStyle w:val="11"/>
        <w:spacing w:before="128" w:line="348" w:lineRule="auto"/>
        <w:ind w:left="1202" w:right="951" w:firstLine="360"/>
        <w:jc w:val="both"/>
      </w:pPr>
      <w:r>
        <w:t>Since</w:t>
      </w:r>
      <w:r>
        <w:rPr>
          <w:spacing w:val="-4"/>
        </w:rPr>
        <w:t xml:space="preserve"> </w:t>
      </w:r>
      <w:r>
        <w:t>the</w:t>
      </w:r>
      <w:r>
        <w:rPr>
          <w:spacing w:val="-4"/>
        </w:rPr>
        <w:t xml:space="preserve"> </w:t>
      </w:r>
      <w:r>
        <w:t>system</w:t>
      </w:r>
      <w:r>
        <w:rPr>
          <w:spacing w:val="-1"/>
        </w:rPr>
        <w:t xml:space="preserve"> </w:t>
      </w:r>
      <w:r>
        <w:t>is</w:t>
      </w:r>
      <w:r>
        <w:rPr>
          <w:spacing w:val="-3"/>
        </w:rPr>
        <w:t xml:space="preserve"> </w:t>
      </w:r>
      <w:r>
        <w:t>developed</w:t>
      </w:r>
      <w:r>
        <w:rPr>
          <w:spacing w:val="-3"/>
        </w:rPr>
        <w:t xml:space="preserve"> </w:t>
      </w:r>
      <w:r>
        <w:t>as</w:t>
      </w:r>
      <w:r>
        <w:rPr>
          <w:spacing w:val="-1"/>
        </w:rPr>
        <w:t xml:space="preserve"> </w:t>
      </w:r>
      <w:r>
        <w:t>part</w:t>
      </w:r>
      <w:r>
        <w:rPr>
          <w:spacing w:val="-3"/>
        </w:rPr>
        <w:t xml:space="preserve"> </w:t>
      </w:r>
      <w:r>
        <w:t>of</w:t>
      </w:r>
      <w:r>
        <w:rPr>
          <w:spacing w:val="-4"/>
        </w:rPr>
        <w:t xml:space="preserve"> </w:t>
      </w:r>
      <w:r>
        <w:t>project</w:t>
      </w:r>
      <w:r>
        <w:rPr>
          <w:spacing w:val="-1"/>
        </w:rPr>
        <w:t xml:space="preserve"> </w:t>
      </w:r>
      <w:r>
        <w:t>work,</w:t>
      </w:r>
      <w:r>
        <w:rPr>
          <w:spacing w:val="-1"/>
        </w:rPr>
        <w:t xml:space="preserve"> </w:t>
      </w:r>
      <w:r>
        <w:t>there</w:t>
      </w:r>
      <w:r>
        <w:rPr>
          <w:spacing w:val="-2"/>
        </w:rPr>
        <w:t xml:space="preserve"> </w:t>
      </w:r>
      <w:r>
        <w:t>is</w:t>
      </w:r>
      <w:r>
        <w:rPr>
          <w:spacing w:val="-6"/>
        </w:rPr>
        <w:t xml:space="preserve"> </w:t>
      </w:r>
      <w:r>
        <w:t>no</w:t>
      </w:r>
      <w:r>
        <w:rPr>
          <w:spacing w:val="-3"/>
        </w:rPr>
        <w:t xml:space="preserve"> </w:t>
      </w:r>
      <w:r>
        <w:t>manual</w:t>
      </w:r>
      <w:r>
        <w:rPr>
          <w:spacing w:val="-1"/>
        </w:rPr>
        <w:t xml:space="preserve"> </w:t>
      </w:r>
      <w:r>
        <w:t>cost</w:t>
      </w:r>
      <w:r>
        <w:rPr>
          <w:spacing w:val="-3"/>
        </w:rPr>
        <w:t xml:space="preserve"> </w:t>
      </w:r>
      <w:r>
        <w:t>to</w:t>
      </w:r>
      <w:r>
        <w:rPr>
          <w:spacing w:val="-3"/>
        </w:rPr>
        <w:t xml:space="preserve"> </w:t>
      </w:r>
      <w:r>
        <w:t>spend</w:t>
      </w:r>
      <w:r>
        <w:rPr>
          <w:spacing w:val="-3"/>
        </w:rPr>
        <w:t xml:space="preserve"> </w:t>
      </w:r>
      <w:r>
        <w:t>for the proposed system. Also all the resources are already available, it give an indication of the system is economically possible for development.</w:t>
      </w:r>
    </w:p>
    <w:p>
      <w:pPr>
        <w:pStyle w:val="11"/>
        <w:rPr>
          <w:sz w:val="26"/>
        </w:rPr>
      </w:pPr>
    </w:p>
    <w:p>
      <w:pPr>
        <w:pStyle w:val="6"/>
        <w:numPr>
          <w:ilvl w:val="2"/>
          <w:numId w:val="4"/>
        </w:numPr>
        <w:tabs>
          <w:tab w:val="left" w:pos="1952"/>
        </w:tabs>
        <w:spacing w:before="217" w:after="0" w:line="240" w:lineRule="auto"/>
        <w:ind w:left="1951" w:right="0" w:hanging="632"/>
        <w:jc w:val="left"/>
      </w:pPr>
      <w:bookmarkStart w:id="25" w:name="_TOC_250028"/>
      <w:r>
        <w:t>TECHNICAL</w:t>
      </w:r>
      <w:r>
        <w:rPr>
          <w:spacing w:val="-13"/>
        </w:rPr>
        <w:t xml:space="preserve"> </w:t>
      </w:r>
      <w:bookmarkEnd w:id="25"/>
      <w:r>
        <w:rPr>
          <w:spacing w:val="-2"/>
        </w:rPr>
        <w:t>FEASIBILITY</w:t>
      </w:r>
    </w:p>
    <w:p>
      <w:pPr>
        <w:pStyle w:val="11"/>
        <w:spacing w:before="9"/>
        <w:rPr>
          <w:b/>
          <w:sz w:val="26"/>
        </w:rPr>
      </w:pPr>
    </w:p>
    <w:p>
      <w:pPr>
        <w:pStyle w:val="11"/>
        <w:spacing w:line="348" w:lineRule="auto"/>
        <w:ind w:left="1291" w:right="912" w:firstLine="729"/>
        <w:jc w:val="both"/>
      </w:pPr>
      <w:r>
        <w:t>This study is carried out to check the technical feasibility, that is, the technical requirements of the system. Any system developed must not have a high demand on the available technical resources. The developed system must have a modest requirement, as onlyminimal or null changes are required for implementing this system.</w:t>
      </w:r>
    </w:p>
    <w:p>
      <w:pPr>
        <w:pStyle w:val="11"/>
        <w:rPr>
          <w:sz w:val="26"/>
        </w:rPr>
      </w:pPr>
    </w:p>
    <w:p>
      <w:pPr>
        <w:pStyle w:val="6"/>
        <w:numPr>
          <w:ilvl w:val="2"/>
          <w:numId w:val="4"/>
        </w:numPr>
        <w:tabs>
          <w:tab w:val="left" w:pos="2093"/>
        </w:tabs>
        <w:spacing w:before="161" w:after="0" w:line="240" w:lineRule="auto"/>
        <w:ind w:left="2092" w:right="0" w:hanging="634"/>
        <w:jc w:val="both"/>
      </w:pPr>
      <w:bookmarkStart w:id="26" w:name="2.4.3BEHAVIOURAL FEASIBILITY"/>
      <w:bookmarkEnd w:id="26"/>
      <w:r>
        <w:t>BEHAVIOURAL</w:t>
      </w:r>
      <w:r>
        <w:rPr>
          <w:spacing w:val="-16"/>
        </w:rPr>
        <w:t xml:space="preserve"> </w:t>
      </w:r>
      <w:r>
        <w:rPr>
          <w:spacing w:val="-2"/>
        </w:rPr>
        <w:t>FEASIBILITY</w:t>
      </w:r>
    </w:p>
    <w:p>
      <w:pPr>
        <w:pStyle w:val="11"/>
        <w:spacing w:before="3"/>
        <w:rPr>
          <w:b/>
        </w:rPr>
      </w:pPr>
    </w:p>
    <w:p>
      <w:pPr>
        <w:pStyle w:val="11"/>
        <w:ind w:left="2138"/>
      </w:pPr>
      <w:r>
        <w:t>This</w:t>
      </w:r>
      <w:r>
        <w:rPr>
          <w:spacing w:val="-5"/>
        </w:rPr>
        <w:t xml:space="preserve"> </w:t>
      </w:r>
      <w:r>
        <w:t>includes</w:t>
      </w:r>
      <w:r>
        <w:rPr>
          <w:spacing w:val="-1"/>
        </w:rPr>
        <w:t xml:space="preserve"> </w:t>
      </w:r>
      <w:r>
        <w:t>the</w:t>
      </w:r>
      <w:r>
        <w:rPr>
          <w:spacing w:val="-5"/>
        </w:rPr>
        <w:t xml:space="preserve"> </w:t>
      </w:r>
      <w:r>
        <w:t>following</w:t>
      </w:r>
      <w:r>
        <w:rPr>
          <w:spacing w:val="-1"/>
        </w:rPr>
        <w:t xml:space="preserve"> </w:t>
      </w:r>
      <w:r>
        <w:rPr>
          <w:spacing w:val="-2"/>
        </w:rPr>
        <w:t>questions:</w:t>
      </w:r>
    </w:p>
    <w:p>
      <w:pPr>
        <w:pStyle w:val="11"/>
        <w:spacing w:before="1"/>
        <w:rPr>
          <w:sz w:val="35"/>
        </w:rPr>
      </w:pPr>
    </w:p>
    <w:p>
      <w:pPr>
        <w:pStyle w:val="21"/>
        <w:numPr>
          <w:ilvl w:val="3"/>
          <w:numId w:val="4"/>
        </w:numPr>
        <w:tabs>
          <w:tab w:val="left" w:pos="1923"/>
        </w:tabs>
        <w:spacing w:before="0" w:after="0" w:line="240" w:lineRule="auto"/>
        <w:ind w:left="1922" w:right="0" w:hanging="363"/>
        <w:jc w:val="both"/>
        <w:rPr>
          <w:rFonts w:ascii="Wingdings" w:hAnsi="Wingdings"/>
          <w:sz w:val="22"/>
        </w:rPr>
      </w:pPr>
      <w:r>
        <w:rPr>
          <w:sz w:val="24"/>
        </w:rPr>
        <w:t>Is</w:t>
      </w:r>
      <w:r>
        <w:rPr>
          <w:spacing w:val="-2"/>
          <w:sz w:val="24"/>
        </w:rPr>
        <w:t xml:space="preserve"> </w:t>
      </w:r>
      <w:r>
        <w:rPr>
          <w:sz w:val="24"/>
        </w:rPr>
        <w:t>there</w:t>
      </w:r>
      <w:r>
        <w:rPr>
          <w:spacing w:val="-2"/>
          <w:sz w:val="24"/>
        </w:rPr>
        <w:t xml:space="preserve"> </w:t>
      </w:r>
      <w:r>
        <w:rPr>
          <w:sz w:val="24"/>
        </w:rPr>
        <w:t>sufficient support</w:t>
      </w:r>
      <w:r>
        <w:rPr>
          <w:spacing w:val="-4"/>
          <w:sz w:val="24"/>
        </w:rPr>
        <w:t xml:space="preserve"> </w:t>
      </w:r>
      <w:r>
        <w:rPr>
          <w:sz w:val="24"/>
        </w:rPr>
        <w:t>for</w:t>
      </w:r>
      <w:r>
        <w:rPr>
          <w:spacing w:val="-3"/>
          <w:sz w:val="24"/>
        </w:rPr>
        <w:t xml:space="preserve"> </w:t>
      </w:r>
      <w:r>
        <w:rPr>
          <w:sz w:val="24"/>
        </w:rPr>
        <w:t>the</w:t>
      </w:r>
      <w:r>
        <w:rPr>
          <w:spacing w:val="-2"/>
          <w:sz w:val="24"/>
        </w:rPr>
        <w:t xml:space="preserve"> users?</w:t>
      </w:r>
    </w:p>
    <w:p>
      <w:pPr>
        <w:pStyle w:val="21"/>
        <w:numPr>
          <w:ilvl w:val="3"/>
          <w:numId w:val="4"/>
        </w:numPr>
        <w:tabs>
          <w:tab w:val="left" w:pos="1923"/>
        </w:tabs>
        <w:spacing w:before="161" w:after="0" w:line="240" w:lineRule="auto"/>
        <w:ind w:left="1922" w:right="0" w:hanging="363"/>
        <w:jc w:val="both"/>
        <w:rPr>
          <w:rFonts w:ascii="Wingdings" w:hAnsi="Wingdings"/>
          <w:sz w:val="22"/>
        </w:rPr>
      </w:pPr>
      <w:r>
        <w:rPr>
          <w:sz w:val="24"/>
        </w:rPr>
        <w:t>Will</w:t>
      </w:r>
      <w:r>
        <w:rPr>
          <w:spacing w:val="-4"/>
          <w:sz w:val="24"/>
        </w:rPr>
        <w:t xml:space="preserve"> </w:t>
      </w:r>
      <w:r>
        <w:rPr>
          <w:sz w:val="24"/>
        </w:rPr>
        <w:t>the</w:t>
      </w:r>
      <w:r>
        <w:rPr>
          <w:spacing w:val="-3"/>
          <w:sz w:val="24"/>
        </w:rPr>
        <w:t xml:space="preserve"> </w:t>
      </w:r>
      <w:r>
        <w:rPr>
          <w:sz w:val="24"/>
        </w:rPr>
        <w:t>proposed system</w:t>
      </w:r>
      <w:r>
        <w:rPr>
          <w:spacing w:val="-2"/>
          <w:sz w:val="24"/>
        </w:rPr>
        <w:t xml:space="preserve"> </w:t>
      </w:r>
      <w:r>
        <w:rPr>
          <w:sz w:val="24"/>
        </w:rPr>
        <w:t xml:space="preserve">cause </w:t>
      </w:r>
      <w:r>
        <w:rPr>
          <w:spacing w:val="-4"/>
          <w:sz w:val="24"/>
        </w:rPr>
        <w:t>harm?</w:t>
      </w:r>
    </w:p>
    <w:p>
      <w:pPr>
        <w:pStyle w:val="11"/>
        <w:spacing w:before="118" w:line="348" w:lineRule="auto"/>
        <w:ind w:left="1404" w:right="971" w:firstLine="636"/>
        <w:jc w:val="both"/>
      </w:pPr>
      <w:r>
        <w:t>The project would be beneficial because it satisfies the objectives when developed and</w:t>
      </w:r>
      <w:r>
        <w:rPr>
          <w:spacing w:val="-2"/>
        </w:rPr>
        <w:t xml:space="preserve"> </w:t>
      </w:r>
      <w:r>
        <w:t>installed.</w:t>
      </w:r>
      <w:r>
        <w:rPr>
          <w:spacing w:val="-6"/>
        </w:rPr>
        <w:t xml:space="preserve"> </w:t>
      </w:r>
      <w:r>
        <w:t>All</w:t>
      </w:r>
      <w:r>
        <w:rPr>
          <w:spacing w:val="-4"/>
        </w:rPr>
        <w:t xml:space="preserve"> </w:t>
      </w:r>
      <w:r>
        <w:t>behavioural</w:t>
      </w:r>
      <w:r>
        <w:rPr>
          <w:spacing w:val="-4"/>
        </w:rPr>
        <w:t xml:space="preserve"> </w:t>
      </w:r>
      <w:r>
        <w:t>aspects</w:t>
      </w:r>
      <w:r>
        <w:rPr>
          <w:spacing w:val="-4"/>
        </w:rPr>
        <w:t xml:space="preserve"> </w:t>
      </w:r>
      <w:r>
        <w:t>are</w:t>
      </w:r>
      <w:r>
        <w:rPr>
          <w:spacing w:val="-3"/>
        </w:rPr>
        <w:t xml:space="preserve"> </w:t>
      </w:r>
      <w:r>
        <w:t>considered</w:t>
      </w:r>
      <w:r>
        <w:rPr>
          <w:spacing w:val="-4"/>
        </w:rPr>
        <w:t xml:space="preserve"> </w:t>
      </w:r>
      <w:r>
        <w:t>carefully</w:t>
      </w:r>
      <w:r>
        <w:rPr>
          <w:spacing w:val="-2"/>
        </w:rPr>
        <w:t xml:space="preserve"> </w:t>
      </w:r>
      <w:r>
        <w:t>and</w:t>
      </w:r>
      <w:r>
        <w:rPr>
          <w:spacing w:val="-4"/>
        </w:rPr>
        <w:t xml:space="preserve"> </w:t>
      </w:r>
      <w:r>
        <w:t>conclude</w:t>
      </w:r>
      <w:r>
        <w:rPr>
          <w:spacing w:val="-3"/>
        </w:rPr>
        <w:t xml:space="preserve"> </w:t>
      </w:r>
      <w:r>
        <w:t>that</w:t>
      </w:r>
      <w:r>
        <w:rPr>
          <w:spacing w:val="-4"/>
        </w:rPr>
        <w:t xml:space="preserve"> </w:t>
      </w:r>
      <w:r>
        <w:t>the</w:t>
      </w:r>
      <w:r>
        <w:rPr>
          <w:spacing w:val="-5"/>
        </w:rPr>
        <w:t xml:space="preserve"> </w:t>
      </w:r>
      <w:r>
        <w:t>project is behaviourally feasible.</w:t>
      </w:r>
    </w:p>
    <w:p>
      <w:pPr>
        <w:spacing w:after="0" w:line="348" w:lineRule="auto"/>
        <w:jc w:val="both"/>
        <w:sectPr>
          <w:pgSz w:w="11910" w:h="16840"/>
          <w:pgMar w:top="960" w:right="500" w:bottom="480" w:left="240" w:header="718" w:footer="274" w:gutter="0"/>
          <w:cols w:space="720" w:num="1"/>
        </w:sectPr>
      </w:pPr>
    </w:p>
    <w:p>
      <w:pPr>
        <w:pStyle w:val="11"/>
        <w:spacing w:before="1"/>
        <w:rPr>
          <w:sz w:val="27"/>
        </w:rPr>
      </w:pPr>
    </w:p>
    <w:p>
      <w:pPr>
        <w:pStyle w:val="6"/>
        <w:numPr>
          <w:ilvl w:val="1"/>
          <w:numId w:val="4"/>
        </w:numPr>
        <w:tabs>
          <w:tab w:val="left" w:pos="1606"/>
        </w:tabs>
        <w:spacing w:before="89" w:after="0" w:line="240" w:lineRule="auto"/>
        <w:ind w:left="1605" w:right="0" w:hanging="426"/>
        <w:jc w:val="left"/>
      </w:pPr>
      <w:bookmarkStart w:id="27" w:name="_TOC_250027"/>
      <w:r>
        <w:t>HARDWARE</w:t>
      </w:r>
      <w:r>
        <w:rPr>
          <w:spacing w:val="-13"/>
        </w:rPr>
        <w:t xml:space="preserve"> </w:t>
      </w:r>
      <w:r>
        <w:t>&amp;</w:t>
      </w:r>
      <w:r>
        <w:rPr>
          <w:spacing w:val="-9"/>
        </w:rPr>
        <w:t xml:space="preserve"> </w:t>
      </w:r>
      <w:r>
        <w:t>SOFTWARE</w:t>
      </w:r>
      <w:r>
        <w:rPr>
          <w:spacing w:val="-10"/>
        </w:rPr>
        <w:t xml:space="preserve"> </w:t>
      </w:r>
      <w:bookmarkEnd w:id="27"/>
      <w:r>
        <w:rPr>
          <w:spacing w:val="-2"/>
        </w:rPr>
        <w:t>REQUIREMENTS</w:t>
      </w:r>
    </w:p>
    <w:p>
      <w:pPr>
        <w:pStyle w:val="11"/>
        <w:spacing w:before="1"/>
        <w:rPr>
          <w:b/>
          <w:sz w:val="31"/>
        </w:rPr>
      </w:pPr>
    </w:p>
    <w:p>
      <w:pPr>
        <w:pStyle w:val="6"/>
        <w:numPr>
          <w:ilvl w:val="2"/>
          <w:numId w:val="4"/>
        </w:numPr>
        <w:tabs>
          <w:tab w:val="left" w:pos="2271"/>
        </w:tabs>
        <w:spacing w:before="0" w:after="0" w:line="240" w:lineRule="auto"/>
        <w:ind w:left="2270" w:right="0" w:hanging="632"/>
        <w:jc w:val="left"/>
      </w:pPr>
      <w:bookmarkStart w:id="28" w:name="_TOC_250026"/>
      <w:r>
        <w:t>HARDWARE</w:t>
      </w:r>
      <w:r>
        <w:rPr>
          <w:spacing w:val="-11"/>
        </w:rPr>
        <w:t xml:space="preserve"> </w:t>
      </w:r>
      <w:bookmarkEnd w:id="28"/>
      <w:r>
        <w:rPr>
          <w:spacing w:val="-2"/>
        </w:rPr>
        <w:t>REQUIREMENTS:</w:t>
      </w:r>
    </w:p>
    <w:p>
      <w:pPr>
        <w:pStyle w:val="11"/>
        <w:spacing w:before="232" w:line="360" w:lineRule="auto"/>
        <w:ind w:left="1632" w:right="797" w:firstLine="504"/>
        <w:jc w:val="both"/>
      </w:pPr>
      <w:r>
        <w:t>Hardware</w:t>
      </w:r>
      <w:r>
        <w:rPr>
          <w:spacing w:val="-1"/>
        </w:rPr>
        <w:t xml:space="preserve"> </w:t>
      </w:r>
      <w:r>
        <w:t>interfaces specifies</w:t>
      </w:r>
      <w:r>
        <w:rPr>
          <w:spacing w:val="-2"/>
        </w:rPr>
        <w:t xml:space="preserve"> </w:t>
      </w:r>
      <w:r>
        <w:t>the</w:t>
      </w:r>
      <w:r>
        <w:rPr>
          <w:spacing w:val="-3"/>
        </w:rPr>
        <w:t xml:space="preserve"> </w:t>
      </w:r>
      <w:r>
        <w:t>logical</w:t>
      </w:r>
      <w:r>
        <w:rPr>
          <w:spacing w:val="-2"/>
        </w:rPr>
        <w:t xml:space="preserve"> </w:t>
      </w:r>
      <w:r>
        <w:t>characteristics</w:t>
      </w:r>
      <w:r>
        <w:rPr>
          <w:spacing w:val="-2"/>
        </w:rPr>
        <w:t xml:space="preserve"> </w:t>
      </w:r>
      <w:r>
        <w:t>of</w:t>
      </w:r>
      <w:r>
        <w:rPr>
          <w:spacing w:val="-3"/>
        </w:rPr>
        <w:t xml:space="preserve"> </w:t>
      </w:r>
      <w:r>
        <w:t>each</w:t>
      </w:r>
      <w:r>
        <w:rPr>
          <w:spacing w:val="-2"/>
        </w:rPr>
        <w:t xml:space="preserve"> </w:t>
      </w:r>
      <w:r>
        <w:t>interface</w:t>
      </w:r>
      <w:r>
        <w:rPr>
          <w:spacing w:val="-1"/>
        </w:rPr>
        <w:t xml:space="preserve"> </w:t>
      </w:r>
      <w:r>
        <w:t>between the software product and the hardware components of the system. The following are some hardware requirements.</w:t>
      </w:r>
    </w:p>
    <w:p>
      <w:pPr>
        <w:pStyle w:val="11"/>
        <w:rPr>
          <w:sz w:val="28"/>
        </w:rPr>
      </w:pPr>
    </w:p>
    <w:p>
      <w:pPr>
        <w:pStyle w:val="21"/>
        <w:numPr>
          <w:ilvl w:val="3"/>
          <w:numId w:val="4"/>
        </w:numPr>
        <w:tabs>
          <w:tab w:val="left" w:pos="2624"/>
          <w:tab w:val="left" w:pos="4612"/>
          <w:tab w:val="left" w:pos="5181"/>
        </w:tabs>
        <w:spacing w:before="0" w:after="0" w:line="240" w:lineRule="auto"/>
        <w:ind w:left="2623" w:right="0" w:hanging="364"/>
        <w:jc w:val="left"/>
        <w:rPr>
          <w:rFonts w:ascii="Wingdings" w:hAnsi="Wingdings"/>
          <w:sz w:val="22"/>
        </w:rPr>
      </w:pPr>
      <w:r>
        <w:rPr>
          <w:spacing w:val="-2"/>
          <w:sz w:val="22"/>
        </w:rPr>
        <w:t>Processor</w:t>
      </w:r>
      <w:r>
        <w:rPr>
          <w:sz w:val="22"/>
        </w:rPr>
        <w:tab/>
      </w:r>
      <w:r>
        <w:rPr>
          <w:spacing w:val="-10"/>
          <w:sz w:val="22"/>
        </w:rPr>
        <w:t>:</w:t>
      </w:r>
      <w:r>
        <w:rPr>
          <w:sz w:val="22"/>
        </w:rPr>
        <w:tab/>
      </w:r>
      <w:r>
        <w:rPr>
          <w:sz w:val="22"/>
        </w:rPr>
        <w:t>Intel</w:t>
      </w:r>
      <w:r>
        <w:rPr>
          <w:spacing w:val="-11"/>
          <w:sz w:val="22"/>
        </w:rPr>
        <w:t xml:space="preserve"> </w:t>
      </w:r>
      <w:r>
        <w:rPr>
          <w:spacing w:val="-5"/>
          <w:sz w:val="22"/>
        </w:rPr>
        <w:t>i3.</w:t>
      </w:r>
    </w:p>
    <w:p>
      <w:pPr>
        <w:pStyle w:val="21"/>
        <w:numPr>
          <w:ilvl w:val="3"/>
          <w:numId w:val="4"/>
        </w:numPr>
        <w:tabs>
          <w:tab w:val="left" w:pos="2624"/>
          <w:tab w:val="left" w:pos="4612"/>
          <w:tab w:val="left" w:pos="5179"/>
        </w:tabs>
        <w:spacing w:before="97" w:after="0" w:line="240" w:lineRule="auto"/>
        <w:ind w:left="2623" w:right="0" w:hanging="364"/>
        <w:jc w:val="left"/>
        <w:rPr>
          <w:rFonts w:ascii="Wingdings" w:hAnsi="Wingdings"/>
          <w:sz w:val="22"/>
        </w:rPr>
      </w:pPr>
      <w:r>
        <w:rPr>
          <w:sz w:val="22"/>
        </w:rPr>
        <w:t>Hard</w:t>
      </w:r>
      <w:r>
        <w:rPr>
          <w:spacing w:val="-7"/>
          <w:sz w:val="22"/>
        </w:rPr>
        <w:t xml:space="preserve"> </w:t>
      </w:r>
      <w:r>
        <w:rPr>
          <w:spacing w:val="-4"/>
          <w:sz w:val="22"/>
        </w:rPr>
        <w:t>disk</w:t>
      </w:r>
      <w:r>
        <w:rPr>
          <w:sz w:val="22"/>
        </w:rPr>
        <w:tab/>
      </w:r>
      <w:r>
        <w:rPr>
          <w:spacing w:val="-10"/>
          <w:sz w:val="22"/>
        </w:rPr>
        <w:t>:</w:t>
      </w:r>
      <w:r>
        <w:rPr>
          <w:sz w:val="22"/>
        </w:rPr>
        <w:tab/>
      </w:r>
      <w:r>
        <w:rPr>
          <w:spacing w:val="-2"/>
          <w:sz w:val="22"/>
        </w:rPr>
        <w:t>100GB.</w:t>
      </w:r>
    </w:p>
    <w:p>
      <w:pPr>
        <w:pStyle w:val="21"/>
        <w:numPr>
          <w:ilvl w:val="3"/>
          <w:numId w:val="4"/>
        </w:numPr>
        <w:tabs>
          <w:tab w:val="left" w:pos="2624"/>
          <w:tab w:val="left" w:pos="4612"/>
          <w:tab w:val="left" w:pos="5121"/>
        </w:tabs>
        <w:spacing w:before="127" w:after="0" w:line="240" w:lineRule="auto"/>
        <w:ind w:left="2623" w:right="0" w:hanging="364"/>
        <w:jc w:val="left"/>
        <w:rPr>
          <w:rFonts w:ascii="Wingdings" w:hAnsi="Wingdings"/>
          <w:sz w:val="22"/>
        </w:rPr>
      </w:pPr>
      <w:r>
        <w:rPr>
          <w:spacing w:val="-5"/>
          <w:sz w:val="22"/>
        </w:rPr>
        <w:t>RAM</w:t>
      </w:r>
      <w:r>
        <w:rPr>
          <w:sz w:val="22"/>
        </w:rPr>
        <w:tab/>
      </w:r>
      <w:r>
        <w:rPr>
          <w:spacing w:val="-10"/>
          <w:sz w:val="22"/>
        </w:rPr>
        <w:t>:</w:t>
      </w:r>
      <w:r>
        <w:rPr>
          <w:sz w:val="22"/>
        </w:rPr>
        <w:tab/>
      </w:r>
      <w:r>
        <w:rPr>
          <w:spacing w:val="-4"/>
          <w:sz w:val="22"/>
        </w:rPr>
        <w:t>4GB.</w:t>
      </w:r>
    </w:p>
    <w:p>
      <w:pPr>
        <w:pStyle w:val="11"/>
      </w:pPr>
    </w:p>
    <w:p>
      <w:pPr>
        <w:pStyle w:val="11"/>
      </w:pPr>
    </w:p>
    <w:p>
      <w:pPr>
        <w:pStyle w:val="11"/>
        <w:spacing w:before="9"/>
        <w:rPr>
          <w:sz w:val="23"/>
        </w:rPr>
      </w:pPr>
    </w:p>
    <w:p>
      <w:pPr>
        <w:pStyle w:val="6"/>
        <w:numPr>
          <w:ilvl w:val="2"/>
          <w:numId w:val="4"/>
        </w:numPr>
        <w:tabs>
          <w:tab w:val="left" w:pos="2165"/>
        </w:tabs>
        <w:spacing w:before="0" w:after="0" w:line="240" w:lineRule="auto"/>
        <w:ind w:left="2164" w:right="0" w:hanging="625"/>
        <w:jc w:val="left"/>
        <w:rPr>
          <w:sz w:val="24"/>
        </w:rPr>
      </w:pPr>
      <w:bookmarkStart w:id="29" w:name="_TOC_250025"/>
      <w:r>
        <w:t>SOFTWARE</w:t>
      </w:r>
      <w:r>
        <w:rPr>
          <w:spacing w:val="-13"/>
        </w:rPr>
        <w:t xml:space="preserve"> </w:t>
      </w:r>
      <w:r>
        <w:rPr>
          <w:spacing w:val="-2"/>
        </w:rPr>
        <w:t>REQUIREMENTS</w:t>
      </w:r>
      <w:bookmarkEnd w:id="29"/>
      <w:r>
        <w:rPr>
          <w:spacing w:val="-2"/>
          <w:sz w:val="24"/>
        </w:rPr>
        <w:t>:</w:t>
      </w:r>
    </w:p>
    <w:p>
      <w:pPr>
        <w:pStyle w:val="11"/>
        <w:spacing w:before="263" w:line="360" w:lineRule="auto"/>
        <w:ind w:left="1687" w:right="798" w:firstLine="573"/>
        <w:jc w:val="both"/>
      </w:pPr>
      <w:r>
        <w:t>Software Requirements specifies the logical characteristics of each interface and software components of the system. The following are some software requirements,</w:t>
      </w:r>
    </w:p>
    <w:p>
      <w:pPr>
        <w:pStyle w:val="11"/>
        <w:spacing w:before="2"/>
      </w:pPr>
    </w:p>
    <w:p>
      <w:pPr>
        <w:pStyle w:val="21"/>
        <w:numPr>
          <w:ilvl w:val="3"/>
          <w:numId w:val="4"/>
        </w:numPr>
        <w:tabs>
          <w:tab w:val="left" w:pos="2676"/>
          <w:tab w:val="left" w:pos="4967"/>
          <w:tab w:val="left" w:pos="5572"/>
        </w:tabs>
        <w:spacing w:before="0" w:after="0" w:line="240" w:lineRule="auto"/>
        <w:ind w:left="2676" w:right="0" w:hanging="358"/>
        <w:jc w:val="left"/>
        <w:rPr>
          <w:rFonts w:ascii="Wingdings" w:hAnsi="Wingdings"/>
          <w:sz w:val="22"/>
        </w:rPr>
      </w:pPr>
      <w:r>
        <w:rPr>
          <w:sz w:val="24"/>
        </w:rPr>
        <w:t>Operating</w:t>
      </w:r>
      <w:r>
        <w:rPr>
          <w:spacing w:val="-4"/>
          <w:sz w:val="24"/>
        </w:rPr>
        <w:t xml:space="preserve"> </w:t>
      </w:r>
      <w:r>
        <w:rPr>
          <w:spacing w:val="-2"/>
          <w:sz w:val="24"/>
        </w:rPr>
        <w:t>system</w:t>
      </w:r>
      <w:r>
        <w:rPr>
          <w:sz w:val="24"/>
        </w:rPr>
        <w:tab/>
      </w:r>
      <w:r>
        <w:rPr>
          <w:spacing w:val="-10"/>
          <w:sz w:val="24"/>
        </w:rPr>
        <w:t>:</w:t>
      </w:r>
      <w:r>
        <w:rPr>
          <w:sz w:val="24"/>
        </w:rPr>
        <w:tab/>
      </w:r>
      <w:r>
        <w:rPr>
          <w:sz w:val="24"/>
        </w:rPr>
        <w:t xml:space="preserve">Windows </w:t>
      </w:r>
      <w:r>
        <w:rPr>
          <w:spacing w:val="-2"/>
          <w:sz w:val="24"/>
        </w:rPr>
        <w:t>7/8/10.</w:t>
      </w:r>
    </w:p>
    <w:p>
      <w:pPr>
        <w:pStyle w:val="21"/>
        <w:numPr>
          <w:ilvl w:val="3"/>
          <w:numId w:val="4"/>
        </w:numPr>
        <w:tabs>
          <w:tab w:val="left" w:pos="2676"/>
          <w:tab w:val="left" w:pos="4970"/>
          <w:tab w:val="left" w:pos="5572"/>
        </w:tabs>
        <w:spacing w:before="108" w:after="0" w:line="240" w:lineRule="auto"/>
        <w:ind w:left="2676" w:right="0" w:hanging="358"/>
        <w:jc w:val="left"/>
        <w:rPr>
          <w:rFonts w:ascii="Wingdings" w:hAnsi="Wingdings"/>
          <w:sz w:val="24"/>
        </w:rPr>
      </w:pPr>
      <w:r>
        <w:rPr>
          <w:spacing w:val="-2"/>
          <w:sz w:val="24"/>
        </w:rPr>
        <w:t>Language</w:t>
      </w:r>
      <w:r>
        <w:rPr>
          <w:sz w:val="24"/>
        </w:rPr>
        <w:tab/>
      </w:r>
      <w:r>
        <w:rPr>
          <w:spacing w:val="-10"/>
          <w:sz w:val="24"/>
        </w:rPr>
        <w:t>:</w:t>
      </w:r>
      <w:r>
        <w:rPr>
          <w:sz w:val="24"/>
        </w:rPr>
        <w:tab/>
      </w:r>
      <w:r>
        <w:rPr>
          <w:spacing w:val="-2"/>
          <w:sz w:val="24"/>
        </w:rPr>
        <w:t>Python.</w:t>
      </w:r>
    </w:p>
    <w:p>
      <w:pPr>
        <w:pStyle w:val="21"/>
        <w:numPr>
          <w:ilvl w:val="3"/>
          <w:numId w:val="4"/>
        </w:numPr>
        <w:tabs>
          <w:tab w:val="left" w:pos="2676"/>
          <w:tab w:val="left" w:pos="4994"/>
          <w:tab w:val="left" w:pos="5572"/>
        </w:tabs>
        <w:spacing w:before="65" w:after="0" w:line="240" w:lineRule="auto"/>
        <w:ind w:left="2676" w:right="0" w:hanging="358"/>
        <w:jc w:val="left"/>
        <w:rPr>
          <w:rFonts w:ascii="Wingdings" w:hAnsi="Wingdings"/>
          <w:sz w:val="24"/>
        </w:rPr>
      </w:pPr>
      <w:r>
        <w:rPr>
          <w:spacing w:val="-5"/>
          <w:sz w:val="24"/>
        </w:rPr>
        <w:t>IDE</w:t>
      </w:r>
      <w:r>
        <w:rPr>
          <w:sz w:val="24"/>
        </w:rPr>
        <w:tab/>
      </w:r>
      <w:r>
        <w:rPr>
          <w:spacing w:val="-10"/>
          <w:sz w:val="24"/>
        </w:rPr>
        <w:t>:</w:t>
      </w:r>
      <w:r>
        <w:rPr>
          <w:sz w:val="24"/>
        </w:rPr>
        <w:tab/>
      </w:r>
      <w:r>
        <w:rPr>
          <w:spacing w:val="-2"/>
          <w:sz w:val="24"/>
        </w:rPr>
        <w:t>PyCharm.</w:t>
      </w:r>
    </w:p>
    <w:p>
      <w:pPr>
        <w:spacing w:after="0" w:line="240" w:lineRule="auto"/>
        <w:jc w:val="left"/>
        <w:rPr>
          <w:rFonts w:ascii="Wingdings" w:hAnsi="Wingdings"/>
          <w:sz w:val="24"/>
        </w:rPr>
        <w:sectPr>
          <w:headerReference r:id="rId16" w:type="default"/>
          <w:footerReference r:id="rId17" w:type="default"/>
          <w:pgSz w:w="11910" w:h="16840"/>
          <w:pgMar w:top="960" w:right="500" w:bottom="940" w:left="240" w:header="718" w:footer="747" w:gutter="0"/>
          <w:cols w:space="720" w:num="1"/>
        </w:sect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4"/>
        <w:rPr>
          <w:sz w:val="18"/>
        </w:rPr>
      </w:pPr>
    </w:p>
    <w:p>
      <w:pPr>
        <w:pStyle w:val="2"/>
        <w:numPr>
          <w:ilvl w:val="0"/>
          <w:numId w:val="2"/>
        </w:numPr>
        <w:tabs>
          <w:tab w:val="left" w:pos="2993"/>
        </w:tabs>
        <w:spacing w:before="69" w:after="0" w:line="240" w:lineRule="auto"/>
        <w:ind w:left="2992" w:right="0" w:hanging="721"/>
        <w:jc w:val="left"/>
      </w:pPr>
      <w:bookmarkStart w:id="30" w:name="_TOC_250024"/>
      <w:r>
        <w:rPr>
          <w:spacing w:val="-2"/>
        </w:rPr>
        <w:t>A</w:t>
      </w:r>
      <w:bookmarkEnd w:id="30"/>
      <w:r>
        <w:rPr>
          <w:spacing w:val="-2"/>
        </w:rPr>
        <w:t>RCHITECTURE</w:t>
      </w:r>
    </w:p>
    <w:p>
      <w:pPr>
        <w:spacing w:after="0" w:line="240" w:lineRule="auto"/>
        <w:jc w:val="left"/>
        <w:sectPr>
          <w:headerReference r:id="rId18" w:type="default"/>
          <w:footerReference r:id="rId19" w:type="default"/>
          <w:pgSz w:w="11910" w:h="16840"/>
          <w:pgMar w:top="1580" w:right="500" w:bottom="280" w:left="240" w:header="0" w:footer="0" w:gutter="0"/>
          <w:cols w:space="720" w:num="1"/>
        </w:sectPr>
      </w:pPr>
    </w:p>
    <w:p>
      <w:pPr>
        <w:pStyle w:val="11"/>
        <w:rPr>
          <w:b/>
          <w:sz w:val="20"/>
        </w:rPr>
      </w:pPr>
    </w:p>
    <w:p>
      <w:pPr>
        <w:pStyle w:val="11"/>
        <w:spacing w:before="11"/>
        <w:rPr>
          <w:b/>
          <w:sz w:val="27"/>
        </w:rPr>
      </w:pPr>
    </w:p>
    <w:p>
      <w:pPr>
        <w:pStyle w:val="4"/>
        <w:numPr>
          <w:ilvl w:val="0"/>
          <w:numId w:val="0"/>
        </w:numPr>
        <w:tabs>
          <w:tab w:val="left" w:pos="4567"/>
        </w:tabs>
        <w:spacing w:before="86" w:after="0" w:line="240" w:lineRule="auto"/>
        <w:ind w:left="335" w:leftChars="0" w:right="0" w:rightChars="0"/>
        <w:jc w:val="center"/>
        <w:rPr>
          <w:sz w:val="30"/>
        </w:rPr>
      </w:pPr>
      <w:bookmarkStart w:id="31" w:name="3.ARCHITECTURE"/>
      <w:bookmarkEnd w:id="31"/>
      <w:r>
        <w:rPr>
          <w:rFonts w:hint="default"/>
          <w:spacing w:val="-2"/>
          <w:lang w:val="en-IN"/>
        </w:rPr>
        <w:t>3.</w:t>
      </w:r>
      <w:r>
        <w:rPr>
          <w:spacing w:val="-2"/>
        </w:rPr>
        <w:t>ARCHITECTURE</w:t>
      </w:r>
    </w:p>
    <w:p>
      <w:pPr>
        <w:pStyle w:val="11"/>
        <w:spacing w:before="4"/>
        <w:rPr>
          <w:b/>
          <w:sz w:val="27"/>
        </w:rPr>
      </w:pPr>
    </w:p>
    <w:p>
      <w:pPr>
        <w:pStyle w:val="6"/>
        <w:numPr>
          <w:ilvl w:val="1"/>
          <w:numId w:val="6"/>
        </w:numPr>
        <w:tabs>
          <w:tab w:val="left" w:pos="1404"/>
        </w:tabs>
        <w:spacing w:before="0" w:after="0" w:line="240" w:lineRule="auto"/>
        <w:ind w:left="1404" w:right="0" w:hanging="425"/>
        <w:jc w:val="left"/>
      </w:pPr>
      <w:bookmarkStart w:id="32" w:name="_TOC_250023"/>
      <w:r>
        <w:t>PROJECT</w:t>
      </w:r>
      <w:r>
        <w:rPr>
          <w:spacing w:val="-12"/>
        </w:rPr>
        <w:t xml:space="preserve"> </w:t>
      </w:r>
      <w:bookmarkEnd w:id="32"/>
      <w:r>
        <w:rPr>
          <w:spacing w:val="-2"/>
        </w:rPr>
        <w:t>ARCHITECTURE</w:t>
      </w:r>
    </w:p>
    <w:p>
      <w:pPr>
        <w:pStyle w:val="11"/>
        <w:spacing w:before="7"/>
        <w:rPr>
          <w:b/>
          <w:sz w:val="32"/>
        </w:rPr>
      </w:pPr>
    </w:p>
    <w:p>
      <w:pPr>
        <w:pStyle w:val="11"/>
        <w:spacing w:before="1" w:line="360" w:lineRule="auto"/>
        <w:ind w:left="100" w:firstLine="1320"/>
      </w:pPr>
      <w:r>
        <w:t>This</w:t>
      </w:r>
      <w:r>
        <w:rPr>
          <w:spacing w:val="38"/>
        </w:rPr>
        <w:t xml:space="preserve"> </w:t>
      </w:r>
      <w:r>
        <w:t>project</w:t>
      </w:r>
      <w:r>
        <w:rPr>
          <w:spacing w:val="40"/>
        </w:rPr>
        <w:t xml:space="preserve"> </w:t>
      </w:r>
      <w:r>
        <w:t>architecture</w:t>
      </w:r>
      <w:r>
        <w:rPr>
          <w:spacing w:val="40"/>
        </w:rPr>
        <w:t xml:space="preserve"> </w:t>
      </w:r>
      <w:r>
        <w:t>shows</w:t>
      </w:r>
      <w:r>
        <w:rPr>
          <w:spacing w:val="40"/>
        </w:rPr>
        <w:t xml:space="preserve"> </w:t>
      </w:r>
      <w:r>
        <w:t>the</w:t>
      </w:r>
      <w:r>
        <w:rPr>
          <w:spacing w:val="39"/>
        </w:rPr>
        <w:t xml:space="preserve"> </w:t>
      </w:r>
      <w:r>
        <w:t>procedure</w:t>
      </w:r>
      <w:r>
        <w:rPr>
          <w:spacing w:val="40"/>
        </w:rPr>
        <w:t xml:space="preserve"> </w:t>
      </w:r>
      <w:r>
        <w:t>followed</w:t>
      </w:r>
      <w:r>
        <w:rPr>
          <w:spacing w:val="40"/>
        </w:rPr>
        <w:t xml:space="preserve"> </w:t>
      </w:r>
      <w:r>
        <w:t>for</w:t>
      </w:r>
      <w:r>
        <w:rPr>
          <w:spacing w:val="39"/>
        </w:rPr>
        <w:t xml:space="preserve"> </w:t>
      </w:r>
      <w:r>
        <w:t>AI</w:t>
      </w:r>
      <w:r>
        <w:rPr>
          <w:spacing w:val="40"/>
        </w:rPr>
        <w:t xml:space="preserve"> </w:t>
      </w:r>
      <w:r>
        <w:t>Model</w:t>
      </w:r>
      <w:r>
        <w:rPr>
          <w:spacing w:val="40"/>
        </w:rPr>
        <w:t xml:space="preserve"> </w:t>
      </w:r>
      <w:r>
        <w:t>for</w:t>
      </w:r>
      <w:r>
        <w:rPr>
          <w:spacing w:val="40"/>
        </w:rPr>
        <w:t xml:space="preserve"> </w:t>
      </w:r>
      <w:r>
        <w:t>Digital</w:t>
      </w:r>
      <w:r>
        <w:rPr>
          <w:spacing w:val="40"/>
        </w:rPr>
        <w:t xml:space="preserve"> </w:t>
      </w:r>
      <w:r>
        <w:t>Evaluation</w:t>
      </w:r>
      <w:r>
        <w:rPr>
          <w:spacing w:val="40"/>
        </w:rPr>
        <w:t xml:space="preserve"> </w:t>
      </w:r>
      <w:r>
        <w:t>of Descriptive Answers</w:t>
      </w: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1"/>
        <w:rPr>
          <w:sz w:val="14"/>
        </w:rPr>
      </w:pPr>
      <w:r>
        <w:drawing>
          <wp:anchor distT="0" distB="0" distL="0" distR="0" simplePos="0" relativeHeight="251660288" behindDoc="0" locked="0" layoutInCell="1" allowOverlap="1">
            <wp:simplePos x="0" y="0"/>
            <wp:positionH relativeFrom="page">
              <wp:posOffset>941705</wp:posOffset>
            </wp:positionH>
            <wp:positionV relativeFrom="paragraph">
              <wp:posOffset>118110</wp:posOffset>
            </wp:positionV>
            <wp:extent cx="5765165" cy="4573905"/>
            <wp:effectExtent l="0" t="0" r="0" b="0"/>
            <wp:wrapTopAndBottom/>
            <wp:docPr id="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jpeg"/>
                    <pic:cNvPicPr>
                      <a:picLocks noChangeAspect="1"/>
                    </pic:cNvPicPr>
                  </pic:nvPicPr>
                  <pic:blipFill>
                    <a:blip r:embed="rId58" cstate="print"/>
                    <a:stretch>
                      <a:fillRect/>
                    </a:stretch>
                  </pic:blipFill>
                  <pic:spPr>
                    <a:xfrm>
                      <a:off x="0" y="0"/>
                      <a:ext cx="5764993" cy="4573714"/>
                    </a:xfrm>
                    <a:prstGeom prst="rect">
                      <a:avLst/>
                    </a:prstGeom>
                  </pic:spPr>
                </pic:pic>
              </a:graphicData>
            </a:graphic>
          </wp:anchor>
        </w:drawing>
      </w:r>
    </w:p>
    <w:p>
      <w:pPr>
        <w:pStyle w:val="11"/>
        <w:rPr>
          <w:sz w:val="26"/>
        </w:rPr>
      </w:pPr>
    </w:p>
    <w:p>
      <w:pPr>
        <w:pStyle w:val="11"/>
        <w:rPr>
          <w:sz w:val="26"/>
        </w:rPr>
      </w:pPr>
    </w:p>
    <w:p>
      <w:pPr>
        <w:pStyle w:val="11"/>
        <w:rPr>
          <w:sz w:val="26"/>
        </w:rPr>
      </w:pPr>
    </w:p>
    <w:p>
      <w:pPr>
        <w:pStyle w:val="11"/>
        <w:rPr>
          <w:sz w:val="26"/>
        </w:rPr>
      </w:pPr>
    </w:p>
    <w:p>
      <w:pPr>
        <w:pStyle w:val="11"/>
        <w:spacing w:before="8"/>
        <w:rPr>
          <w:sz w:val="28"/>
        </w:rPr>
      </w:pPr>
    </w:p>
    <w:p>
      <w:pPr>
        <w:pStyle w:val="11"/>
        <w:ind w:left="3681"/>
      </w:pPr>
      <w:r>
        <w:t>Figure</w:t>
      </w:r>
      <w:r>
        <w:rPr>
          <w:spacing w:val="-3"/>
        </w:rPr>
        <w:t xml:space="preserve"> </w:t>
      </w:r>
      <w:r>
        <w:t>3.1:</w:t>
      </w:r>
      <w:r>
        <w:rPr>
          <w:spacing w:val="-4"/>
        </w:rPr>
        <w:t xml:space="preserve"> </w:t>
      </w:r>
      <w:r>
        <w:t xml:space="preserve">Project </w:t>
      </w:r>
      <w:r>
        <w:rPr>
          <w:spacing w:val="-2"/>
        </w:rPr>
        <w:t>Architecture</w:t>
      </w:r>
    </w:p>
    <w:p>
      <w:pPr>
        <w:spacing w:after="0"/>
        <w:sectPr>
          <w:headerReference r:id="rId20" w:type="default"/>
          <w:footerReference r:id="rId21" w:type="default"/>
          <w:pgSz w:w="11910" w:h="16840"/>
          <w:pgMar w:top="880" w:right="500" w:bottom="560" w:left="240" w:header="718" w:footer="370" w:gutter="0"/>
          <w:pgNumType w:start="6"/>
          <w:cols w:space="720" w:num="1"/>
        </w:sectPr>
      </w:pPr>
    </w:p>
    <w:p>
      <w:pPr>
        <w:pStyle w:val="11"/>
        <w:rPr>
          <w:sz w:val="20"/>
        </w:rPr>
      </w:pPr>
    </w:p>
    <w:p>
      <w:pPr>
        <w:pStyle w:val="11"/>
        <w:spacing w:before="6"/>
        <w:rPr>
          <w:sz w:val="22"/>
        </w:rPr>
      </w:pPr>
    </w:p>
    <w:p>
      <w:pPr>
        <w:pStyle w:val="6"/>
        <w:numPr>
          <w:ilvl w:val="1"/>
          <w:numId w:val="6"/>
        </w:numPr>
        <w:tabs>
          <w:tab w:val="left" w:pos="1464"/>
        </w:tabs>
        <w:spacing w:before="90" w:after="0" w:line="240" w:lineRule="auto"/>
        <w:ind w:left="1464" w:right="0" w:hanging="425"/>
        <w:jc w:val="left"/>
      </w:pPr>
      <w:bookmarkStart w:id="33" w:name="_TOC_250022"/>
      <w:r>
        <w:t>MODULE</w:t>
      </w:r>
      <w:r>
        <w:rPr>
          <w:spacing w:val="-12"/>
        </w:rPr>
        <w:t xml:space="preserve"> </w:t>
      </w:r>
      <w:bookmarkEnd w:id="33"/>
      <w:r>
        <w:rPr>
          <w:spacing w:val="-2"/>
        </w:rPr>
        <w:t>DESCRIPTION</w:t>
      </w:r>
    </w:p>
    <w:p>
      <w:pPr>
        <w:pStyle w:val="11"/>
        <w:spacing w:before="241"/>
        <w:ind w:left="1701" w:right="117"/>
        <w:jc w:val="both"/>
      </w:pPr>
      <w:r>
        <w:rPr>
          <w:b/>
        </w:rPr>
        <w:t>Login:</w:t>
      </w:r>
      <w:r>
        <w:rPr>
          <w:b/>
          <w:spacing w:val="40"/>
        </w:rPr>
        <w:t xml:space="preserve">  </w:t>
      </w:r>
      <w:r>
        <w:t>The admin is authenticated using his user id and password. Once authentication is</w:t>
      </w:r>
      <w:r>
        <w:rPr>
          <w:spacing w:val="80"/>
        </w:rPr>
        <w:t xml:space="preserve"> </w:t>
      </w:r>
      <w:r>
        <w:t>done, the admin can add questions and their respective answers in the database. The admin can also</w:t>
      </w:r>
      <w:r>
        <w:rPr>
          <w:spacing w:val="-2"/>
        </w:rPr>
        <w:t xml:space="preserve"> </w:t>
      </w:r>
      <w:r>
        <w:t>add</w:t>
      </w:r>
      <w:r>
        <w:rPr>
          <w:spacing w:val="-2"/>
        </w:rPr>
        <w:t xml:space="preserve"> </w:t>
      </w:r>
      <w:r>
        <w:t>subjects,</w:t>
      </w:r>
      <w:r>
        <w:rPr>
          <w:spacing w:val="-2"/>
        </w:rPr>
        <w:t xml:space="preserve"> </w:t>
      </w:r>
      <w:r>
        <w:t>students</w:t>
      </w:r>
      <w:r>
        <w:rPr>
          <w:spacing w:val="-2"/>
        </w:rPr>
        <w:t xml:space="preserve"> </w:t>
      </w:r>
      <w:r>
        <w:t>and</w:t>
      </w:r>
      <w:r>
        <w:rPr>
          <w:spacing w:val="-3"/>
        </w:rPr>
        <w:t xml:space="preserve"> </w:t>
      </w:r>
      <w:r>
        <w:t>tests</w:t>
      </w:r>
      <w:r>
        <w:rPr>
          <w:spacing w:val="-2"/>
        </w:rPr>
        <w:t xml:space="preserve"> </w:t>
      </w:r>
      <w:r>
        <w:t>for</w:t>
      </w:r>
      <w:r>
        <w:rPr>
          <w:spacing w:val="-1"/>
        </w:rPr>
        <w:t xml:space="preserve"> </w:t>
      </w:r>
      <w:r>
        <w:t>those</w:t>
      </w:r>
      <w:r>
        <w:rPr>
          <w:spacing w:val="-3"/>
        </w:rPr>
        <w:t xml:space="preserve"> </w:t>
      </w:r>
      <w:r>
        <w:t>students.</w:t>
      </w:r>
      <w:r>
        <w:rPr>
          <w:spacing w:val="-2"/>
        </w:rPr>
        <w:t xml:space="preserve"> </w:t>
      </w:r>
      <w:r>
        <w:t>The</w:t>
      </w:r>
      <w:r>
        <w:rPr>
          <w:spacing w:val="-3"/>
        </w:rPr>
        <w:t xml:space="preserve"> </w:t>
      </w:r>
      <w:r>
        <w:t>admin</w:t>
      </w:r>
      <w:r>
        <w:rPr>
          <w:spacing w:val="-2"/>
        </w:rPr>
        <w:t xml:space="preserve"> </w:t>
      </w:r>
      <w:r>
        <w:t>needs to</w:t>
      </w:r>
      <w:r>
        <w:rPr>
          <w:spacing w:val="-5"/>
        </w:rPr>
        <w:t xml:space="preserve"> </w:t>
      </w:r>
      <w:r>
        <w:t>keep all</w:t>
      </w:r>
      <w:r>
        <w:rPr>
          <w:spacing w:val="-2"/>
        </w:rPr>
        <w:t xml:space="preserve"> </w:t>
      </w:r>
      <w:r>
        <w:t>the</w:t>
      </w:r>
      <w:r>
        <w:rPr>
          <w:spacing w:val="-3"/>
        </w:rPr>
        <w:t xml:space="preserve"> </w:t>
      </w:r>
      <w:r>
        <w:t>keywords from the answer in capital letters. The user logs in with test test link given by the admin</w:t>
      </w:r>
      <w:r>
        <w:rPr>
          <w:spacing w:val="40"/>
        </w:rPr>
        <w:t xml:space="preserve"> </w:t>
      </w:r>
      <w:r>
        <w:t>password If all the credentials are satisfied then the student is redirected to the page where the question and a text box for the answer is displayed. The user can then write the answer for the question</w:t>
      </w:r>
      <w:r>
        <w:rPr>
          <w:spacing w:val="-3"/>
        </w:rPr>
        <w:t xml:space="preserve"> </w:t>
      </w:r>
      <w:r>
        <w:t>displayed. After completing the</w:t>
      </w:r>
      <w:r>
        <w:rPr>
          <w:spacing w:val="-1"/>
        </w:rPr>
        <w:t xml:space="preserve"> </w:t>
      </w:r>
      <w:r>
        <w:t>answer, he</w:t>
      </w:r>
      <w:r>
        <w:rPr>
          <w:spacing w:val="-1"/>
        </w:rPr>
        <w:t xml:space="preserve"> </w:t>
      </w:r>
      <w:r>
        <w:t>or she</w:t>
      </w:r>
      <w:r>
        <w:rPr>
          <w:spacing w:val="-1"/>
        </w:rPr>
        <w:t xml:space="preserve"> </w:t>
      </w:r>
      <w:r>
        <w:t>can submit</w:t>
      </w:r>
      <w:r>
        <w:rPr>
          <w:spacing w:val="-2"/>
        </w:rPr>
        <w:t xml:space="preserve"> </w:t>
      </w:r>
      <w:r>
        <w:t>the</w:t>
      </w:r>
      <w:r>
        <w:rPr>
          <w:spacing w:val="-1"/>
        </w:rPr>
        <w:t xml:space="preserve"> </w:t>
      </w:r>
      <w:r>
        <w:t>answer for evaluation.</w:t>
      </w:r>
    </w:p>
    <w:p>
      <w:pPr>
        <w:pStyle w:val="11"/>
        <w:spacing w:before="9"/>
        <w:rPr>
          <w:sz w:val="20"/>
        </w:rPr>
      </w:pPr>
    </w:p>
    <w:p>
      <w:pPr>
        <w:pStyle w:val="11"/>
        <w:spacing w:before="1"/>
        <w:ind w:left="1699" w:right="118"/>
        <w:jc w:val="both"/>
      </w:pPr>
      <w:r>
        <w:rPr>
          <w:b/>
        </w:rPr>
        <w:t xml:space="preserve">Upload Answers: </w:t>
      </w:r>
      <w:r>
        <w:t>The students answers are uploaded and sent to Processing Module and the Model Answers are also uploaded and sent to Processing Module.The answer is a subjective response from the student that is to be evaluated. It usually contains some or all of the keywords and spans 1 to a few sentences depending on the type of question and the student’s writing style. It almost always contains synonym words compared to the</w:t>
      </w:r>
      <w:r>
        <w:rPr>
          <w:spacing w:val="-1"/>
        </w:rPr>
        <w:t xml:space="preserve"> </w:t>
      </w:r>
      <w:r>
        <w:t>solution and, therefore,requires much more semantic care when processing.</w:t>
      </w:r>
    </w:p>
    <w:p>
      <w:pPr>
        <w:pStyle w:val="11"/>
        <w:spacing w:before="10"/>
        <w:rPr>
          <w:sz w:val="20"/>
        </w:rPr>
      </w:pPr>
    </w:p>
    <w:p>
      <w:pPr>
        <w:pStyle w:val="11"/>
        <w:ind w:left="1699" w:right="119"/>
        <w:jc w:val="both"/>
      </w:pPr>
      <w:r>
        <w:rPr>
          <w:b/>
        </w:rPr>
        <w:t>Processing Module</w:t>
      </w:r>
      <w:r>
        <w:t>: In this Module the Answers are Processed and sent to Database After</w:t>
      </w:r>
      <w:r>
        <w:rPr>
          <w:spacing w:val="40"/>
        </w:rPr>
        <w:t xml:space="preserve"> </w:t>
      </w:r>
      <w:r>
        <w:t>taking inputs from the user, both the solution and the answer go through some preprocessing steps, which involve tokenization, stemming, lemmatization, stop words removal,case folding, ﬁnding, and attaching synonyms to the text</w:t>
      </w:r>
    </w:p>
    <w:p>
      <w:pPr>
        <w:pStyle w:val="11"/>
        <w:spacing w:before="10"/>
        <w:rPr>
          <w:sz w:val="20"/>
        </w:rPr>
      </w:pPr>
    </w:p>
    <w:p>
      <w:pPr>
        <w:pStyle w:val="11"/>
        <w:ind w:left="1699" w:right="118"/>
        <w:jc w:val="both"/>
      </w:pPr>
      <w:r>
        <w:rPr>
          <w:b/>
        </w:rPr>
        <w:t xml:space="preserve">Database: </w:t>
      </w:r>
      <w:r>
        <w:t>Database is used to store the data and to get data when required. Here in this data</w:t>
      </w:r>
      <w:r>
        <w:rPr>
          <w:spacing w:val="40"/>
        </w:rPr>
        <w:t xml:space="preserve"> </w:t>
      </w:r>
      <w:r>
        <w:t>base the model answer is uploaded by the admin and the solution which is uploaded bay the student is also stored these model answers and the solutions are further used to train the model and evaluate the solutions subbmitted by the student. The database also stores the marks secured by the students .</w:t>
      </w:r>
    </w:p>
    <w:p>
      <w:pPr>
        <w:pStyle w:val="11"/>
        <w:spacing w:before="8"/>
        <w:rPr>
          <w:sz w:val="20"/>
        </w:rPr>
      </w:pPr>
    </w:p>
    <w:p>
      <w:pPr>
        <w:pStyle w:val="11"/>
        <w:ind w:left="1699" w:right="117"/>
        <w:jc w:val="both"/>
      </w:pPr>
      <w:r>
        <w:rPr>
          <w:b/>
        </w:rPr>
        <w:t xml:space="preserve">Answer Comparison: </w:t>
      </w:r>
      <w:r>
        <w:t>The Student Answers and Model Answers are Compared in this Module.After taking inputs from the user, both the solution and the answer go through some preprocessing steps, which involve tokenization, stemming, lemmatization, stop words removal,case folding, ﬁnding, and attaching synonyms to the text</w:t>
      </w:r>
    </w:p>
    <w:p>
      <w:pPr>
        <w:pStyle w:val="11"/>
      </w:pPr>
    </w:p>
    <w:p>
      <w:pPr>
        <w:pStyle w:val="11"/>
        <w:ind w:left="1701" w:right="118"/>
        <w:jc w:val="both"/>
      </w:pPr>
      <w:r>
        <w:rPr>
          <w:b/>
        </w:rPr>
        <w:t>Results</w:t>
      </w:r>
      <w:r>
        <w:t>: In this Module the Answers are Weighted and Marks are Projected to the User. It takes input from the learning module and validates the overall score with the class obtained from the learning module.Suppose the class matches the score. The score is considered ﬁnalized. If the class</w:t>
      </w:r>
      <w:r>
        <w:rPr>
          <w:spacing w:val="-2"/>
        </w:rPr>
        <w:t xml:space="preserve"> </w:t>
      </w:r>
      <w:r>
        <w:t>does not</w:t>
      </w:r>
      <w:r>
        <w:rPr>
          <w:spacing w:val="-2"/>
        </w:rPr>
        <w:t xml:space="preserve"> </w:t>
      </w:r>
      <w:r>
        <w:t>match</w:t>
      </w:r>
      <w:r>
        <w:rPr>
          <w:spacing w:val="-2"/>
        </w:rPr>
        <w:t xml:space="preserve"> </w:t>
      </w:r>
      <w:r>
        <w:t>the</w:t>
      </w:r>
      <w:r>
        <w:rPr>
          <w:spacing w:val="-3"/>
        </w:rPr>
        <w:t xml:space="preserve"> </w:t>
      </w:r>
      <w:r>
        <w:t>score, then the</w:t>
      </w:r>
      <w:r>
        <w:rPr>
          <w:spacing w:val="-3"/>
        </w:rPr>
        <w:t xml:space="preserve"> </w:t>
      </w:r>
      <w:r>
        <w:t>addition</w:t>
      </w:r>
      <w:r>
        <w:rPr>
          <w:spacing w:val="-2"/>
        </w:rPr>
        <w:t xml:space="preserve"> </w:t>
      </w:r>
      <w:r>
        <w:t>or</w:t>
      </w:r>
      <w:r>
        <w:rPr>
          <w:spacing w:val="-1"/>
        </w:rPr>
        <w:t xml:space="preserve"> </w:t>
      </w:r>
      <w:r>
        <w:t>deduction</w:t>
      </w:r>
      <w:r>
        <w:rPr>
          <w:spacing w:val="-2"/>
        </w:rPr>
        <w:t xml:space="preserve"> </w:t>
      </w:r>
      <w:r>
        <w:t>of</w:t>
      </w:r>
      <w:r>
        <w:rPr>
          <w:spacing w:val="-1"/>
        </w:rPr>
        <w:t xml:space="preserve"> </w:t>
      </w:r>
      <w:r>
        <w:t>half</w:t>
      </w:r>
      <w:r>
        <w:rPr>
          <w:spacing w:val="-3"/>
        </w:rPr>
        <w:t xml:space="preserve"> </w:t>
      </w:r>
      <w:r>
        <w:t>the</w:t>
      </w:r>
      <w:r>
        <w:rPr>
          <w:spacing w:val="-1"/>
        </w:rPr>
        <w:t xml:space="preserve"> </w:t>
      </w:r>
      <w:r>
        <w:t>number</w:t>
      </w:r>
      <w:r>
        <w:rPr>
          <w:spacing w:val="-3"/>
        </w:rPr>
        <w:t xml:space="preserve"> </w:t>
      </w:r>
      <w:r>
        <w:t>of</w:t>
      </w:r>
      <w:r>
        <w:rPr>
          <w:spacing w:val="-1"/>
        </w:rPr>
        <w:t xml:space="preserve"> </w:t>
      </w:r>
      <w:r>
        <w:t>values in</w:t>
      </w:r>
      <w:r>
        <w:rPr>
          <w:spacing w:val="-5"/>
        </w:rPr>
        <w:t xml:space="preserve"> </w:t>
      </w:r>
      <w:r>
        <w:t>that range</w:t>
      </w:r>
      <w:r>
        <w:rPr>
          <w:spacing w:val="-2"/>
        </w:rPr>
        <w:t xml:space="preserve"> </w:t>
      </w:r>
      <w:r>
        <w:t>is</w:t>
      </w:r>
      <w:r>
        <w:rPr>
          <w:spacing w:val="-1"/>
        </w:rPr>
        <w:t xml:space="preserve"> </w:t>
      </w:r>
      <w:r>
        <w:t>made</w:t>
      </w:r>
      <w:r>
        <w:rPr>
          <w:spacing w:val="-2"/>
        </w:rPr>
        <w:t xml:space="preserve"> </w:t>
      </w:r>
      <w:r>
        <w:t>based on</w:t>
      </w:r>
      <w:r>
        <w:rPr>
          <w:spacing w:val="-3"/>
        </w:rPr>
        <w:t xml:space="preserve"> </w:t>
      </w:r>
      <w:r>
        <w:t>whether the</w:t>
      </w:r>
      <w:r>
        <w:rPr>
          <w:spacing w:val="-2"/>
        </w:rPr>
        <w:t xml:space="preserve"> </w:t>
      </w:r>
      <w:r>
        <w:t>model</w:t>
      </w:r>
      <w:r>
        <w:rPr>
          <w:spacing w:val="-1"/>
        </w:rPr>
        <w:t xml:space="preserve"> </w:t>
      </w:r>
      <w:r>
        <w:t>suggested</w:t>
      </w:r>
      <w:r>
        <w:rPr>
          <w:spacing w:val="-1"/>
        </w:rPr>
        <w:t xml:space="preserve"> </w:t>
      </w:r>
      <w:r>
        <w:t>score</w:t>
      </w:r>
      <w:r>
        <w:rPr>
          <w:spacing w:val="-2"/>
        </w:rPr>
        <w:t xml:space="preserve"> </w:t>
      </w:r>
      <w:r>
        <w:t>is</w:t>
      </w:r>
      <w:r>
        <w:rPr>
          <w:spacing w:val="-1"/>
        </w:rPr>
        <w:t xml:space="preserve"> </w:t>
      </w:r>
      <w:r>
        <w:t>greater</w:t>
      </w:r>
      <w:r>
        <w:rPr>
          <w:spacing w:val="-2"/>
        </w:rPr>
        <w:t xml:space="preserve"> </w:t>
      </w:r>
      <w:r>
        <w:t>or</w:t>
      </w:r>
      <w:r>
        <w:rPr>
          <w:spacing w:val="-2"/>
        </w:rPr>
        <w:t xml:space="preserve"> </w:t>
      </w:r>
      <w:r>
        <w:t>lesser than</w:t>
      </w:r>
      <w:r>
        <w:rPr>
          <w:spacing w:val="-1"/>
        </w:rPr>
        <w:t xml:space="preserve"> </w:t>
      </w:r>
      <w:r>
        <w:t>the</w:t>
      </w:r>
      <w:r>
        <w:rPr>
          <w:spacing w:val="-3"/>
        </w:rPr>
        <w:t xml:space="preserve"> </w:t>
      </w:r>
      <w:r>
        <w:t>Similarity equivalent score</w:t>
      </w:r>
    </w:p>
    <w:p>
      <w:pPr>
        <w:spacing w:after="0"/>
        <w:jc w:val="both"/>
        <w:sectPr>
          <w:pgSz w:w="11910" w:h="16840"/>
          <w:pgMar w:top="880" w:right="500" w:bottom="560" w:left="240" w:header="718" w:footer="370" w:gutter="0"/>
          <w:cols w:space="720" w:num="1"/>
        </w:sectPr>
      </w:pPr>
    </w:p>
    <w:p>
      <w:pPr>
        <w:pStyle w:val="11"/>
        <w:spacing w:before="8"/>
        <w:rPr>
          <w:sz w:val="16"/>
        </w:rPr>
      </w:pPr>
    </w:p>
    <w:p>
      <w:pPr>
        <w:pStyle w:val="6"/>
        <w:numPr>
          <w:ilvl w:val="1"/>
          <w:numId w:val="6"/>
        </w:numPr>
        <w:tabs>
          <w:tab w:val="left" w:pos="1606"/>
        </w:tabs>
        <w:spacing w:before="89" w:after="0" w:line="240" w:lineRule="auto"/>
        <w:ind w:left="1605" w:right="0" w:hanging="426"/>
        <w:jc w:val="left"/>
      </w:pPr>
      <w:bookmarkStart w:id="34" w:name="_TOC_250021"/>
      <w:r>
        <w:t>USE</w:t>
      </w:r>
      <w:r>
        <w:rPr>
          <w:spacing w:val="-6"/>
        </w:rPr>
        <w:t xml:space="preserve"> </w:t>
      </w:r>
      <w:r>
        <w:t>CASE</w:t>
      </w:r>
      <w:r>
        <w:rPr>
          <w:spacing w:val="-7"/>
        </w:rPr>
        <w:t xml:space="preserve"> </w:t>
      </w:r>
      <w:bookmarkEnd w:id="34"/>
      <w:r>
        <w:rPr>
          <w:spacing w:val="-2"/>
        </w:rPr>
        <w:t>DIAGRAM</w:t>
      </w:r>
    </w:p>
    <w:p>
      <w:pPr>
        <w:pStyle w:val="11"/>
        <w:spacing w:before="241" w:line="360" w:lineRule="auto"/>
        <w:ind w:left="1742" w:right="718" w:firstLine="720"/>
      </w:pPr>
      <w:r>
        <w:t>In</w:t>
      </w:r>
      <w:r>
        <w:rPr>
          <w:spacing w:val="-1"/>
        </w:rPr>
        <w:t xml:space="preserve"> </w:t>
      </w:r>
      <w:r>
        <w:t>the</w:t>
      </w:r>
      <w:r>
        <w:rPr>
          <w:spacing w:val="-4"/>
        </w:rPr>
        <w:t xml:space="preserve"> </w:t>
      </w:r>
      <w:r>
        <w:t>use</w:t>
      </w:r>
      <w:r>
        <w:rPr>
          <w:spacing w:val="-2"/>
        </w:rPr>
        <w:t xml:space="preserve"> </w:t>
      </w:r>
      <w:r>
        <w:t>case</w:t>
      </w:r>
      <w:r>
        <w:rPr>
          <w:spacing w:val="-2"/>
        </w:rPr>
        <w:t xml:space="preserve"> </w:t>
      </w:r>
      <w:r>
        <w:t>diagram</w:t>
      </w:r>
      <w:r>
        <w:rPr>
          <w:spacing w:val="-3"/>
        </w:rPr>
        <w:t xml:space="preserve"> </w:t>
      </w:r>
      <w:r>
        <w:t>we</w:t>
      </w:r>
      <w:r>
        <w:rPr>
          <w:spacing w:val="-2"/>
        </w:rPr>
        <w:t xml:space="preserve"> </w:t>
      </w:r>
      <w:r>
        <w:t>have</w:t>
      </w:r>
      <w:r>
        <w:rPr>
          <w:spacing w:val="-2"/>
        </w:rPr>
        <w:t xml:space="preserve"> </w:t>
      </w:r>
      <w:r>
        <w:t>basically</w:t>
      </w:r>
      <w:r>
        <w:rPr>
          <w:spacing w:val="-3"/>
        </w:rPr>
        <w:t xml:space="preserve"> </w:t>
      </w:r>
      <w:r>
        <w:t>one</w:t>
      </w:r>
      <w:r>
        <w:rPr>
          <w:spacing w:val="-4"/>
        </w:rPr>
        <w:t xml:space="preserve"> </w:t>
      </w:r>
      <w:r>
        <w:t>actor</w:t>
      </w:r>
      <w:r>
        <w:rPr>
          <w:spacing w:val="-2"/>
        </w:rPr>
        <w:t xml:space="preserve"> </w:t>
      </w:r>
      <w:r>
        <w:t>that</w:t>
      </w:r>
      <w:r>
        <w:rPr>
          <w:spacing w:val="-3"/>
        </w:rPr>
        <w:t xml:space="preserve"> </w:t>
      </w:r>
      <w:r>
        <w:t>is</w:t>
      </w:r>
      <w:r>
        <w:rPr>
          <w:spacing w:val="-3"/>
        </w:rPr>
        <w:t xml:space="preserve"> </w:t>
      </w:r>
      <w:r>
        <w:t>user.</w:t>
      </w:r>
      <w:r>
        <w:rPr>
          <w:spacing w:val="-3"/>
        </w:rPr>
        <w:t xml:space="preserve"> </w:t>
      </w:r>
      <w:r>
        <w:t>The</w:t>
      </w:r>
      <w:r>
        <w:rPr>
          <w:spacing w:val="-2"/>
        </w:rPr>
        <w:t xml:space="preserve"> </w:t>
      </w:r>
      <w:r>
        <w:t>user</w:t>
      </w:r>
      <w:r>
        <w:rPr>
          <w:spacing w:val="-2"/>
        </w:rPr>
        <w:t xml:space="preserve"> </w:t>
      </w:r>
      <w:r>
        <w:t>has</w:t>
      </w:r>
      <w:r>
        <w:rPr>
          <w:spacing w:val="-3"/>
        </w:rPr>
        <w:t xml:space="preserve"> </w:t>
      </w:r>
      <w:r>
        <w:t>the rights to login, access to resources and to view the details.</w:t>
      </w:r>
    </w:p>
    <w:p>
      <w:pPr>
        <w:pStyle w:val="11"/>
        <w:rPr>
          <w:sz w:val="20"/>
        </w:rPr>
      </w:pPr>
    </w:p>
    <w:p>
      <w:pPr>
        <w:pStyle w:val="11"/>
        <w:rPr>
          <w:sz w:val="20"/>
        </w:rPr>
      </w:pPr>
    </w:p>
    <w:p>
      <w:pPr>
        <w:pStyle w:val="11"/>
        <w:rPr>
          <w:sz w:val="20"/>
        </w:rPr>
      </w:pPr>
    </w:p>
    <w:p>
      <w:pPr>
        <w:pStyle w:val="11"/>
        <w:spacing w:before="2"/>
        <w:rPr>
          <w:sz w:val="27"/>
        </w:rPr>
      </w:pPr>
      <w:r>
        <w:drawing>
          <wp:anchor distT="0" distB="0" distL="0" distR="0" simplePos="0" relativeHeight="251660288" behindDoc="0" locked="0" layoutInCell="1" allowOverlap="1">
            <wp:simplePos x="0" y="0"/>
            <wp:positionH relativeFrom="page">
              <wp:posOffset>571500</wp:posOffset>
            </wp:positionH>
            <wp:positionV relativeFrom="paragraph">
              <wp:posOffset>213995</wp:posOffset>
            </wp:positionV>
            <wp:extent cx="6552565" cy="5600065"/>
            <wp:effectExtent l="0" t="0" r="0" b="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jpeg"/>
                    <pic:cNvPicPr>
                      <a:picLocks noChangeAspect="1"/>
                    </pic:cNvPicPr>
                  </pic:nvPicPr>
                  <pic:blipFill>
                    <a:blip r:embed="rId59" cstate="print"/>
                    <a:stretch>
                      <a:fillRect/>
                    </a:stretch>
                  </pic:blipFill>
                  <pic:spPr>
                    <a:xfrm>
                      <a:off x="0" y="0"/>
                      <a:ext cx="6552696" cy="5600128"/>
                    </a:xfrm>
                    <a:prstGeom prst="rect">
                      <a:avLst/>
                    </a:prstGeom>
                  </pic:spPr>
                </pic:pic>
              </a:graphicData>
            </a:graphic>
          </wp:anchor>
        </w:drawing>
      </w:r>
    </w:p>
    <w:p>
      <w:pPr>
        <w:pStyle w:val="11"/>
        <w:spacing w:before="90"/>
        <w:ind w:left="1142"/>
      </w:pPr>
      <w:r>
        <w:t>Figure</w:t>
      </w:r>
      <w:r>
        <w:rPr>
          <w:spacing w:val="-1"/>
        </w:rPr>
        <w:t xml:space="preserve"> </w:t>
      </w:r>
      <w:r>
        <w:t>3.2:</w:t>
      </w:r>
      <w:r>
        <w:rPr>
          <w:spacing w:val="-4"/>
        </w:rPr>
        <w:t xml:space="preserve"> </w:t>
      </w:r>
      <w:r>
        <w:t>Use Case</w:t>
      </w:r>
      <w:r>
        <w:rPr>
          <w:spacing w:val="-3"/>
        </w:rPr>
        <w:t xml:space="preserve"> </w:t>
      </w:r>
      <w:r>
        <w:t xml:space="preserve">Diagram </w:t>
      </w:r>
      <w:r>
        <w:rPr>
          <w:sz w:val="20"/>
        </w:rPr>
        <w:t>of</w:t>
      </w:r>
      <w:r>
        <w:rPr>
          <w:spacing w:val="-3"/>
          <w:sz w:val="20"/>
        </w:rPr>
        <w:t xml:space="preserve"> </w:t>
      </w:r>
      <w:r>
        <w:t>AI</w:t>
      </w:r>
      <w:r>
        <w:rPr>
          <w:spacing w:val="-8"/>
        </w:rPr>
        <w:t xml:space="preserve"> </w:t>
      </w:r>
      <w:r>
        <w:t>Model</w:t>
      </w:r>
      <w:r>
        <w:rPr>
          <w:spacing w:val="-3"/>
        </w:rPr>
        <w:t xml:space="preserve"> </w:t>
      </w:r>
      <w:r>
        <w:t>for</w:t>
      </w:r>
      <w:r>
        <w:rPr>
          <w:spacing w:val="55"/>
        </w:rPr>
        <w:t xml:space="preserve"> </w:t>
      </w:r>
      <w:r>
        <w:t>Digital</w:t>
      </w:r>
      <w:r>
        <w:rPr>
          <w:spacing w:val="4"/>
        </w:rPr>
        <w:t xml:space="preserve"> </w:t>
      </w:r>
      <w:r>
        <w:t>Evaluation</w:t>
      </w:r>
      <w:r>
        <w:rPr>
          <w:spacing w:val="-2"/>
        </w:rPr>
        <w:t xml:space="preserve"> </w:t>
      </w:r>
      <w:r>
        <w:t>of</w:t>
      </w:r>
      <w:r>
        <w:rPr>
          <w:spacing w:val="-3"/>
        </w:rPr>
        <w:t xml:space="preserve"> </w:t>
      </w:r>
      <w:r>
        <w:t>Descriptive</w:t>
      </w:r>
      <w:r>
        <w:rPr>
          <w:spacing w:val="-7"/>
        </w:rPr>
        <w:t xml:space="preserve"> </w:t>
      </w:r>
      <w:r>
        <w:rPr>
          <w:spacing w:val="-2"/>
        </w:rPr>
        <w:t>Answers</w:t>
      </w:r>
    </w:p>
    <w:p>
      <w:pPr>
        <w:spacing w:after="0"/>
        <w:sectPr>
          <w:pgSz w:w="11910" w:h="16840"/>
          <w:pgMar w:top="960" w:right="500" w:bottom="740" w:left="240" w:header="718" w:footer="370" w:gutter="0"/>
          <w:cols w:space="720" w:num="1"/>
        </w:sectPr>
      </w:pPr>
    </w:p>
    <w:p>
      <w:pPr>
        <w:pStyle w:val="11"/>
        <w:spacing w:before="1"/>
        <w:rPr>
          <w:sz w:val="27"/>
        </w:rPr>
      </w:pPr>
    </w:p>
    <w:p>
      <w:pPr>
        <w:pStyle w:val="6"/>
        <w:numPr>
          <w:ilvl w:val="1"/>
          <w:numId w:val="6"/>
        </w:numPr>
        <w:tabs>
          <w:tab w:val="left" w:pos="1606"/>
        </w:tabs>
        <w:spacing w:before="89" w:after="0" w:line="240" w:lineRule="auto"/>
        <w:ind w:left="1605" w:right="0" w:hanging="426"/>
        <w:jc w:val="left"/>
      </w:pPr>
      <w:bookmarkStart w:id="35" w:name="_TOC_250020"/>
      <w:r>
        <w:t>CLASS</w:t>
      </w:r>
      <w:r>
        <w:rPr>
          <w:spacing w:val="-12"/>
        </w:rPr>
        <w:t xml:space="preserve"> </w:t>
      </w:r>
      <w:bookmarkEnd w:id="35"/>
      <w:r>
        <w:rPr>
          <w:spacing w:val="-2"/>
        </w:rPr>
        <w:t>DIAGRAM</w:t>
      </w:r>
    </w:p>
    <w:p>
      <w:pPr>
        <w:pStyle w:val="11"/>
        <w:rPr>
          <w:b/>
          <w:sz w:val="30"/>
        </w:rPr>
      </w:pPr>
    </w:p>
    <w:p>
      <w:pPr>
        <w:pStyle w:val="11"/>
        <w:spacing w:before="247"/>
        <w:ind w:left="1922"/>
      </w:pPr>
      <w:r>
        <w:t>Class</w:t>
      </w:r>
      <w:r>
        <w:rPr>
          <w:spacing w:val="-7"/>
        </w:rPr>
        <w:t xml:space="preserve"> </w:t>
      </w:r>
      <w:r>
        <w:t>Diagram</w:t>
      </w:r>
      <w:r>
        <w:rPr>
          <w:spacing w:val="-1"/>
        </w:rPr>
        <w:t xml:space="preserve"> </w:t>
      </w:r>
      <w:r>
        <w:t>is</w:t>
      </w:r>
      <w:r>
        <w:rPr>
          <w:spacing w:val="-5"/>
        </w:rPr>
        <w:t xml:space="preserve"> </w:t>
      </w:r>
      <w:r>
        <w:t>a</w:t>
      </w:r>
      <w:r>
        <w:rPr>
          <w:spacing w:val="-2"/>
        </w:rPr>
        <w:t xml:space="preserve"> </w:t>
      </w:r>
      <w:r>
        <w:t>collection</w:t>
      </w:r>
      <w:r>
        <w:rPr>
          <w:spacing w:val="-5"/>
        </w:rPr>
        <w:t xml:space="preserve"> </w:t>
      </w:r>
      <w:r>
        <w:t>of</w:t>
      </w:r>
      <w:r>
        <w:rPr>
          <w:spacing w:val="-2"/>
        </w:rPr>
        <w:t xml:space="preserve"> </w:t>
      </w:r>
      <w:r>
        <w:t>classes</w:t>
      </w:r>
      <w:r>
        <w:rPr>
          <w:spacing w:val="-2"/>
        </w:rPr>
        <w:t xml:space="preserve"> </w:t>
      </w:r>
      <w:r>
        <w:t>and</w:t>
      </w:r>
      <w:r>
        <w:rPr>
          <w:spacing w:val="1"/>
        </w:rPr>
        <w:t xml:space="preserve"> </w:t>
      </w:r>
      <w:r>
        <w:rPr>
          <w:spacing w:val="-2"/>
        </w:rPr>
        <w:t>objects.</w:t>
      </w:r>
    </w:p>
    <w:p>
      <w:pPr>
        <w:pStyle w:val="11"/>
        <w:rPr>
          <w:sz w:val="20"/>
        </w:rPr>
      </w:pPr>
    </w:p>
    <w:p>
      <w:pPr>
        <w:pStyle w:val="11"/>
        <w:rPr>
          <w:sz w:val="20"/>
        </w:rPr>
      </w:pPr>
    </w:p>
    <w:p>
      <w:pPr>
        <w:pStyle w:val="11"/>
        <w:spacing w:before="6"/>
        <w:rPr>
          <w:sz w:val="11"/>
        </w:rPr>
      </w:pPr>
      <w:r>
        <w:drawing>
          <wp:anchor distT="0" distB="0" distL="0" distR="0" simplePos="0" relativeHeight="251660288" behindDoc="0" locked="0" layoutInCell="1" allowOverlap="1">
            <wp:simplePos x="0" y="0"/>
            <wp:positionH relativeFrom="page">
              <wp:posOffset>723900</wp:posOffset>
            </wp:positionH>
            <wp:positionV relativeFrom="paragraph">
              <wp:posOffset>99060</wp:posOffset>
            </wp:positionV>
            <wp:extent cx="5996940" cy="3016885"/>
            <wp:effectExtent l="0" t="0" r="0" b="0"/>
            <wp:wrapTopAndBottom/>
            <wp:docPr id="9"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4.jpeg"/>
                    <pic:cNvPicPr>
                      <a:picLocks noChangeAspect="1"/>
                    </pic:cNvPicPr>
                  </pic:nvPicPr>
                  <pic:blipFill>
                    <a:blip r:embed="rId60" cstate="print"/>
                    <a:stretch>
                      <a:fillRect/>
                    </a:stretch>
                  </pic:blipFill>
                  <pic:spPr>
                    <a:xfrm>
                      <a:off x="0" y="0"/>
                      <a:ext cx="5996759" cy="3016662"/>
                    </a:xfrm>
                    <a:prstGeom prst="rect">
                      <a:avLst/>
                    </a:prstGeom>
                  </pic:spPr>
                </pic:pic>
              </a:graphicData>
            </a:graphic>
          </wp:anchor>
        </w:drawing>
      </w:r>
    </w:p>
    <w:p>
      <w:pPr>
        <w:pStyle w:val="11"/>
        <w:rPr>
          <w:sz w:val="26"/>
        </w:rPr>
      </w:pPr>
    </w:p>
    <w:p>
      <w:pPr>
        <w:pStyle w:val="11"/>
        <w:spacing w:before="221"/>
        <w:ind w:left="1309" w:right="1311"/>
        <w:jc w:val="center"/>
        <w:rPr>
          <w:sz w:val="20"/>
        </w:rPr>
      </w:pPr>
      <w:r>
        <w:t>Figure</w:t>
      </w:r>
      <w:r>
        <w:rPr>
          <w:spacing w:val="-1"/>
        </w:rPr>
        <w:t xml:space="preserve"> </w:t>
      </w:r>
      <w:r>
        <w:t>3.3:</w:t>
      </w:r>
      <w:r>
        <w:rPr>
          <w:spacing w:val="-4"/>
        </w:rPr>
        <w:t xml:space="preserve"> </w:t>
      </w:r>
      <w:r>
        <w:t>Class</w:t>
      </w:r>
      <w:r>
        <w:rPr>
          <w:spacing w:val="-2"/>
        </w:rPr>
        <w:t xml:space="preserve"> </w:t>
      </w:r>
      <w:r>
        <w:t>Diagram</w:t>
      </w:r>
      <w:r>
        <w:rPr>
          <w:spacing w:val="-11"/>
        </w:rPr>
        <w:t xml:space="preserve"> </w:t>
      </w:r>
      <w:r>
        <w:rPr>
          <w:sz w:val="20"/>
        </w:rPr>
        <w:t>of</w:t>
      </w:r>
      <w:r>
        <w:rPr>
          <w:spacing w:val="-4"/>
          <w:sz w:val="20"/>
        </w:rPr>
        <w:t xml:space="preserve"> </w:t>
      </w:r>
      <w:r>
        <w:t>AI</w:t>
      </w:r>
      <w:r>
        <w:rPr>
          <w:spacing w:val="-6"/>
        </w:rPr>
        <w:t xml:space="preserve"> </w:t>
      </w:r>
      <w:r>
        <w:t>Model</w:t>
      </w:r>
      <w:r>
        <w:rPr>
          <w:spacing w:val="-1"/>
        </w:rPr>
        <w:t xml:space="preserve"> </w:t>
      </w:r>
      <w:r>
        <w:t>for</w:t>
      </w:r>
      <w:r>
        <w:rPr>
          <w:spacing w:val="55"/>
        </w:rPr>
        <w:t xml:space="preserve"> </w:t>
      </w:r>
      <w:r>
        <w:t>Digital Evaluation</w:t>
      </w:r>
      <w:r>
        <w:rPr>
          <w:spacing w:val="-2"/>
        </w:rPr>
        <w:t xml:space="preserve"> </w:t>
      </w:r>
      <w:r>
        <w:t>of</w:t>
      </w:r>
      <w:r>
        <w:rPr>
          <w:spacing w:val="-2"/>
        </w:rPr>
        <w:t xml:space="preserve"> </w:t>
      </w:r>
      <w:r>
        <w:t>Descriptive</w:t>
      </w:r>
      <w:r>
        <w:rPr>
          <w:spacing w:val="-6"/>
        </w:rPr>
        <w:t xml:space="preserve"> </w:t>
      </w:r>
      <w:r>
        <w:rPr>
          <w:spacing w:val="-2"/>
        </w:rPr>
        <w:t>Answers</w:t>
      </w:r>
      <w:r>
        <w:rPr>
          <w:spacing w:val="-2"/>
          <w:sz w:val="20"/>
        </w:rPr>
        <w:t>.</w:t>
      </w:r>
    </w:p>
    <w:p>
      <w:pPr>
        <w:spacing w:after="0"/>
        <w:jc w:val="center"/>
        <w:rPr>
          <w:sz w:val="20"/>
        </w:rPr>
        <w:sectPr>
          <w:pgSz w:w="11910" w:h="16840"/>
          <w:pgMar w:top="960" w:right="500" w:bottom="740" w:left="240" w:header="718" w:footer="370" w:gutter="0"/>
          <w:cols w:space="720" w:num="1"/>
        </w:sectPr>
      </w:pPr>
    </w:p>
    <w:p>
      <w:pPr>
        <w:pStyle w:val="11"/>
        <w:rPr>
          <w:sz w:val="20"/>
        </w:rPr>
      </w:pPr>
    </w:p>
    <w:p>
      <w:pPr>
        <w:pStyle w:val="11"/>
        <w:rPr>
          <w:sz w:val="20"/>
        </w:rPr>
      </w:pPr>
    </w:p>
    <w:p>
      <w:pPr>
        <w:pStyle w:val="6"/>
        <w:numPr>
          <w:ilvl w:val="1"/>
          <w:numId w:val="6"/>
        </w:numPr>
        <w:tabs>
          <w:tab w:val="left" w:pos="1606"/>
        </w:tabs>
        <w:spacing w:before="210" w:after="0" w:line="240" w:lineRule="auto"/>
        <w:ind w:left="1605" w:right="0" w:hanging="426"/>
        <w:jc w:val="left"/>
      </w:pPr>
      <w:bookmarkStart w:id="36" w:name="_TOC_250019"/>
      <w:r>
        <w:t>SEQUENCE</w:t>
      </w:r>
      <w:r>
        <w:rPr>
          <w:spacing w:val="-16"/>
        </w:rPr>
        <w:t xml:space="preserve"> </w:t>
      </w:r>
      <w:bookmarkEnd w:id="36"/>
      <w:r>
        <w:rPr>
          <w:spacing w:val="-2"/>
        </w:rPr>
        <w:t>DIAGRAM</w:t>
      </w:r>
    </w:p>
    <w:p>
      <w:pPr>
        <w:pStyle w:val="11"/>
        <w:rPr>
          <w:b/>
          <w:sz w:val="20"/>
        </w:rPr>
      </w:pPr>
    </w:p>
    <w:p>
      <w:pPr>
        <w:pStyle w:val="11"/>
        <w:rPr>
          <w:b/>
          <w:sz w:val="20"/>
        </w:rPr>
      </w:pPr>
    </w:p>
    <w:p>
      <w:pPr>
        <w:pStyle w:val="11"/>
        <w:rPr>
          <w:b/>
          <w:sz w:val="20"/>
        </w:rPr>
      </w:pPr>
    </w:p>
    <w:p>
      <w:pPr>
        <w:pStyle w:val="11"/>
        <w:spacing w:before="8"/>
        <w:rPr>
          <w:b/>
          <w:sz w:val="28"/>
        </w:rPr>
      </w:pPr>
      <w:r>
        <w:drawing>
          <wp:anchor distT="0" distB="0" distL="0" distR="0" simplePos="0" relativeHeight="251660288" behindDoc="0" locked="0" layoutInCell="1" allowOverlap="1">
            <wp:simplePos x="0" y="0"/>
            <wp:positionH relativeFrom="page">
              <wp:posOffset>615315</wp:posOffset>
            </wp:positionH>
            <wp:positionV relativeFrom="paragraph">
              <wp:posOffset>224790</wp:posOffset>
            </wp:positionV>
            <wp:extent cx="6413500" cy="4981575"/>
            <wp:effectExtent l="0" t="0" r="0" b="0"/>
            <wp:wrapTopAndBottom/>
            <wp:docPr id="11"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5.jpeg"/>
                    <pic:cNvPicPr>
                      <a:picLocks noChangeAspect="1"/>
                    </pic:cNvPicPr>
                  </pic:nvPicPr>
                  <pic:blipFill>
                    <a:blip r:embed="rId61" cstate="print"/>
                    <a:stretch>
                      <a:fillRect/>
                    </a:stretch>
                  </pic:blipFill>
                  <pic:spPr>
                    <a:xfrm>
                      <a:off x="0" y="0"/>
                      <a:ext cx="6413780" cy="4981384"/>
                    </a:xfrm>
                    <a:prstGeom prst="rect">
                      <a:avLst/>
                    </a:prstGeom>
                  </pic:spPr>
                </pic:pic>
              </a:graphicData>
            </a:graphic>
          </wp:anchor>
        </w:drawing>
      </w:r>
    </w:p>
    <w:p>
      <w:pPr>
        <w:pStyle w:val="11"/>
        <w:spacing w:before="56"/>
        <w:ind w:left="1262"/>
      </w:pPr>
      <w:r>
        <w:t>Figure</w:t>
      </w:r>
      <w:r>
        <w:rPr>
          <w:spacing w:val="-5"/>
        </w:rPr>
        <w:t xml:space="preserve"> </w:t>
      </w:r>
      <w:r>
        <w:t>3.4:</w:t>
      </w:r>
      <w:r>
        <w:rPr>
          <w:spacing w:val="-2"/>
        </w:rPr>
        <w:t xml:space="preserve"> </w:t>
      </w:r>
      <w:r>
        <w:t>Sequence Diagram</w:t>
      </w:r>
      <w:r>
        <w:rPr>
          <w:spacing w:val="-2"/>
        </w:rPr>
        <w:t xml:space="preserve"> </w:t>
      </w:r>
      <w:r>
        <w:t>of</w:t>
      </w:r>
      <w:r>
        <w:rPr>
          <w:spacing w:val="53"/>
        </w:rPr>
        <w:t xml:space="preserve"> </w:t>
      </w:r>
      <w:r>
        <w:t>AI</w:t>
      </w:r>
      <w:r>
        <w:rPr>
          <w:spacing w:val="-1"/>
        </w:rPr>
        <w:t xml:space="preserve"> </w:t>
      </w:r>
      <w:r>
        <w:t>Model</w:t>
      </w:r>
      <w:r>
        <w:rPr>
          <w:spacing w:val="-2"/>
        </w:rPr>
        <w:t xml:space="preserve"> </w:t>
      </w:r>
      <w:r>
        <w:t>for</w:t>
      </w:r>
      <w:r>
        <w:rPr>
          <w:spacing w:val="56"/>
        </w:rPr>
        <w:t xml:space="preserve"> </w:t>
      </w:r>
      <w:r>
        <w:t>Digital</w:t>
      </w:r>
      <w:r>
        <w:rPr>
          <w:spacing w:val="-4"/>
        </w:rPr>
        <w:t xml:space="preserve"> </w:t>
      </w:r>
      <w:r>
        <w:t>Evaluation</w:t>
      </w:r>
      <w:r>
        <w:rPr>
          <w:spacing w:val="-6"/>
        </w:rPr>
        <w:t xml:space="preserve"> </w:t>
      </w:r>
      <w:r>
        <w:t>of</w:t>
      </w:r>
      <w:r>
        <w:rPr>
          <w:spacing w:val="-3"/>
        </w:rPr>
        <w:t xml:space="preserve"> </w:t>
      </w:r>
      <w:r>
        <w:t>Descriptive</w:t>
      </w:r>
      <w:r>
        <w:rPr>
          <w:spacing w:val="-2"/>
        </w:rPr>
        <w:t xml:space="preserve"> Answers</w:t>
      </w:r>
    </w:p>
    <w:p>
      <w:pPr>
        <w:spacing w:after="0"/>
        <w:sectPr>
          <w:pgSz w:w="11910" w:h="16840"/>
          <w:pgMar w:top="960" w:right="500" w:bottom="860" w:left="240" w:header="718" w:footer="370" w:gutter="0"/>
          <w:cols w:space="720" w:num="1"/>
        </w:sectPr>
      </w:pPr>
    </w:p>
    <w:p>
      <w:pPr>
        <w:pStyle w:val="11"/>
        <w:spacing w:before="1"/>
        <w:rPr>
          <w:sz w:val="27"/>
        </w:rPr>
      </w:pPr>
    </w:p>
    <w:p>
      <w:pPr>
        <w:pStyle w:val="6"/>
        <w:numPr>
          <w:ilvl w:val="1"/>
          <w:numId w:val="6"/>
        </w:numPr>
        <w:tabs>
          <w:tab w:val="left" w:pos="1404"/>
        </w:tabs>
        <w:spacing w:before="89" w:after="0" w:line="240" w:lineRule="auto"/>
        <w:ind w:left="1404" w:right="0" w:hanging="425"/>
        <w:jc w:val="left"/>
      </w:pPr>
      <w:bookmarkStart w:id="37" w:name="_TOC_250018"/>
      <w:r>
        <w:t>ACTIVITY</w:t>
      </w:r>
      <w:r>
        <w:rPr>
          <w:spacing w:val="-11"/>
        </w:rPr>
        <w:t xml:space="preserve"> </w:t>
      </w:r>
      <w:bookmarkEnd w:id="37"/>
      <w:r>
        <w:rPr>
          <w:spacing w:val="-2"/>
        </w:rPr>
        <w:t>DIAGRAM</w:t>
      </w:r>
    </w:p>
    <w:p>
      <w:pPr>
        <w:pStyle w:val="11"/>
        <w:spacing w:before="6"/>
        <w:rPr>
          <w:b/>
          <w:sz w:val="28"/>
        </w:rPr>
      </w:pPr>
    </w:p>
    <w:p>
      <w:pPr>
        <w:pStyle w:val="11"/>
        <w:ind w:left="1783"/>
      </w:pPr>
      <w:r>
        <w:t>It</w:t>
      </w:r>
      <w:r>
        <w:rPr>
          <w:spacing w:val="-2"/>
        </w:rPr>
        <w:t xml:space="preserve"> </w:t>
      </w:r>
      <w:r>
        <w:t>describes</w:t>
      </w:r>
      <w:r>
        <w:rPr>
          <w:spacing w:val="-2"/>
        </w:rPr>
        <w:t xml:space="preserve"> </w:t>
      </w:r>
      <w:r>
        <w:t>about</w:t>
      </w:r>
      <w:r>
        <w:rPr>
          <w:spacing w:val="-2"/>
        </w:rPr>
        <w:t xml:space="preserve"> </w:t>
      </w:r>
      <w:r>
        <w:t>flow</w:t>
      </w:r>
      <w:r>
        <w:rPr>
          <w:spacing w:val="-2"/>
        </w:rPr>
        <w:t xml:space="preserve"> </w:t>
      </w:r>
      <w:r>
        <w:t>of</w:t>
      </w:r>
      <w:r>
        <w:rPr>
          <w:spacing w:val="-6"/>
        </w:rPr>
        <w:t xml:space="preserve"> </w:t>
      </w:r>
      <w:r>
        <w:t>activity</w:t>
      </w:r>
      <w:r>
        <w:rPr>
          <w:spacing w:val="-4"/>
        </w:rPr>
        <w:t xml:space="preserve"> </w:t>
      </w:r>
      <w:r>
        <w:rPr>
          <w:spacing w:val="-2"/>
        </w:rPr>
        <w:t>states.</w:t>
      </w:r>
    </w:p>
    <w:p>
      <w:pPr>
        <w:pStyle w:val="11"/>
        <w:rPr>
          <w:sz w:val="20"/>
        </w:rPr>
      </w:pPr>
    </w:p>
    <w:p>
      <w:pPr>
        <w:pStyle w:val="11"/>
        <w:rPr>
          <w:sz w:val="20"/>
        </w:rPr>
      </w:pPr>
    </w:p>
    <w:p>
      <w:pPr>
        <w:pStyle w:val="11"/>
        <w:spacing w:before="7"/>
        <w:rPr>
          <w:sz w:val="13"/>
        </w:rPr>
      </w:pPr>
      <w:r>
        <w:drawing>
          <wp:anchor distT="0" distB="0" distL="0" distR="0" simplePos="0" relativeHeight="251660288" behindDoc="0" locked="0" layoutInCell="1" allowOverlap="1">
            <wp:simplePos x="0" y="0"/>
            <wp:positionH relativeFrom="page">
              <wp:posOffset>2223135</wp:posOffset>
            </wp:positionH>
            <wp:positionV relativeFrom="paragraph">
              <wp:posOffset>114300</wp:posOffset>
            </wp:positionV>
            <wp:extent cx="3578225" cy="5376545"/>
            <wp:effectExtent l="0" t="0" r="0" b="0"/>
            <wp:wrapTopAndBottom/>
            <wp:docPr id="13"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jpeg"/>
                    <pic:cNvPicPr>
                      <a:picLocks noChangeAspect="1"/>
                    </pic:cNvPicPr>
                  </pic:nvPicPr>
                  <pic:blipFill>
                    <a:blip r:embed="rId62" cstate="print"/>
                    <a:stretch>
                      <a:fillRect/>
                    </a:stretch>
                  </pic:blipFill>
                  <pic:spPr>
                    <a:xfrm>
                      <a:off x="0" y="0"/>
                      <a:ext cx="3578098" cy="5376291"/>
                    </a:xfrm>
                    <a:prstGeom prst="rect">
                      <a:avLst/>
                    </a:prstGeom>
                  </pic:spPr>
                </pic:pic>
              </a:graphicData>
            </a:graphic>
          </wp:anchor>
        </w:drawing>
      </w:r>
    </w:p>
    <w:p>
      <w:pPr>
        <w:pStyle w:val="11"/>
        <w:rPr>
          <w:sz w:val="26"/>
        </w:rPr>
      </w:pPr>
    </w:p>
    <w:p>
      <w:pPr>
        <w:pStyle w:val="11"/>
        <w:spacing w:before="8"/>
        <w:rPr>
          <w:sz w:val="28"/>
        </w:rPr>
      </w:pPr>
    </w:p>
    <w:p>
      <w:pPr>
        <w:pStyle w:val="11"/>
        <w:ind w:left="823"/>
        <w:rPr>
          <w:sz w:val="20"/>
        </w:rPr>
      </w:pPr>
      <w:r>
        <w:t>Figure</w:t>
      </w:r>
      <w:r>
        <w:rPr>
          <w:spacing w:val="-5"/>
        </w:rPr>
        <w:t xml:space="preserve"> </w:t>
      </w:r>
      <w:r>
        <w:t>3.5:</w:t>
      </w:r>
      <w:r>
        <w:rPr>
          <w:spacing w:val="-4"/>
        </w:rPr>
        <w:t xml:space="preserve"> </w:t>
      </w:r>
      <w:r>
        <w:t>Activity</w:t>
      </w:r>
      <w:r>
        <w:rPr>
          <w:spacing w:val="-4"/>
        </w:rPr>
        <w:t xml:space="preserve"> </w:t>
      </w:r>
      <w:r>
        <w:t>Diagram</w:t>
      </w:r>
      <w:r>
        <w:rPr>
          <w:spacing w:val="-2"/>
        </w:rPr>
        <w:t xml:space="preserve"> </w:t>
      </w:r>
      <w:r>
        <w:t>of</w:t>
      </w:r>
      <w:r>
        <w:rPr>
          <w:spacing w:val="-2"/>
        </w:rPr>
        <w:t xml:space="preserve"> </w:t>
      </w:r>
      <w:r>
        <w:t>AI</w:t>
      </w:r>
      <w:r>
        <w:rPr>
          <w:spacing w:val="-3"/>
        </w:rPr>
        <w:t xml:space="preserve"> </w:t>
      </w:r>
      <w:r>
        <w:t>Model</w:t>
      </w:r>
      <w:r>
        <w:rPr>
          <w:spacing w:val="-1"/>
        </w:rPr>
        <w:t xml:space="preserve"> </w:t>
      </w:r>
      <w:r>
        <w:t>for</w:t>
      </w:r>
      <w:r>
        <w:rPr>
          <w:spacing w:val="56"/>
        </w:rPr>
        <w:t xml:space="preserve"> </w:t>
      </w:r>
      <w:r>
        <w:t>Digital</w:t>
      </w:r>
      <w:r>
        <w:rPr>
          <w:spacing w:val="-2"/>
        </w:rPr>
        <w:t xml:space="preserve"> </w:t>
      </w:r>
      <w:r>
        <w:t>Evaluation</w:t>
      </w:r>
      <w:r>
        <w:rPr>
          <w:spacing w:val="-1"/>
        </w:rPr>
        <w:t xml:space="preserve"> </w:t>
      </w:r>
      <w:r>
        <w:t>of</w:t>
      </w:r>
      <w:r>
        <w:rPr>
          <w:spacing w:val="-3"/>
        </w:rPr>
        <w:t xml:space="preserve"> </w:t>
      </w:r>
      <w:r>
        <w:t>Descriptive</w:t>
      </w:r>
      <w:r>
        <w:rPr>
          <w:spacing w:val="-2"/>
        </w:rPr>
        <w:t xml:space="preserve"> Answers</w:t>
      </w:r>
      <w:r>
        <w:rPr>
          <w:spacing w:val="-2"/>
          <w:sz w:val="20"/>
        </w:rPr>
        <w:t>.</w:t>
      </w:r>
    </w:p>
    <w:p>
      <w:pPr>
        <w:spacing w:after="0"/>
        <w:rPr>
          <w:sz w:val="20"/>
        </w:rPr>
        <w:sectPr>
          <w:headerReference r:id="rId22" w:type="default"/>
          <w:footerReference r:id="rId23" w:type="default"/>
          <w:pgSz w:w="11910" w:h="16840"/>
          <w:pgMar w:top="960" w:right="500" w:bottom="540" w:left="240" w:header="718" w:footer="341" w:gutter="0"/>
          <w:cols w:space="720" w:num="1"/>
        </w:sect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9"/>
        </w:rPr>
      </w:pPr>
    </w:p>
    <w:p>
      <w:pPr>
        <w:pStyle w:val="2"/>
        <w:numPr>
          <w:ilvl w:val="0"/>
          <w:numId w:val="0"/>
        </w:numPr>
        <w:tabs>
          <w:tab w:val="left" w:pos="2669"/>
        </w:tabs>
        <w:spacing w:before="70" w:after="0" w:line="240" w:lineRule="auto"/>
        <w:ind w:left="1947" w:leftChars="0" w:right="0" w:rightChars="0"/>
        <w:jc w:val="left"/>
      </w:pPr>
      <w:bookmarkStart w:id="38" w:name="_TOC_250017"/>
      <w:bookmarkEnd w:id="38"/>
      <w:r>
        <w:rPr>
          <w:rFonts w:hint="default"/>
          <w:spacing w:val="-2"/>
          <w:lang w:val="en-IN"/>
        </w:rPr>
        <w:t>4.</w:t>
      </w:r>
      <w:r>
        <w:rPr>
          <w:spacing w:val="-2"/>
        </w:rPr>
        <w:t>IMPLEMENTATION</w:t>
      </w:r>
    </w:p>
    <w:p>
      <w:pPr>
        <w:spacing w:after="0" w:line="240" w:lineRule="auto"/>
        <w:jc w:val="left"/>
        <w:sectPr>
          <w:headerReference r:id="rId24" w:type="default"/>
          <w:footerReference r:id="rId25" w:type="default"/>
          <w:pgSz w:w="11910" w:h="16840"/>
          <w:pgMar w:top="1580" w:right="500" w:bottom="280" w:left="240" w:header="0" w:footer="0" w:gutter="0"/>
          <w:cols w:space="720" w:num="1"/>
        </w:sectPr>
      </w:pPr>
    </w:p>
    <w:p>
      <w:pPr>
        <w:pStyle w:val="11"/>
        <w:rPr>
          <w:b/>
          <w:sz w:val="20"/>
        </w:rPr>
      </w:pPr>
    </w:p>
    <w:p>
      <w:pPr>
        <w:pStyle w:val="11"/>
        <w:rPr>
          <w:b/>
          <w:sz w:val="20"/>
        </w:rPr>
      </w:pPr>
    </w:p>
    <w:p>
      <w:pPr>
        <w:pStyle w:val="11"/>
        <w:spacing w:before="10"/>
        <w:rPr>
          <w:b/>
          <w:sz w:val="29"/>
        </w:rPr>
      </w:pPr>
    </w:p>
    <w:p>
      <w:pPr>
        <w:pStyle w:val="6"/>
        <w:numPr>
          <w:ilvl w:val="1"/>
          <w:numId w:val="7"/>
        </w:numPr>
        <w:tabs>
          <w:tab w:val="left" w:pos="4344"/>
        </w:tabs>
        <w:spacing w:before="89" w:after="0" w:line="240" w:lineRule="auto"/>
        <w:ind w:left="4343" w:right="0" w:hanging="214"/>
        <w:jc w:val="left"/>
        <w:rPr>
          <w:sz w:val="26"/>
        </w:rPr>
      </w:pPr>
      <w:r>
        <w:rPr>
          <w:spacing w:val="-2"/>
        </w:rPr>
        <w:t>IMPLEMENTATION</w:t>
      </w:r>
    </w:p>
    <w:p>
      <w:pPr>
        <w:pStyle w:val="6"/>
        <w:spacing w:before="91"/>
        <w:ind w:left="820" w:firstLine="0"/>
      </w:pPr>
      <w:bookmarkStart w:id="39" w:name="_TOC_250016"/>
      <w:r>
        <w:t>4.1</w:t>
      </w:r>
      <w:r>
        <w:rPr>
          <w:spacing w:val="-8"/>
        </w:rPr>
        <w:t xml:space="preserve"> </w:t>
      </w:r>
      <w:r>
        <w:t>SAMPLE</w:t>
      </w:r>
      <w:r>
        <w:rPr>
          <w:spacing w:val="-6"/>
        </w:rPr>
        <w:t xml:space="preserve"> </w:t>
      </w:r>
      <w:bookmarkEnd w:id="39"/>
      <w:r>
        <w:rPr>
          <w:spacing w:val="-4"/>
        </w:rPr>
        <w:t>CODE</w:t>
      </w:r>
    </w:p>
    <w:p>
      <w:pPr>
        <w:pStyle w:val="11"/>
        <w:rPr>
          <w:b/>
          <w:sz w:val="20"/>
        </w:rPr>
      </w:pPr>
    </w:p>
    <w:p>
      <w:pPr>
        <w:pStyle w:val="11"/>
        <w:spacing w:before="10"/>
        <w:rPr>
          <w:b/>
          <w:sz w:val="15"/>
        </w:rPr>
      </w:pPr>
    </w:p>
    <w:p>
      <w:pPr>
        <w:spacing w:before="89" w:line="276" w:lineRule="auto"/>
        <w:ind w:left="820" w:right="4758" w:firstLine="0"/>
        <w:jc w:val="left"/>
        <w:rPr>
          <w:sz w:val="28"/>
        </w:rPr>
      </w:pPr>
      <w:r>
        <w:rPr>
          <w:sz w:val="28"/>
        </w:rPr>
        <w:t>from</w:t>
      </w:r>
      <w:r>
        <w:rPr>
          <w:spacing w:val="-9"/>
          <w:sz w:val="28"/>
        </w:rPr>
        <w:t xml:space="preserve"> </w:t>
      </w:r>
      <w:r>
        <w:rPr>
          <w:sz w:val="28"/>
        </w:rPr>
        <w:t>flask</w:t>
      </w:r>
      <w:r>
        <w:rPr>
          <w:spacing w:val="-8"/>
          <w:sz w:val="28"/>
        </w:rPr>
        <w:t xml:space="preserve"> </w:t>
      </w:r>
      <w:r>
        <w:rPr>
          <w:sz w:val="28"/>
        </w:rPr>
        <w:t>import</w:t>
      </w:r>
      <w:r>
        <w:rPr>
          <w:spacing w:val="-6"/>
          <w:sz w:val="28"/>
        </w:rPr>
        <w:t xml:space="preserve"> </w:t>
      </w:r>
      <w:r>
        <w:rPr>
          <w:sz w:val="28"/>
        </w:rPr>
        <w:t>Flask,</w:t>
      </w:r>
      <w:r>
        <w:rPr>
          <w:spacing w:val="-7"/>
          <w:sz w:val="28"/>
        </w:rPr>
        <w:t xml:space="preserve"> </w:t>
      </w:r>
      <w:r>
        <w:rPr>
          <w:sz w:val="28"/>
        </w:rPr>
        <w:t>render_template,</w:t>
      </w:r>
      <w:r>
        <w:rPr>
          <w:spacing w:val="-7"/>
          <w:sz w:val="28"/>
        </w:rPr>
        <w:t xml:space="preserve"> </w:t>
      </w:r>
      <w:r>
        <w:rPr>
          <w:sz w:val="28"/>
        </w:rPr>
        <w:t>request import json</w:t>
      </w:r>
    </w:p>
    <w:p>
      <w:pPr>
        <w:spacing w:before="90"/>
        <w:ind w:left="820" w:right="0" w:firstLine="0"/>
        <w:jc w:val="left"/>
        <w:rPr>
          <w:sz w:val="28"/>
        </w:rPr>
      </w:pPr>
      <w:r>
        <w:rPr>
          <w:sz w:val="28"/>
        </w:rPr>
        <w:t>import</w:t>
      </w:r>
      <w:r>
        <w:rPr>
          <w:spacing w:val="-4"/>
          <w:sz w:val="28"/>
        </w:rPr>
        <w:t xml:space="preserve"> </w:t>
      </w:r>
      <w:r>
        <w:rPr>
          <w:spacing w:val="-5"/>
          <w:sz w:val="28"/>
        </w:rPr>
        <w:t>os</w:t>
      </w:r>
    </w:p>
    <w:p>
      <w:pPr>
        <w:tabs>
          <w:tab w:val="left" w:pos="2503"/>
          <w:tab w:val="left" w:pos="3388"/>
        </w:tabs>
        <w:spacing w:before="91"/>
        <w:ind w:left="820" w:right="0" w:firstLine="0"/>
        <w:jc w:val="left"/>
        <w:rPr>
          <w:sz w:val="28"/>
        </w:rPr>
      </w:pPr>
      <w:r>
        <w:rPr>
          <w:sz w:val="28"/>
        </w:rPr>
        <w:t>app</w:t>
      </w:r>
      <w:r>
        <w:rPr>
          <w:spacing w:val="-3"/>
          <w:sz w:val="28"/>
        </w:rPr>
        <w:t xml:space="preserve"> </w:t>
      </w:r>
      <w:r>
        <w:rPr>
          <w:sz w:val="28"/>
        </w:rPr>
        <w:t>=</w:t>
      </w:r>
      <w:r>
        <w:rPr>
          <w:spacing w:val="-2"/>
          <w:sz w:val="28"/>
        </w:rPr>
        <w:t xml:space="preserve"> Flask(</w:t>
      </w:r>
      <w:r>
        <w:rPr>
          <w:sz w:val="28"/>
          <w:u w:val="single"/>
        </w:rPr>
        <w:tab/>
      </w:r>
      <w:r>
        <w:rPr>
          <w:spacing w:val="-4"/>
          <w:sz w:val="28"/>
        </w:rPr>
        <w:t>name</w:t>
      </w:r>
      <w:r>
        <w:rPr>
          <w:sz w:val="28"/>
          <w:u w:val="single"/>
        </w:rPr>
        <w:tab/>
      </w:r>
      <w:r>
        <w:rPr>
          <w:spacing w:val="-10"/>
          <w:sz w:val="28"/>
        </w:rPr>
        <w:t>)</w:t>
      </w:r>
    </w:p>
    <w:p>
      <w:pPr>
        <w:spacing w:before="251" w:line="340" w:lineRule="auto"/>
        <w:ind w:left="820" w:right="8597" w:firstLine="0"/>
        <w:jc w:val="left"/>
        <w:rPr>
          <w:sz w:val="28"/>
        </w:rPr>
      </w:pPr>
      <w:r>
        <w:rPr>
          <w:sz w:val="28"/>
        </w:rPr>
        <w:t xml:space="preserve">email = "null" </w:t>
      </w:r>
      <w:r>
        <w:rPr>
          <w:spacing w:val="-2"/>
          <w:sz w:val="28"/>
        </w:rPr>
        <w:t>@app.route('/')</w:t>
      </w:r>
    </w:p>
    <w:p>
      <w:pPr>
        <w:spacing w:before="5"/>
        <w:ind w:left="820" w:right="0" w:firstLine="0"/>
        <w:jc w:val="left"/>
        <w:rPr>
          <w:sz w:val="28"/>
        </w:rPr>
      </w:pPr>
      <w:r>
        <w:rPr>
          <w:sz w:val="28"/>
        </w:rPr>
        <w:t>def</w:t>
      </w:r>
      <w:r>
        <w:rPr>
          <w:spacing w:val="-5"/>
          <w:sz w:val="28"/>
        </w:rPr>
        <w:t xml:space="preserve"> </w:t>
      </w:r>
      <w:r>
        <w:rPr>
          <w:spacing w:val="-2"/>
          <w:sz w:val="28"/>
        </w:rPr>
        <w:t>Base_qstn_paper_set():</w:t>
      </w:r>
    </w:p>
    <w:p>
      <w:pPr>
        <w:spacing w:before="139" w:line="343" w:lineRule="auto"/>
        <w:ind w:left="820" w:right="5128" w:firstLine="0"/>
        <w:jc w:val="left"/>
        <w:rPr>
          <w:sz w:val="28"/>
        </w:rPr>
      </w:pPr>
      <w:r>
        <w:rPr>
          <w:sz w:val="28"/>
        </w:rPr>
        <w:t>return render_template('first.html') @app.route('/foo',</w:t>
      </w:r>
      <w:r>
        <w:rPr>
          <w:spacing w:val="-18"/>
          <w:sz w:val="28"/>
        </w:rPr>
        <w:t xml:space="preserve"> </w:t>
      </w:r>
      <w:r>
        <w:rPr>
          <w:sz w:val="28"/>
        </w:rPr>
        <w:t>methods=['POST',</w:t>
      </w:r>
      <w:r>
        <w:rPr>
          <w:spacing w:val="-17"/>
          <w:sz w:val="28"/>
        </w:rPr>
        <w:t xml:space="preserve"> </w:t>
      </w:r>
      <w:r>
        <w:rPr>
          <w:sz w:val="28"/>
        </w:rPr>
        <w:t>'GET']) def foo():</w:t>
      </w:r>
    </w:p>
    <w:p>
      <w:pPr>
        <w:spacing w:before="0" w:line="343" w:lineRule="auto"/>
        <w:ind w:left="1540" w:right="6640" w:hanging="720"/>
        <w:jc w:val="left"/>
        <w:rPr>
          <w:sz w:val="28"/>
        </w:rPr>
      </w:pPr>
      <w:r>
        <w:rPr>
          <w:sz w:val="28"/>
        </w:rPr>
        <w:t>if request.method == 'POST': first</w:t>
      </w:r>
      <w:r>
        <w:rPr>
          <w:spacing w:val="-17"/>
          <w:sz w:val="28"/>
        </w:rPr>
        <w:t xml:space="preserve"> </w:t>
      </w:r>
      <w:r>
        <w:rPr>
          <w:sz w:val="28"/>
        </w:rPr>
        <w:t>=</w:t>
      </w:r>
      <w:r>
        <w:rPr>
          <w:spacing w:val="-18"/>
          <w:sz w:val="28"/>
        </w:rPr>
        <w:t xml:space="preserve"> </w:t>
      </w:r>
      <w:r>
        <w:rPr>
          <w:sz w:val="28"/>
        </w:rPr>
        <w:t>request.form['first']</w:t>
      </w:r>
    </w:p>
    <w:p>
      <w:pPr>
        <w:spacing w:before="0" w:line="340" w:lineRule="auto"/>
        <w:ind w:left="1540" w:right="5830" w:firstLine="0"/>
        <w:jc w:val="left"/>
        <w:rPr>
          <w:sz w:val="28"/>
        </w:rPr>
      </w:pPr>
      <w:r>
        <w:rPr>
          <w:sz w:val="28"/>
        </w:rPr>
        <w:t>second</w:t>
      </w:r>
      <w:r>
        <w:rPr>
          <w:spacing w:val="-17"/>
          <w:sz w:val="28"/>
        </w:rPr>
        <w:t xml:space="preserve"> </w:t>
      </w:r>
      <w:r>
        <w:rPr>
          <w:sz w:val="28"/>
        </w:rPr>
        <w:t>=</w:t>
      </w:r>
      <w:r>
        <w:rPr>
          <w:spacing w:val="-16"/>
          <w:sz w:val="28"/>
        </w:rPr>
        <w:t xml:space="preserve"> </w:t>
      </w:r>
      <w:r>
        <w:rPr>
          <w:sz w:val="28"/>
        </w:rPr>
        <w:t>request.form['second'] hird = request.form['third']</w:t>
      </w:r>
    </w:p>
    <w:p>
      <w:pPr>
        <w:spacing w:before="4"/>
        <w:ind w:left="820" w:right="0" w:firstLine="0"/>
        <w:jc w:val="left"/>
        <w:rPr>
          <w:sz w:val="28"/>
        </w:rPr>
      </w:pPr>
      <w:r>
        <w:rPr>
          <w:sz w:val="28"/>
        </w:rPr>
        <w:t>email</w:t>
      </w:r>
      <w:r>
        <w:rPr>
          <w:spacing w:val="-3"/>
          <w:sz w:val="28"/>
        </w:rPr>
        <w:t xml:space="preserve"> </w:t>
      </w:r>
      <w:r>
        <w:rPr>
          <w:sz w:val="28"/>
        </w:rPr>
        <w:t>=</w:t>
      </w:r>
      <w:r>
        <w:rPr>
          <w:spacing w:val="-2"/>
          <w:sz w:val="28"/>
        </w:rPr>
        <w:t xml:space="preserve"> request.form['emailID']</w:t>
      </w:r>
    </w:p>
    <w:p>
      <w:pPr>
        <w:spacing w:before="139" w:line="343" w:lineRule="auto"/>
        <w:ind w:left="820" w:right="2453" w:firstLine="0"/>
        <w:jc w:val="left"/>
        <w:rPr>
          <w:sz w:val="28"/>
        </w:rPr>
      </w:pPr>
      <w:r>
        <w:rPr>
          <w:sz w:val="28"/>
        </w:rPr>
        <w:t>ans</w:t>
      </w:r>
      <w:r>
        <w:rPr>
          <w:spacing w:val="-4"/>
          <w:sz w:val="28"/>
        </w:rPr>
        <w:t xml:space="preserve"> </w:t>
      </w:r>
      <w:r>
        <w:rPr>
          <w:sz w:val="28"/>
        </w:rPr>
        <w:t>=</w:t>
      </w:r>
      <w:r>
        <w:rPr>
          <w:spacing w:val="-3"/>
          <w:sz w:val="28"/>
        </w:rPr>
        <w:t xml:space="preserve"> </w:t>
      </w:r>
      <w:r>
        <w:rPr>
          <w:sz w:val="28"/>
        </w:rPr>
        <w:t>{"a1":</w:t>
      </w:r>
      <w:r>
        <w:rPr>
          <w:spacing w:val="-4"/>
          <w:sz w:val="28"/>
        </w:rPr>
        <w:t xml:space="preserve"> </w:t>
      </w:r>
      <w:r>
        <w:rPr>
          <w:sz w:val="28"/>
        </w:rPr>
        <w:t>first,</w:t>
      </w:r>
      <w:r>
        <w:rPr>
          <w:spacing w:val="-4"/>
          <w:sz w:val="28"/>
        </w:rPr>
        <w:t xml:space="preserve"> </w:t>
      </w:r>
      <w:r>
        <w:rPr>
          <w:sz w:val="28"/>
        </w:rPr>
        <w:t>"a2":</w:t>
      </w:r>
      <w:r>
        <w:rPr>
          <w:spacing w:val="-4"/>
          <w:sz w:val="28"/>
        </w:rPr>
        <w:t xml:space="preserve"> </w:t>
      </w:r>
      <w:r>
        <w:rPr>
          <w:sz w:val="28"/>
        </w:rPr>
        <w:t>second,</w:t>
      </w:r>
      <w:r>
        <w:rPr>
          <w:spacing w:val="-2"/>
          <w:sz w:val="28"/>
        </w:rPr>
        <w:t xml:space="preserve"> </w:t>
      </w:r>
      <w:r>
        <w:rPr>
          <w:sz w:val="28"/>
        </w:rPr>
        <w:t>"a3":</w:t>
      </w:r>
      <w:r>
        <w:rPr>
          <w:spacing w:val="-3"/>
          <w:sz w:val="28"/>
        </w:rPr>
        <w:t xml:space="preserve"> </w:t>
      </w:r>
      <w:r>
        <w:rPr>
          <w:sz w:val="28"/>
        </w:rPr>
        <w:t>third,</w:t>
      </w:r>
      <w:r>
        <w:rPr>
          <w:spacing w:val="-6"/>
          <w:sz w:val="28"/>
        </w:rPr>
        <w:t xml:space="preserve"> </w:t>
      </w:r>
      <w:r>
        <w:rPr>
          <w:sz w:val="28"/>
        </w:rPr>
        <w:t>"email":</w:t>
      </w:r>
      <w:r>
        <w:rPr>
          <w:spacing w:val="-4"/>
          <w:sz w:val="28"/>
        </w:rPr>
        <w:t xml:space="preserve"> </w:t>
      </w:r>
      <w:r>
        <w:rPr>
          <w:sz w:val="28"/>
        </w:rPr>
        <w:t>email} json_object = json.dumps(ans, indent=4)</w:t>
      </w:r>
    </w:p>
    <w:p>
      <w:pPr>
        <w:spacing w:before="0" w:line="320" w:lineRule="exact"/>
        <w:ind w:left="820" w:right="0" w:firstLine="0"/>
        <w:jc w:val="left"/>
        <w:rPr>
          <w:sz w:val="28"/>
        </w:rPr>
      </w:pPr>
      <w:r>
        <w:rPr>
          <w:sz w:val="28"/>
        </w:rPr>
        <w:t>if</w:t>
      </w:r>
      <w:r>
        <w:rPr>
          <w:spacing w:val="-4"/>
          <w:sz w:val="28"/>
        </w:rPr>
        <w:t xml:space="preserve"> </w:t>
      </w:r>
      <w:r>
        <w:rPr>
          <w:spacing w:val="-2"/>
          <w:sz w:val="28"/>
        </w:rPr>
        <w:t>os.path.exists("data/"+email+"</w:t>
      </w:r>
      <w:r>
        <w:fldChar w:fldCharType="begin"/>
      </w:r>
      <w:r>
        <w:instrText xml:space="preserve"> HYPERLINK "mailto:mahesh@gmail.com.json" \h </w:instrText>
      </w:r>
      <w:r>
        <w:fldChar w:fldCharType="separate"/>
      </w:r>
      <w:r>
        <w:rPr>
          <w:spacing w:val="-2"/>
          <w:sz w:val="28"/>
        </w:rPr>
        <w:t>mahesh@gmail.com.json</w:t>
      </w:r>
      <w:r>
        <w:rPr>
          <w:spacing w:val="-2"/>
          <w:sz w:val="28"/>
        </w:rPr>
        <w:fldChar w:fldCharType="end"/>
      </w:r>
      <w:r>
        <w:rPr>
          <w:spacing w:val="-2"/>
          <w:sz w:val="28"/>
        </w:rPr>
        <w:t>")==False:</w:t>
      </w:r>
    </w:p>
    <w:p>
      <w:pPr>
        <w:spacing w:before="141" w:line="340" w:lineRule="auto"/>
        <w:ind w:left="1780" w:right="0" w:hanging="142"/>
        <w:jc w:val="left"/>
        <w:rPr>
          <w:sz w:val="28"/>
        </w:rPr>
      </w:pPr>
      <w:r>
        <w:rPr>
          <w:sz w:val="28"/>
        </w:rPr>
        <w:t>with</w:t>
      </w:r>
      <w:r>
        <w:rPr>
          <w:spacing w:val="-5"/>
          <w:sz w:val="28"/>
        </w:rPr>
        <w:t xml:space="preserve"> </w:t>
      </w:r>
      <w:r>
        <w:rPr>
          <w:sz w:val="28"/>
        </w:rPr>
        <w:t>open("data/"</w:t>
      </w:r>
      <w:r>
        <w:rPr>
          <w:spacing w:val="-3"/>
          <w:sz w:val="28"/>
        </w:rPr>
        <w:t xml:space="preserve"> </w:t>
      </w:r>
      <w:r>
        <w:rPr>
          <w:sz w:val="28"/>
        </w:rPr>
        <w:t>+</w:t>
      </w:r>
      <w:r>
        <w:rPr>
          <w:spacing w:val="-6"/>
          <w:sz w:val="28"/>
        </w:rPr>
        <w:t xml:space="preserve"> </w:t>
      </w:r>
      <w:r>
        <w:rPr>
          <w:sz w:val="28"/>
        </w:rPr>
        <w:t>email</w:t>
      </w:r>
      <w:r>
        <w:rPr>
          <w:spacing w:val="-3"/>
          <w:sz w:val="28"/>
        </w:rPr>
        <w:t xml:space="preserve"> </w:t>
      </w:r>
      <w:r>
        <w:rPr>
          <w:sz w:val="28"/>
        </w:rPr>
        <w:t>+</w:t>
      </w:r>
      <w:r>
        <w:rPr>
          <w:spacing w:val="-4"/>
          <w:sz w:val="28"/>
        </w:rPr>
        <w:t xml:space="preserve"> </w:t>
      </w:r>
      <w:r>
        <w:rPr>
          <w:sz w:val="28"/>
        </w:rPr>
        <w:t>"</w:t>
      </w:r>
      <w:r>
        <w:fldChar w:fldCharType="begin"/>
      </w:r>
      <w:r>
        <w:instrText xml:space="preserve"> HYPERLINK "mailto:mahesh@gmail.com.json" \h </w:instrText>
      </w:r>
      <w:r>
        <w:fldChar w:fldCharType="separate"/>
      </w:r>
      <w:r>
        <w:rPr>
          <w:sz w:val="28"/>
        </w:rPr>
        <w:t>mahesh@gmail.com.json</w:t>
      </w:r>
      <w:r>
        <w:rPr>
          <w:sz w:val="28"/>
        </w:rPr>
        <w:fldChar w:fldCharType="end"/>
      </w:r>
      <w:r>
        <w:rPr>
          <w:sz w:val="28"/>
        </w:rPr>
        <w:t>",</w:t>
      </w:r>
      <w:r>
        <w:rPr>
          <w:spacing w:val="-4"/>
          <w:sz w:val="28"/>
        </w:rPr>
        <w:t xml:space="preserve"> </w:t>
      </w:r>
      <w:r>
        <w:rPr>
          <w:sz w:val="28"/>
        </w:rPr>
        <w:t>"w")</w:t>
      </w:r>
      <w:r>
        <w:rPr>
          <w:spacing w:val="-6"/>
          <w:sz w:val="28"/>
        </w:rPr>
        <w:t xml:space="preserve"> </w:t>
      </w:r>
      <w:r>
        <w:rPr>
          <w:sz w:val="28"/>
        </w:rPr>
        <w:t>as</w:t>
      </w:r>
      <w:r>
        <w:rPr>
          <w:spacing w:val="-5"/>
          <w:sz w:val="28"/>
        </w:rPr>
        <w:t xml:space="preserve"> </w:t>
      </w:r>
      <w:r>
        <w:rPr>
          <w:sz w:val="28"/>
        </w:rPr>
        <w:t xml:space="preserve">outfile: </w:t>
      </w:r>
      <w:r>
        <w:rPr>
          <w:spacing w:val="-2"/>
          <w:sz w:val="28"/>
        </w:rPr>
        <w:t>outfile.write(json_object)</w:t>
      </w:r>
    </w:p>
    <w:p>
      <w:pPr>
        <w:spacing w:before="5" w:line="343" w:lineRule="auto"/>
        <w:ind w:left="1540" w:right="4758" w:firstLine="98"/>
        <w:jc w:val="left"/>
        <w:rPr>
          <w:sz w:val="28"/>
        </w:rPr>
      </w:pPr>
      <w:r>
        <w:rPr>
          <w:sz w:val="28"/>
        </w:rPr>
        <w:t>return</w:t>
      </w:r>
      <w:r>
        <w:rPr>
          <w:spacing w:val="-18"/>
          <w:sz w:val="28"/>
        </w:rPr>
        <w:t xml:space="preserve"> </w:t>
      </w:r>
      <w:r>
        <w:rPr>
          <w:sz w:val="28"/>
        </w:rPr>
        <w:t xml:space="preserve">render_template('Exam_end.html') </w:t>
      </w:r>
      <w:r>
        <w:rPr>
          <w:spacing w:val="-2"/>
          <w:sz w:val="28"/>
        </w:rPr>
        <w:t>else:</w:t>
      </w:r>
    </w:p>
    <w:p>
      <w:pPr>
        <w:tabs>
          <w:tab w:val="left" w:pos="1341"/>
          <w:tab w:val="left" w:pos="2296"/>
          <w:tab w:val="left" w:pos="3014"/>
          <w:tab w:val="left" w:pos="3854"/>
        </w:tabs>
        <w:spacing w:before="1" w:line="340" w:lineRule="auto"/>
        <w:ind w:left="820" w:right="4758" w:firstLine="679"/>
        <w:jc w:val="left"/>
        <w:rPr>
          <w:sz w:val="28"/>
        </w:rPr>
      </w:pPr>
      <w:r>
        <w:rPr>
          <w:sz w:val="28"/>
        </w:rPr>
        <w:t>return</w:t>
      </w:r>
      <w:r>
        <w:rPr>
          <w:spacing w:val="-18"/>
          <w:sz w:val="28"/>
        </w:rPr>
        <w:t xml:space="preserve"> </w:t>
      </w:r>
      <w:r>
        <w:rPr>
          <w:sz w:val="28"/>
        </w:rPr>
        <w:t xml:space="preserve">render_template('exist_student.html') if </w:t>
      </w:r>
      <w:r>
        <w:rPr>
          <w:sz w:val="28"/>
          <w:u w:val="single"/>
        </w:rPr>
        <w:tab/>
      </w:r>
      <w:r>
        <w:rPr>
          <w:spacing w:val="-4"/>
          <w:sz w:val="28"/>
        </w:rPr>
        <w:t>name</w:t>
      </w:r>
      <w:r>
        <w:rPr>
          <w:sz w:val="28"/>
          <w:u w:val="single"/>
        </w:rPr>
        <w:tab/>
      </w:r>
      <w:r>
        <w:rPr>
          <w:sz w:val="28"/>
        </w:rPr>
        <w:t>== '</w:t>
      </w:r>
      <w:r>
        <w:rPr>
          <w:sz w:val="28"/>
          <w:u w:val="single"/>
        </w:rPr>
        <w:tab/>
      </w:r>
      <w:r>
        <w:rPr>
          <w:spacing w:val="-4"/>
          <w:sz w:val="28"/>
        </w:rPr>
        <w:t>main</w:t>
      </w:r>
      <w:r>
        <w:rPr>
          <w:sz w:val="28"/>
          <w:u w:val="single"/>
        </w:rPr>
        <w:tab/>
      </w:r>
      <w:r>
        <w:rPr>
          <w:spacing w:val="-6"/>
          <w:sz w:val="28"/>
        </w:rPr>
        <w:t>':</w:t>
      </w:r>
    </w:p>
    <w:p>
      <w:pPr>
        <w:spacing w:before="5"/>
        <w:ind w:left="1099" w:right="0" w:firstLine="0"/>
        <w:jc w:val="left"/>
        <w:rPr>
          <w:sz w:val="28"/>
        </w:rPr>
      </w:pPr>
      <w:r>
        <w:rPr>
          <w:spacing w:val="-2"/>
          <w:sz w:val="28"/>
        </w:rPr>
        <w:t>app.run()</w:t>
      </w:r>
    </w:p>
    <w:p>
      <w:pPr>
        <w:spacing w:after="0"/>
        <w:jc w:val="left"/>
        <w:rPr>
          <w:sz w:val="28"/>
        </w:rPr>
        <w:sectPr>
          <w:headerReference r:id="rId26" w:type="default"/>
          <w:footerReference r:id="rId27" w:type="default"/>
          <w:pgSz w:w="11910" w:h="16840"/>
          <w:pgMar w:top="880" w:right="500" w:bottom="1080" w:left="240" w:header="718" w:footer="898" w:gutter="0"/>
          <w:pgNumType w:start="12"/>
          <w:cols w:space="720" w:num="1"/>
        </w:sectPr>
      </w:pPr>
    </w:p>
    <w:p>
      <w:pPr>
        <w:pStyle w:val="11"/>
        <w:rPr>
          <w:sz w:val="20"/>
        </w:rPr>
      </w:pPr>
    </w:p>
    <w:p>
      <w:pPr>
        <w:pStyle w:val="11"/>
        <w:spacing w:before="8"/>
        <w:rPr>
          <w:sz w:val="15"/>
        </w:rPr>
      </w:pPr>
    </w:p>
    <w:p>
      <w:pPr>
        <w:spacing w:before="89" w:line="331" w:lineRule="auto"/>
        <w:ind w:left="780" w:right="8597" w:firstLine="0"/>
        <w:jc w:val="left"/>
        <w:rPr>
          <w:sz w:val="28"/>
        </w:rPr>
      </w:pPr>
      <w:r>
        <w:rPr>
          <w:sz w:val="28"/>
        </w:rPr>
        <w:t>import json import os import</w:t>
      </w:r>
      <w:r>
        <w:rPr>
          <w:spacing w:val="-18"/>
          <w:sz w:val="28"/>
        </w:rPr>
        <w:t xml:space="preserve"> </w:t>
      </w:r>
      <w:r>
        <w:rPr>
          <w:sz w:val="28"/>
        </w:rPr>
        <w:t>math import re</w:t>
      </w:r>
    </w:p>
    <w:p>
      <w:pPr>
        <w:spacing w:before="15" w:line="343" w:lineRule="auto"/>
        <w:ind w:left="780" w:right="7798" w:firstLine="0"/>
        <w:jc w:val="left"/>
        <w:rPr>
          <w:sz w:val="28"/>
        </w:rPr>
      </w:pPr>
      <w:r>
        <w:rPr>
          <w:sz w:val="28"/>
        </w:rPr>
        <w:t>import</w:t>
      </w:r>
      <w:r>
        <w:rPr>
          <w:spacing w:val="-12"/>
          <w:sz w:val="28"/>
        </w:rPr>
        <w:t xml:space="preserve"> </w:t>
      </w:r>
      <w:r>
        <w:rPr>
          <w:sz w:val="28"/>
        </w:rPr>
        <w:t>pandas</w:t>
      </w:r>
      <w:r>
        <w:rPr>
          <w:spacing w:val="-12"/>
          <w:sz w:val="28"/>
        </w:rPr>
        <w:t xml:space="preserve"> </w:t>
      </w:r>
      <w:r>
        <w:rPr>
          <w:sz w:val="28"/>
        </w:rPr>
        <w:t>as</w:t>
      </w:r>
      <w:r>
        <w:rPr>
          <w:spacing w:val="-11"/>
          <w:sz w:val="28"/>
        </w:rPr>
        <w:t xml:space="preserve"> </w:t>
      </w:r>
      <w:r>
        <w:rPr>
          <w:sz w:val="28"/>
        </w:rPr>
        <w:t>pd import nav_test</w:t>
      </w:r>
    </w:p>
    <w:p>
      <w:pPr>
        <w:spacing w:before="1"/>
        <w:ind w:left="780" w:right="0" w:firstLine="0"/>
        <w:jc w:val="left"/>
        <w:rPr>
          <w:sz w:val="28"/>
        </w:rPr>
      </w:pPr>
      <w:r>
        <w:rPr>
          <w:sz w:val="28"/>
        </w:rPr>
        <w:t>from</w:t>
      </w:r>
      <w:r>
        <w:rPr>
          <w:spacing w:val="-5"/>
          <w:sz w:val="28"/>
        </w:rPr>
        <w:t xml:space="preserve"> </w:t>
      </w:r>
      <w:r>
        <w:rPr>
          <w:sz w:val="28"/>
        </w:rPr>
        <w:t>fuzzywuzzy</w:t>
      </w:r>
      <w:r>
        <w:rPr>
          <w:spacing w:val="-7"/>
          <w:sz w:val="28"/>
        </w:rPr>
        <w:t xml:space="preserve"> </w:t>
      </w:r>
      <w:r>
        <w:rPr>
          <w:sz w:val="28"/>
        </w:rPr>
        <w:t>import</w:t>
      </w:r>
      <w:r>
        <w:rPr>
          <w:spacing w:val="-2"/>
          <w:sz w:val="28"/>
        </w:rPr>
        <w:t xml:space="preserve"> </w:t>
      </w:r>
      <w:r>
        <w:rPr>
          <w:spacing w:val="-4"/>
          <w:sz w:val="28"/>
        </w:rPr>
        <w:t>fuzz</w:t>
      </w:r>
    </w:p>
    <w:p>
      <w:pPr>
        <w:spacing w:before="139" w:line="340" w:lineRule="auto"/>
        <w:ind w:left="780" w:right="6060" w:firstLine="0"/>
        <w:jc w:val="left"/>
        <w:rPr>
          <w:sz w:val="28"/>
        </w:rPr>
      </w:pPr>
      <w:r>
        <w:rPr>
          <w:sz w:val="28"/>
        </w:rPr>
        <w:t>#</w:t>
      </w:r>
      <w:r>
        <w:rPr>
          <w:spacing w:val="-9"/>
          <w:sz w:val="28"/>
        </w:rPr>
        <w:t xml:space="preserve"> </w:t>
      </w:r>
      <w:r>
        <w:rPr>
          <w:sz w:val="28"/>
        </w:rPr>
        <w:t>TODO-</w:t>
      </w:r>
      <w:r>
        <w:rPr>
          <w:spacing w:val="-8"/>
          <w:sz w:val="28"/>
        </w:rPr>
        <w:t xml:space="preserve"> </w:t>
      </w:r>
      <w:r>
        <w:rPr>
          <w:sz w:val="28"/>
        </w:rPr>
        <w:t>Accuracy</w:t>
      </w:r>
      <w:r>
        <w:rPr>
          <w:spacing w:val="-9"/>
          <w:sz w:val="28"/>
        </w:rPr>
        <w:t xml:space="preserve"> </w:t>
      </w:r>
      <w:r>
        <w:rPr>
          <w:sz w:val="28"/>
        </w:rPr>
        <w:t>prediction</w:t>
      </w:r>
      <w:r>
        <w:rPr>
          <w:spacing w:val="-9"/>
          <w:sz w:val="28"/>
        </w:rPr>
        <w:t xml:space="preserve"> </w:t>
      </w:r>
      <w:r>
        <w:rPr>
          <w:sz w:val="28"/>
        </w:rPr>
        <w:t xml:space="preserve">library </w:t>
      </w:r>
      <w:r>
        <w:rPr>
          <w:spacing w:val="-4"/>
          <w:sz w:val="28"/>
        </w:rPr>
        <w:t>'''</w:t>
      </w:r>
    </w:p>
    <w:p>
      <w:pPr>
        <w:spacing w:before="5"/>
        <w:ind w:left="780" w:right="0" w:firstLine="0"/>
        <w:jc w:val="left"/>
        <w:rPr>
          <w:sz w:val="28"/>
        </w:rPr>
      </w:pPr>
      <w:r>
        <w:rPr>
          <w:sz w:val="28"/>
        </w:rPr>
        <w:t>e</w:t>
      </w:r>
      <w:r>
        <w:rPr>
          <w:spacing w:val="-1"/>
          <w:sz w:val="28"/>
        </w:rPr>
        <w:t xml:space="preserve"> </w:t>
      </w:r>
      <w:r>
        <w:rPr>
          <w:sz w:val="28"/>
        </w:rPr>
        <w:t>=</w:t>
      </w:r>
      <w:r>
        <w:rPr>
          <w:spacing w:val="-1"/>
          <w:sz w:val="28"/>
        </w:rPr>
        <w:t xml:space="preserve"> </w:t>
      </w:r>
      <w:r>
        <w:rPr>
          <w:spacing w:val="-10"/>
          <w:sz w:val="28"/>
        </w:rPr>
        <w:t>1</w:t>
      </w:r>
    </w:p>
    <w:p>
      <w:pPr>
        <w:spacing w:before="139"/>
        <w:ind w:left="780" w:right="0" w:firstLine="0"/>
        <w:jc w:val="left"/>
        <w:rPr>
          <w:sz w:val="28"/>
        </w:rPr>
      </w:pPr>
      <w:r>
        <w:rPr>
          <w:sz w:val="28"/>
        </w:rPr>
        <w:t>vg</w:t>
      </w:r>
      <w:r>
        <w:rPr>
          <w:spacing w:val="-2"/>
          <w:sz w:val="28"/>
        </w:rPr>
        <w:t xml:space="preserve"> </w:t>
      </w:r>
      <w:r>
        <w:rPr>
          <w:sz w:val="28"/>
        </w:rPr>
        <w:t>=</w:t>
      </w:r>
      <w:r>
        <w:rPr>
          <w:spacing w:val="-2"/>
          <w:sz w:val="28"/>
        </w:rPr>
        <w:t xml:space="preserve"> </w:t>
      </w:r>
      <w:r>
        <w:rPr>
          <w:spacing w:val="-10"/>
          <w:sz w:val="28"/>
        </w:rPr>
        <w:t>2</w:t>
      </w:r>
    </w:p>
    <w:p>
      <w:pPr>
        <w:spacing w:before="138"/>
        <w:ind w:left="780" w:right="0" w:firstLine="0"/>
        <w:jc w:val="left"/>
        <w:rPr>
          <w:sz w:val="28"/>
        </w:rPr>
      </w:pPr>
      <w:r>
        <w:rPr>
          <w:sz w:val="28"/>
        </w:rPr>
        <w:t>g</w:t>
      </w:r>
      <w:r>
        <w:rPr>
          <w:spacing w:val="-2"/>
          <w:sz w:val="28"/>
        </w:rPr>
        <w:t xml:space="preserve"> </w:t>
      </w:r>
      <w:r>
        <w:rPr>
          <w:sz w:val="28"/>
        </w:rPr>
        <w:t>=</w:t>
      </w:r>
      <w:r>
        <w:rPr>
          <w:spacing w:val="-1"/>
          <w:sz w:val="28"/>
        </w:rPr>
        <w:t xml:space="preserve"> </w:t>
      </w:r>
      <w:r>
        <w:rPr>
          <w:spacing w:val="-10"/>
          <w:sz w:val="28"/>
        </w:rPr>
        <w:t>3</w:t>
      </w:r>
    </w:p>
    <w:p>
      <w:pPr>
        <w:spacing w:before="137"/>
        <w:ind w:left="780" w:right="0" w:firstLine="0"/>
        <w:jc w:val="left"/>
        <w:rPr>
          <w:sz w:val="28"/>
        </w:rPr>
      </w:pPr>
      <w:r>
        <w:rPr>
          <w:sz w:val="28"/>
        </w:rPr>
        <w:t>o</w:t>
      </w:r>
      <w:r>
        <w:rPr>
          <w:spacing w:val="-2"/>
          <w:sz w:val="28"/>
        </w:rPr>
        <w:t xml:space="preserve"> </w:t>
      </w:r>
      <w:r>
        <w:rPr>
          <w:sz w:val="28"/>
        </w:rPr>
        <w:t>=</w:t>
      </w:r>
      <w:r>
        <w:rPr>
          <w:spacing w:val="-1"/>
          <w:sz w:val="28"/>
        </w:rPr>
        <w:t xml:space="preserve"> </w:t>
      </w:r>
      <w:r>
        <w:rPr>
          <w:spacing w:val="-10"/>
          <w:sz w:val="28"/>
        </w:rPr>
        <w:t>4</w:t>
      </w:r>
    </w:p>
    <w:p>
      <w:pPr>
        <w:spacing w:before="139"/>
        <w:ind w:left="780" w:right="0" w:firstLine="0"/>
        <w:jc w:val="left"/>
        <w:rPr>
          <w:sz w:val="28"/>
        </w:rPr>
      </w:pPr>
      <w:r>
        <w:rPr>
          <w:sz w:val="28"/>
        </w:rPr>
        <w:t>p</w:t>
      </w:r>
      <w:r>
        <w:rPr>
          <w:spacing w:val="-2"/>
          <w:sz w:val="28"/>
        </w:rPr>
        <w:t xml:space="preserve"> </w:t>
      </w:r>
      <w:r>
        <w:rPr>
          <w:sz w:val="28"/>
        </w:rPr>
        <w:t>=</w:t>
      </w:r>
      <w:r>
        <w:rPr>
          <w:spacing w:val="-1"/>
          <w:sz w:val="28"/>
        </w:rPr>
        <w:t xml:space="preserve"> </w:t>
      </w:r>
      <w:r>
        <w:rPr>
          <w:spacing w:val="-10"/>
          <w:sz w:val="28"/>
        </w:rPr>
        <w:t>5</w:t>
      </w:r>
    </w:p>
    <w:p>
      <w:pPr>
        <w:spacing w:before="138" w:line="307" w:lineRule="auto"/>
        <w:ind w:left="780" w:right="8597" w:firstLine="0"/>
        <w:jc w:val="left"/>
        <w:rPr>
          <w:sz w:val="28"/>
        </w:rPr>
      </w:pPr>
      <w:r>
        <w:rPr>
          <w:sz w:val="28"/>
        </w:rPr>
        <w:t xml:space="preserve">vp = 6 </w:t>
      </w:r>
      <w:r>
        <w:rPr>
          <w:spacing w:val="-2"/>
          <w:sz w:val="28"/>
        </w:rPr>
        <w:t>Grammar:</w:t>
      </w:r>
    </w:p>
    <w:p>
      <w:pPr>
        <w:spacing w:before="47"/>
        <w:ind w:left="780" w:right="0" w:firstLine="0"/>
        <w:jc w:val="left"/>
        <w:rPr>
          <w:sz w:val="28"/>
        </w:rPr>
      </w:pPr>
      <w:r>
        <w:rPr>
          <w:sz w:val="28"/>
        </w:rPr>
        <w:t>y</w:t>
      </w:r>
      <w:r>
        <w:rPr>
          <w:spacing w:val="-2"/>
          <w:sz w:val="28"/>
        </w:rPr>
        <w:t xml:space="preserve"> </w:t>
      </w:r>
      <w:r>
        <w:rPr>
          <w:sz w:val="28"/>
        </w:rPr>
        <w:t>=</w:t>
      </w:r>
      <w:r>
        <w:rPr>
          <w:spacing w:val="-1"/>
          <w:sz w:val="28"/>
        </w:rPr>
        <w:t xml:space="preserve"> </w:t>
      </w:r>
      <w:r>
        <w:rPr>
          <w:spacing w:val="-10"/>
          <w:sz w:val="28"/>
        </w:rPr>
        <w:t>1</w:t>
      </w:r>
    </w:p>
    <w:p>
      <w:pPr>
        <w:spacing w:before="139"/>
        <w:ind w:left="780" w:right="0" w:firstLine="0"/>
        <w:jc w:val="left"/>
        <w:rPr>
          <w:sz w:val="28"/>
        </w:rPr>
      </w:pPr>
      <w:r>
        <w:rPr>
          <w:sz w:val="28"/>
        </w:rPr>
        <w:t>n</w:t>
      </w:r>
      <w:r>
        <w:rPr>
          <w:spacing w:val="-2"/>
          <w:sz w:val="28"/>
        </w:rPr>
        <w:t xml:space="preserve"> </w:t>
      </w:r>
      <w:r>
        <w:rPr>
          <w:sz w:val="28"/>
        </w:rPr>
        <w:t>=</w:t>
      </w:r>
      <w:r>
        <w:rPr>
          <w:spacing w:val="-1"/>
          <w:sz w:val="28"/>
        </w:rPr>
        <w:t xml:space="preserve"> </w:t>
      </w:r>
      <w:r>
        <w:rPr>
          <w:spacing w:val="-10"/>
          <w:sz w:val="28"/>
        </w:rPr>
        <w:t>0</w:t>
      </w:r>
    </w:p>
    <w:p>
      <w:pPr>
        <w:spacing w:before="139"/>
        <w:ind w:left="780" w:right="0" w:firstLine="0"/>
        <w:jc w:val="left"/>
        <w:rPr>
          <w:sz w:val="28"/>
        </w:rPr>
      </w:pPr>
      <w:r>
        <w:rPr>
          <w:sz w:val="28"/>
        </w:rPr>
        <w:t>def</w:t>
      </w:r>
      <w:r>
        <w:rPr>
          <w:spacing w:val="-9"/>
          <w:sz w:val="28"/>
        </w:rPr>
        <w:t xml:space="preserve"> </w:t>
      </w:r>
      <w:r>
        <w:rPr>
          <w:sz w:val="28"/>
        </w:rPr>
        <w:t>givVal(model_answer,</w:t>
      </w:r>
      <w:r>
        <w:rPr>
          <w:spacing w:val="-6"/>
          <w:sz w:val="28"/>
        </w:rPr>
        <w:t xml:space="preserve"> </w:t>
      </w:r>
      <w:r>
        <w:rPr>
          <w:sz w:val="28"/>
        </w:rPr>
        <w:t>keywords,</w:t>
      </w:r>
      <w:r>
        <w:rPr>
          <w:spacing w:val="-7"/>
          <w:sz w:val="28"/>
        </w:rPr>
        <w:t xml:space="preserve"> </w:t>
      </w:r>
      <w:r>
        <w:rPr>
          <w:sz w:val="28"/>
        </w:rPr>
        <w:t>answer,</w:t>
      </w:r>
      <w:r>
        <w:rPr>
          <w:spacing w:val="-7"/>
          <w:sz w:val="28"/>
        </w:rPr>
        <w:t xml:space="preserve"> </w:t>
      </w:r>
      <w:r>
        <w:rPr>
          <w:spacing w:val="-2"/>
          <w:sz w:val="28"/>
        </w:rPr>
        <w:t>out_of):</w:t>
      </w:r>
    </w:p>
    <w:p>
      <w:pPr>
        <w:spacing w:before="139"/>
        <w:ind w:left="1339" w:right="0" w:firstLine="0"/>
        <w:jc w:val="left"/>
        <w:rPr>
          <w:sz w:val="28"/>
        </w:rPr>
      </w:pPr>
      <w:r>
        <w:rPr>
          <w:sz w:val="28"/>
        </w:rPr>
        <w:t>#</w:t>
      </w:r>
      <w:r>
        <w:rPr>
          <w:spacing w:val="-8"/>
          <w:sz w:val="28"/>
        </w:rPr>
        <w:t xml:space="preserve"> </w:t>
      </w:r>
      <w:r>
        <w:rPr>
          <w:sz w:val="28"/>
        </w:rPr>
        <w:t>KEYWORDS</w:t>
      </w:r>
      <w:r>
        <w:rPr>
          <w:spacing w:val="-5"/>
          <w:sz w:val="28"/>
        </w:rPr>
        <w:t xml:space="preserve"> </w:t>
      </w:r>
      <w:r>
        <w:rPr>
          <w:spacing w:val="-2"/>
          <w:sz w:val="28"/>
        </w:rPr>
        <w:t>=&gt;&gt;&gt;&gt;&gt;&gt;&gt;&gt;&gt;&gt;&gt;&gt;&gt;&gt;&gt;&gt;&gt;&gt;&gt;&gt;&gt;&gt;&gt;&gt;&gt;&gt;&gt;&gt;&gt;&gt;&gt;&gt;&gt;&gt;&gt;&gt;&gt;&gt;&gt;&gt;&gt;&gt;</w:t>
      </w:r>
    </w:p>
    <w:p>
      <w:pPr>
        <w:spacing w:before="139" w:line="340" w:lineRule="auto"/>
        <w:ind w:left="1339" w:right="6327" w:firstLine="0"/>
        <w:jc w:val="left"/>
        <w:rPr>
          <w:sz w:val="28"/>
        </w:rPr>
      </w:pPr>
      <w:r>
        <w:rPr>
          <w:sz w:val="28"/>
        </w:rPr>
        <w:t># TODO : Enhacnce this thing if</w:t>
      </w:r>
      <w:r>
        <w:rPr>
          <w:spacing w:val="-7"/>
          <w:sz w:val="28"/>
        </w:rPr>
        <w:t xml:space="preserve"> </w:t>
      </w:r>
      <w:r>
        <w:rPr>
          <w:sz w:val="28"/>
        </w:rPr>
        <w:t>(len(answer.split("</w:t>
      </w:r>
      <w:r>
        <w:rPr>
          <w:spacing w:val="-9"/>
          <w:sz w:val="28"/>
        </w:rPr>
        <w:t xml:space="preserve"> </w:t>
      </w:r>
      <w:r>
        <w:rPr>
          <w:sz w:val="28"/>
        </w:rPr>
        <w:t>")))</w:t>
      </w:r>
      <w:r>
        <w:rPr>
          <w:spacing w:val="-9"/>
          <w:sz w:val="28"/>
        </w:rPr>
        <w:t xml:space="preserve"> </w:t>
      </w:r>
      <w:r>
        <w:rPr>
          <w:sz w:val="28"/>
        </w:rPr>
        <w:t>&lt;=</w:t>
      </w:r>
      <w:r>
        <w:rPr>
          <w:spacing w:val="-7"/>
          <w:sz w:val="28"/>
        </w:rPr>
        <w:t xml:space="preserve"> </w:t>
      </w:r>
      <w:r>
        <w:rPr>
          <w:sz w:val="28"/>
        </w:rPr>
        <w:t>5:</w:t>
      </w:r>
    </w:p>
    <w:p>
      <w:pPr>
        <w:spacing w:before="4"/>
        <w:ind w:left="1900" w:right="0" w:firstLine="0"/>
        <w:jc w:val="left"/>
        <w:rPr>
          <w:sz w:val="28"/>
        </w:rPr>
      </w:pPr>
      <w:r>
        <w:rPr>
          <w:sz w:val="28"/>
        </w:rPr>
        <w:t>return</w:t>
      </w:r>
      <w:r>
        <w:rPr>
          <w:spacing w:val="-8"/>
          <w:sz w:val="28"/>
        </w:rPr>
        <w:t xml:space="preserve"> </w:t>
      </w:r>
      <w:r>
        <w:rPr>
          <w:spacing w:val="-10"/>
          <w:sz w:val="28"/>
        </w:rPr>
        <w:t>0</w:t>
      </w:r>
    </w:p>
    <w:p>
      <w:pPr>
        <w:pStyle w:val="11"/>
        <w:rPr>
          <w:sz w:val="30"/>
        </w:rPr>
      </w:pPr>
    </w:p>
    <w:p>
      <w:pPr>
        <w:spacing w:before="207"/>
        <w:ind w:left="1339" w:right="0" w:firstLine="0"/>
        <w:jc w:val="left"/>
        <w:rPr>
          <w:sz w:val="28"/>
        </w:rPr>
      </w:pPr>
      <w:r>
        <w:rPr>
          <w:sz w:val="28"/>
        </w:rPr>
        <w:t>count</w:t>
      </w:r>
      <w:r>
        <w:rPr>
          <w:spacing w:val="-2"/>
          <w:sz w:val="28"/>
        </w:rPr>
        <w:t xml:space="preserve"> </w:t>
      </w:r>
      <w:r>
        <w:rPr>
          <w:sz w:val="28"/>
        </w:rPr>
        <w:t>=</w:t>
      </w:r>
      <w:r>
        <w:rPr>
          <w:spacing w:val="-4"/>
          <w:sz w:val="28"/>
        </w:rPr>
        <w:t xml:space="preserve"> </w:t>
      </w:r>
      <w:r>
        <w:rPr>
          <w:spacing w:val="-10"/>
          <w:sz w:val="28"/>
        </w:rPr>
        <w:t>0</w:t>
      </w:r>
    </w:p>
    <w:p>
      <w:pPr>
        <w:spacing w:before="137" w:line="343" w:lineRule="auto"/>
        <w:ind w:left="1339" w:right="5830" w:firstLine="0"/>
        <w:jc w:val="left"/>
        <w:rPr>
          <w:sz w:val="28"/>
        </w:rPr>
      </w:pPr>
      <w:r>
        <w:rPr>
          <w:sz w:val="28"/>
        </w:rPr>
        <w:t>keywords_count</w:t>
      </w:r>
      <w:r>
        <w:rPr>
          <w:spacing w:val="-16"/>
          <w:sz w:val="28"/>
        </w:rPr>
        <w:t xml:space="preserve"> </w:t>
      </w:r>
      <w:r>
        <w:rPr>
          <w:sz w:val="28"/>
        </w:rPr>
        <w:t>=</w:t>
      </w:r>
      <w:r>
        <w:rPr>
          <w:spacing w:val="-16"/>
          <w:sz w:val="28"/>
        </w:rPr>
        <w:t xml:space="preserve"> </w:t>
      </w:r>
      <w:r>
        <w:rPr>
          <w:sz w:val="28"/>
        </w:rPr>
        <w:t>len(keywords) for i in range(keywords_count):</w:t>
      </w:r>
    </w:p>
    <w:p>
      <w:pPr>
        <w:spacing w:before="0"/>
        <w:ind w:left="1900" w:right="0" w:firstLine="0"/>
        <w:jc w:val="left"/>
        <w:rPr>
          <w:sz w:val="28"/>
        </w:rPr>
      </w:pPr>
      <w:r>
        <w:rPr>
          <w:sz w:val="28"/>
        </w:rPr>
        <w:t>if</w:t>
      </w:r>
      <w:r>
        <w:rPr>
          <w:spacing w:val="-5"/>
          <w:sz w:val="28"/>
        </w:rPr>
        <w:t xml:space="preserve"> </w:t>
      </w:r>
      <w:r>
        <w:rPr>
          <w:sz w:val="28"/>
        </w:rPr>
        <w:t>keywords[i]</w:t>
      </w:r>
      <w:r>
        <w:rPr>
          <w:spacing w:val="-3"/>
          <w:sz w:val="28"/>
        </w:rPr>
        <w:t xml:space="preserve"> </w:t>
      </w:r>
      <w:r>
        <w:rPr>
          <w:sz w:val="28"/>
        </w:rPr>
        <w:t>in</w:t>
      </w:r>
      <w:r>
        <w:rPr>
          <w:spacing w:val="-3"/>
          <w:sz w:val="28"/>
        </w:rPr>
        <w:t xml:space="preserve"> </w:t>
      </w:r>
      <w:r>
        <w:rPr>
          <w:spacing w:val="-2"/>
          <w:sz w:val="28"/>
        </w:rPr>
        <w:t>answer:</w:t>
      </w:r>
    </w:p>
    <w:p>
      <w:pPr>
        <w:pStyle w:val="11"/>
        <w:rPr>
          <w:sz w:val="30"/>
        </w:rPr>
      </w:pPr>
    </w:p>
    <w:p>
      <w:pPr>
        <w:pStyle w:val="11"/>
        <w:rPr>
          <w:sz w:val="30"/>
        </w:rPr>
      </w:pPr>
    </w:p>
    <w:p>
      <w:pPr>
        <w:pStyle w:val="11"/>
        <w:spacing w:before="9"/>
        <w:rPr>
          <w:sz w:val="25"/>
        </w:rPr>
      </w:pPr>
    </w:p>
    <w:p>
      <w:pPr>
        <w:spacing w:before="0"/>
        <w:ind w:left="1759" w:right="0" w:firstLine="0"/>
        <w:jc w:val="left"/>
        <w:rPr>
          <w:sz w:val="28"/>
        </w:rPr>
      </w:pPr>
      <w:r>
        <w:rPr>
          <w:sz w:val="28"/>
        </w:rPr>
        <w:t>count</w:t>
      </w:r>
      <w:r>
        <w:rPr>
          <w:spacing w:val="-2"/>
          <w:sz w:val="28"/>
        </w:rPr>
        <w:t xml:space="preserve"> </w:t>
      </w:r>
      <w:r>
        <w:rPr>
          <w:sz w:val="28"/>
        </w:rPr>
        <w:t>=</w:t>
      </w:r>
      <w:r>
        <w:rPr>
          <w:spacing w:val="-4"/>
          <w:sz w:val="28"/>
        </w:rPr>
        <w:t xml:space="preserve"> </w:t>
      </w:r>
      <w:r>
        <w:rPr>
          <w:sz w:val="28"/>
        </w:rPr>
        <w:t>count</w:t>
      </w:r>
      <w:r>
        <w:rPr>
          <w:spacing w:val="-2"/>
          <w:sz w:val="28"/>
        </w:rPr>
        <w:t xml:space="preserve"> </w:t>
      </w:r>
      <w:r>
        <w:rPr>
          <w:sz w:val="28"/>
        </w:rPr>
        <w:t>+</w:t>
      </w:r>
      <w:r>
        <w:rPr>
          <w:spacing w:val="-2"/>
          <w:sz w:val="28"/>
        </w:rPr>
        <w:t xml:space="preserve"> </w:t>
      </w:r>
      <w:r>
        <w:rPr>
          <w:spacing w:val="-10"/>
          <w:sz w:val="28"/>
        </w:rPr>
        <w:t>1</w:t>
      </w:r>
    </w:p>
    <w:p>
      <w:pPr>
        <w:spacing w:after="0"/>
        <w:jc w:val="left"/>
        <w:rPr>
          <w:sz w:val="28"/>
        </w:rPr>
        <w:sectPr>
          <w:pgSz w:w="11910" w:h="16840"/>
          <w:pgMar w:top="880" w:right="500" w:bottom="1080" w:left="240" w:header="718" w:footer="898" w:gutter="0"/>
          <w:cols w:space="720" w:num="1"/>
        </w:sectPr>
      </w:pPr>
    </w:p>
    <w:p>
      <w:pPr>
        <w:pStyle w:val="11"/>
        <w:rPr>
          <w:sz w:val="20"/>
        </w:rPr>
      </w:pPr>
    </w:p>
    <w:p>
      <w:pPr>
        <w:pStyle w:val="11"/>
        <w:spacing w:before="8"/>
        <w:rPr>
          <w:sz w:val="15"/>
        </w:rPr>
      </w:pPr>
    </w:p>
    <w:p>
      <w:pPr>
        <w:spacing w:before="89"/>
        <w:ind w:left="1509" w:right="0" w:firstLine="0"/>
        <w:jc w:val="left"/>
        <w:rPr>
          <w:sz w:val="28"/>
        </w:rPr>
      </w:pPr>
      <w:r>
        <w:rPr>
          <w:sz w:val="28"/>
        </w:rPr>
        <w:t>k =</w:t>
      </w:r>
      <w:r>
        <w:rPr>
          <w:spacing w:val="-3"/>
          <w:sz w:val="28"/>
        </w:rPr>
        <w:t xml:space="preserve"> </w:t>
      </w:r>
      <w:r>
        <w:rPr>
          <w:spacing w:val="-10"/>
          <w:sz w:val="28"/>
        </w:rPr>
        <w:t>0</w:t>
      </w:r>
    </w:p>
    <w:p>
      <w:pPr>
        <w:spacing w:before="91" w:line="304" w:lineRule="auto"/>
        <w:ind w:left="2068" w:right="6327" w:hanging="560"/>
        <w:jc w:val="left"/>
        <w:rPr>
          <w:sz w:val="28"/>
        </w:rPr>
      </w:pPr>
      <w:r>
        <w:rPr>
          <w:sz w:val="28"/>
        </w:rPr>
        <w:t>if</w:t>
      </w:r>
      <w:r>
        <w:rPr>
          <w:spacing w:val="-10"/>
          <w:sz w:val="28"/>
        </w:rPr>
        <w:t xml:space="preserve"> </w:t>
      </w:r>
      <w:r>
        <w:rPr>
          <w:sz w:val="28"/>
        </w:rPr>
        <w:t>count</w:t>
      </w:r>
      <w:r>
        <w:rPr>
          <w:spacing w:val="-11"/>
          <w:sz w:val="28"/>
        </w:rPr>
        <w:t xml:space="preserve"> </w:t>
      </w:r>
      <w:r>
        <w:rPr>
          <w:sz w:val="28"/>
        </w:rPr>
        <w:t>==</w:t>
      </w:r>
      <w:r>
        <w:rPr>
          <w:spacing w:val="-12"/>
          <w:sz w:val="28"/>
        </w:rPr>
        <w:t xml:space="preserve"> </w:t>
      </w:r>
      <w:r>
        <w:rPr>
          <w:sz w:val="28"/>
        </w:rPr>
        <w:t>keywords_count: k = 1</w:t>
      </w:r>
    </w:p>
    <w:p>
      <w:pPr>
        <w:pStyle w:val="11"/>
        <w:spacing w:before="4"/>
        <w:rPr>
          <w:sz w:val="36"/>
        </w:rPr>
      </w:pPr>
    </w:p>
    <w:p>
      <w:pPr>
        <w:spacing w:before="0" w:line="343" w:lineRule="auto"/>
        <w:ind w:left="2013" w:right="5691" w:hanging="560"/>
        <w:jc w:val="left"/>
        <w:rPr>
          <w:sz w:val="28"/>
        </w:rPr>
      </w:pPr>
      <w:r>
        <w:rPr>
          <w:sz w:val="28"/>
        </w:rPr>
        <w:t>elif</w:t>
      </w:r>
      <w:r>
        <w:rPr>
          <w:spacing w:val="-10"/>
          <w:sz w:val="28"/>
        </w:rPr>
        <w:t xml:space="preserve"> </w:t>
      </w:r>
      <w:r>
        <w:rPr>
          <w:sz w:val="28"/>
        </w:rPr>
        <w:t>count</w:t>
      </w:r>
      <w:r>
        <w:rPr>
          <w:spacing w:val="-7"/>
          <w:sz w:val="28"/>
        </w:rPr>
        <w:t xml:space="preserve"> </w:t>
      </w:r>
      <w:r>
        <w:rPr>
          <w:sz w:val="28"/>
        </w:rPr>
        <w:t>==</w:t>
      </w:r>
      <w:r>
        <w:rPr>
          <w:spacing w:val="-10"/>
          <w:sz w:val="28"/>
        </w:rPr>
        <w:t xml:space="preserve"> </w:t>
      </w:r>
      <w:r>
        <w:rPr>
          <w:sz w:val="28"/>
        </w:rPr>
        <w:t>(keywords_count</w:t>
      </w:r>
      <w:r>
        <w:rPr>
          <w:spacing w:val="-7"/>
          <w:sz w:val="28"/>
        </w:rPr>
        <w:t xml:space="preserve"> </w:t>
      </w:r>
      <w:r>
        <w:rPr>
          <w:sz w:val="28"/>
        </w:rPr>
        <w:t>-1): k = 2</w:t>
      </w:r>
    </w:p>
    <w:p>
      <w:pPr>
        <w:spacing w:before="1" w:line="340" w:lineRule="auto"/>
        <w:ind w:left="2013" w:right="5691" w:hanging="560"/>
        <w:jc w:val="left"/>
        <w:rPr>
          <w:sz w:val="28"/>
        </w:rPr>
      </w:pPr>
      <w:r>
        <w:rPr>
          <w:sz w:val="28"/>
        </w:rPr>
        <w:t>elif</w:t>
      </w:r>
      <w:r>
        <w:rPr>
          <w:spacing w:val="-10"/>
          <w:sz w:val="28"/>
        </w:rPr>
        <w:t xml:space="preserve"> </w:t>
      </w:r>
      <w:r>
        <w:rPr>
          <w:sz w:val="28"/>
        </w:rPr>
        <w:t>count</w:t>
      </w:r>
      <w:r>
        <w:rPr>
          <w:spacing w:val="-7"/>
          <w:sz w:val="28"/>
        </w:rPr>
        <w:t xml:space="preserve"> </w:t>
      </w:r>
      <w:r>
        <w:rPr>
          <w:sz w:val="28"/>
        </w:rPr>
        <w:t>==</w:t>
      </w:r>
      <w:r>
        <w:rPr>
          <w:spacing w:val="-10"/>
          <w:sz w:val="28"/>
        </w:rPr>
        <w:t xml:space="preserve"> </w:t>
      </w:r>
      <w:r>
        <w:rPr>
          <w:sz w:val="28"/>
        </w:rPr>
        <w:t>(keywords_count</w:t>
      </w:r>
      <w:r>
        <w:rPr>
          <w:spacing w:val="-7"/>
          <w:sz w:val="28"/>
        </w:rPr>
        <w:t xml:space="preserve"> </w:t>
      </w:r>
      <w:r>
        <w:rPr>
          <w:sz w:val="28"/>
        </w:rPr>
        <w:t>-2): k = 3</w:t>
      </w:r>
    </w:p>
    <w:p>
      <w:pPr>
        <w:spacing w:before="4" w:line="343" w:lineRule="auto"/>
        <w:ind w:left="2013" w:right="5691" w:hanging="560"/>
        <w:jc w:val="left"/>
        <w:rPr>
          <w:sz w:val="28"/>
        </w:rPr>
      </w:pPr>
      <w:r>
        <w:rPr>
          <w:sz w:val="28"/>
        </w:rPr>
        <w:t>elif</w:t>
      </w:r>
      <w:r>
        <w:rPr>
          <w:spacing w:val="-8"/>
          <w:sz w:val="28"/>
        </w:rPr>
        <w:t xml:space="preserve"> </w:t>
      </w:r>
      <w:r>
        <w:rPr>
          <w:sz w:val="28"/>
        </w:rPr>
        <w:t>count</w:t>
      </w:r>
      <w:r>
        <w:rPr>
          <w:spacing w:val="-6"/>
          <w:sz w:val="28"/>
        </w:rPr>
        <w:t xml:space="preserve"> </w:t>
      </w:r>
      <w:r>
        <w:rPr>
          <w:sz w:val="28"/>
        </w:rPr>
        <w:t>==</w:t>
      </w:r>
      <w:r>
        <w:rPr>
          <w:spacing w:val="-8"/>
          <w:sz w:val="28"/>
        </w:rPr>
        <w:t xml:space="preserve"> </w:t>
      </w:r>
      <w:r>
        <w:rPr>
          <w:sz w:val="28"/>
        </w:rPr>
        <w:t>(keywords_count</w:t>
      </w:r>
      <w:r>
        <w:rPr>
          <w:spacing w:val="-6"/>
          <w:sz w:val="28"/>
        </w:rPr>
        <w:t xml:space="preserve"> </w:t>
      </w:r>
      <w:r>
        <w:rPr>
          <w:sz w:val="28"/>
        </w:rPr>
        <w:t>-</w:t>
      </w:r>
      <w:r>
        <w:rPr>
          <w:spacing w:val="-7"/>
          <w:sz w:val="28"/>
        </w:rPr>
        <w:t xml:space="preserve"> </w:t>
      </w:r>
      <w:r>
        <w:rPr>
          <w:sz w:val="28"/>
        </w:rPr>
        <w:t>3): k = 4</w:t>
      </w:r>
    </w:p>
    <w:p>
      <w:pPr>
        <w:spacing w:before="1" w:line="340" w:lineRule="auto"/>
        <w:ind w:left="2013" w:right="5691" w:hanging="560"/>
        <w:jc w:val="left"/>
        <w:rPr>
          <w:sz w:val="28"/>
        </w:rPr>
      </w:pPr>
      <w:r>
        <w:rPr>
          <w:sz w:val="28"/>
        </w:rPr>
        <w:t>elif</w:t>
      </w:r>
      <w:r>
        <w:rPr>
          <w:spacing w:val="-8"/>
          <w:sz w:val="28"/>
        </w:rPr>
        <w:t xml:space="preserve"> </w:t>
      </w:r>
      <w:r>
        <w:rPr>
          <w:sz w:val="28"/>
        </w:rPr>
        <w:t>count</w:t>
      </w:r>
      <w:r>
        <w:rPr>
          <w:spacing w:val="-6"/>
          <w:sz w:val="28"/>
        </w:rPr>
        <w:t xml:space="preserve"> </w:t>
      </w:r>
      <w:r>
        <w:rPr>
          <w:sz w:val="28"/>
        </w:rPr>
        <w:t>==</w:t>
      </w:r>
      <w:r>
        <w:rPr>
          <w:spacing w:val="-8"/>
          <w:sz w:val="28"/>
        </w:rPr>
        <w:t xml:space="preserve"> </w:t>
      </w:r>
      <w:r>
        <w:rPr>
          <w:sz w:val="28"/>
        </w:rPr>
        <w:t>(keywords_count</w:t>
      </w:r>
      <w:r>
        <w:rPr>
          <w:spacing w:val="-6"/>
          <w:sz w:val="28"/>
        </w:rPr>
        <w:t xml:space="preserve"> </w:t>
      </w:r>
      <w:r>
        <w:rPr>
          <w:sz w:val="28"/>
        </w:rPr>
        <w:t>-</w:t>
      </w:r>
      <w:r>
        <w:rPr>
          <w:spacing w:val="-7"/>
          <w:sz w:val="28"/>
        </w:rPr>
        <w:t xml:space="preserve"> </w:t>
      </w:r>
      <w:r>
        <w:rPr>
          <w:sz w:val="28"/>
        </w:rPr>
        <w:t>4): k = 5</w:t>
      </w:r>
    </w:p>
    <w:p>
      <w:pPr>
        <w:spacing w:before="5" w:line="343" w:lineRule="auto"/>
        <w:ind w:left="2013" w:right="5691" w:hanging="560"/>
        <w:jc w:val="left"/>
        <w:rPr>
          <w:sz w:val="28"/>
        </w:rPr>
      </w:pPr>
      <w:r>
        <w:rPr>
          <w:sz w:val="28"/>
        </w:rPr>
        <w:t>elif</w:t>
      </w:r>
      <w:r>
        <w:rPr>
          <w:spacing w:val="-8"/>
          <w:sz w:val="28"/>
        </w:rPr>
        <w:t xml:space="preserve"> </w:t>
      </w:r>
      <w:r>
        <w:rPr>
          <w:sz w:val="28"/>
        </w:rPr>
        <w:t>count</w:t>
      </w:r>
      <w:r>
        <w:rPr>
          <w:spacing w:val="-6"/>
          <w:sz w:val="28"/>
        </w:rPr>
        <w:t xml:space="preserve"> </w:t>
      </w:r>
      <w:r>
        <w:rPr>
          <w:sz w:val="28"/>
        </w:rPr>
        <w:t>==</w:t>
      </w:r>
      <w:r>
        <w:rPr>
          <w:spacing w:val="-8"/>
          <w:sz w:val="28"/>
        </w:rPr>
        <w:t xml:space="preserve"> </w:t>
      </w:r>
      <w:r>
        <w:rPr>
          <w:sz w:val="28"/>
        </w:rPr>
        <w:t>(keywords_count</w:t>
      </w:r>
      <w:r>
        <w:rPr>
          <w:spacing w:val="-6"/>
          <w:sz w:val="28"/>
        </w:rPr>
        <w:t xml:space="preserve"> </w:t>
      </w:r>
      <w:r>
        <w:rPr>
          <w:sz w:val="28"/>
        </w:rPr>
        <w:t>-</w:t>
      </w:r>
      <w:r>
        <w:rPr>
          <w:spacing w:val="-7"/>
          <w:sz w:val="28"/>
        </w:rPr>
        <w:t xml:space="preserve"> </w:t>
      </w:r>
      <w:r>
        <w:rPr>
          <w:sz w:val="28"/>
        </w:rPr>
        <w:t>5): k = 6</w:t>
      </w:r>
    </w:p>
    <w:p>
      <w:pPr>
        <w:spacing w:before="1"/>
        <w:ind w:left="1454" w:right="0" w:firstLine="0"/>
        <w:jc w:val="left"/>
        <w:rPr>
          <w:sz w:val="28"/>
        </w:rPr>
      </w:pPr>
      <w:r>
        <w:rPr>
          <w:spacing w:val="-5"/>
          <w:sz w:val="28"/>
        </w:rPr>
        <w:t>g=1</w:t>
      </w:r>
    </w:p>
    <w:p>
      <w:pPr>
        <w:spacing w:before="136"/>
        <w:ind w:left="1454" w:right="0" w:firstLine="0"/>
        <w:jc w:val="left"/>
        <w:rPr>
          <w:sz w:val="28"/>
        </w:rPr>
      </w:pPr>
      <w:r>
        <w:rPr>
          <w:sz w:val="28"/>
        </w:rPr>
        <w:t>#</w:t>
      </w:r>
      <w:r>
        <w:rPr>
          <w:spacing w:val="-4"/>
          <w:sz w:val="28"/>
        </w:rPr>
        <w:t xml:space="preserve"> </w:t>
      </w:r>
      <w:r>
        <w:rPr>
          <w:sz w:val="28"/>
        </w:rPr>
        <w:t>QST</w:t>
      </w:r>
      <w:r>
        <w:rPr>
          <w:spacing w:val="-3"/>
          <w:sz w:val="28"/>
        </w:rPr>
        <w:t xml:space="preserve"> </w:t>
      </w:r>
      <w:r>
        <w:rPr>
          <w:spacing w:val="-2"/>
          <w:sz w:val="28"/>
        </w:rPr>
        <w:t>=&gt;&gt;&gt;&gt;&gt;&gt;&gt;&gt;&gt;&gt;&gt;&gt;&gt;&gt;&gt;&gt;&gt;&gt;&gt;&gt;&gt;&gt;&gt;&gt;&gt;&gt;&gt;&gt;&gt;&gt;&gt;&gt;&gt;&gt;&gt;&gt;&gt;&gt;&gt;&gt;&gt;&gt;&gt;&gt;&gt;&gt;&gt;</w:t>
      </w:r>
    </w:p>
    <w:p>
      <w:pPr>
        <w:spacing w:before="139"/>
        <w:ind w:left="1454" w:right="0" w:firstLine="0"/>
        <w:jc w:val="left"/>
        <w:rPr>
          <w:sz w:val="28"/>
        </w:rPr>
      </w:pPr>
      <w:r>
        <w:rPr>
          <w:sz w:val="28"/>
        </w:rPr>
        <w:t>#print("fuzz1</w:t>
      </w:r>
      <w:r>
        <w:rPr>
          <w:spacing w:val="-9"/>
          <w:sz w:val="28"/>
        </w:rPr>
        <w:t xml:space="preserve"> </w:t>
      </w:r>
      <w:r>
        <w:rPr>
          <w:sz w:val="28"/>
        </w:rPr>
        <w:t>ratio:</w:t>
      </w:r>
      <w:r>
        <w:rPr>
          <w:spacing w:val="-8"/>
          <w:sz w:val="28"/>
        </w:rPr>
        <w:t xml:space="preserve"> </w:t>
      </w:r>
      <w:r>
        <w:rPr>
          <w:sz w:val="28"/>
        </w:rPr>
        <w:t>",</w:t>
      </w:r>
      <w:r>
        <w:rPr>
          <w:spacing w:val="-10"/>
          <w:sz w:val="28"/>
        </w:rPr>
        <w:t xml:space="preserve"> </w:t>
      </w:r>
      <w:r>
        <w:rPr>
          <w:sz w:val="28"/>
        </w:rPr>
        <w:t>fuzz.ratio(model_answer,</w:t>
      </w:r>
      <w:r>
        <w:rPr>
          <w:spacing w:val="-6"/>
          <w:sz w:val="28"/>
        </w:rPr>
        <w:t xml:space="preserve"> </w:t>
      </w:r>
      <w:r>
        <w:rPr>
          <w:spacing w:val="-2"/>
          <w:sz w:val="28"/>
        </w:rPr>
        <w:t>answer))</w:t>
      </w:r>
    </w:p>
    <w:p>
      <w:pPr>
        <w:spacing w:before="139"/>
        <w:ind w:left="1454" w:right="0" w:firstLine="0"/>
        <w:jc w:val="left"/>
        <w:rPr>
          <w:sz w:val="28"/>
        </w:rPr>
      </w:pPr>
      <w:r>
        <w:rPr>
          <w:sz w:val="28"/>
        </w:rPr>
        <w:t>q</w:t>
      </w:r>
      <w:r>
        <w:rPr>
          <w:spacing w:val="-8"/>
          <w:sz w:val="28"/>
        </w:rPr>
        <w:t xml:space="preserve"> </w:t>
      </w:r>
      <w:r>
        <w:rPr>
          <w:sz w:val="28"/>
        </w:rPr>
        <w:t>=</w:t>
      </w:r>
      <w:r>
        <w:rPr>
          <w:spacing w:val="-7"/>
          <w:sz w:val="28"/>
        </w:rPr>
        <w:t xml:space="preserve"> </w:t>
      </w:r>
      <w:r>
        <w:rPr>
          <w:sz w:val="28"/>
        </w:rPr>
        <w:t>math.ceil(fuzz.token_set_ratio(model_answer,</w:t>
      </w:r>
      <w:r>
        <w:rPr>
          <w:spacing w:val="-4"/>
          <w:sz w:val="28"/>
        </w:rPr>
        <w:t xml:space="preserve"> </w:t>
      </w:r>
      <w:r>
        <w:rPr>
          <w:sz w:val="28"/>
        </w:rPr>
        <w:t>answer)</w:t>
      </w:r>
      <w:r>
        <w:rPr>
          <w:spacing w:val="-7"/>
          <w:sz w:val="28"/>
        </w:rPr>
        <w:t xml:space="preserve"> </w:t>
      </w:r>
      <w:r>
        <w:rPr>
          <w:sz w:val="28"/>
        </w:rPr>
        <w:t>*</w:t>
      </w:r>
      <w:r>
        <w:rPr>
          <w:spacing w:val="-7"/>
          <w:sz w:val="28"/>
        </w:rPr>
        <w:t xml:space="preserve"> </w:t>
      </w:r>
      <w:r>
        <w:rPr>
          <w:sz w:val="28"/>
        </w:rPr>
        <w:t>1</w:t>
      </w:r>
      <w:r>
        <w:rPr>
          <w:spacing w:val="-6"/>
          <w:sz w:val="28"/>
        </w:rPr>
        <w:t xml:space="preserve"> </w:t>
      </w:r>
      <w:r>
        <w:rPr>
          <w:sz w:val="28"/>
        </w:rPr>
        <w:t>/</w:t>
      </w:r>
      <w:r>
        <w:rPr>
          <w:spacing w:val="-5"/>
          <w:sz w:val="28"/>
        </w:rPr>
        <w:t xml:space="preserve"> </w:t>
      </w:r>
      <w:r>
        <w:rPr>
          <w:spacing w:val="-4"/>
          <w:sz w:val="28"/>
        </w:rPr>
        <w:t>100)</w:t>
      </w:r>
    </w:p>
    <w:p>
      <w:pPr>
        <w:pStyle w:val="11"/>
        <w:rPr>
          <w:sz w:val="30"/>
        </w:rPr>
      </w:pPr>
    </w:p>
    <w:p>
      <w:pPr>
        <w:tabs>
          <w:tab w:val="left" w:pos="3683"/>
        </w:tabs>
        <w:spacing w:before="252" w:line="343" w:lineRule="auto"/>
        <w:ind w:left="1454" w:right="6827" w:firstLine="0"/>
        <w:jc w:val="left"/>
        <w:rPr>
          <w:sz w:val="28"/>
        </w:rPr>
      </w:pPr>
      <w:r>
        <w:rPr>
          <w:sz w:val="28"/>
        </w:rPr>
        <w:t xml:space="preserve">#print("Keywords : ", k) </w:t>
      </w:r>
      <w:r>
        <w:rPr>
          <w:spacing w:val="-2"/>
          <w:sz w:val="28"/>
        </w:rPr>
        <w:t>#print("Grammar</w:t>
      </w:r>
      <w:r>
        <w:rPr>
          <w:sz w:val="28"/>
        </w:rPr>
        <w:tab/>
      </w:r>
      <w:r>
        <w:rPr>
          <w:sz w:val="28"/>
        </w:rPr>
        <w:t>:</w:t>
      </w:r>
      <w:r>
        <w:rPr>
          <w:spacing w:val="-8"/>
          <w:sz w:val="28"/>
        </w:rPr>
        <w:t xml:space="preserve"> </w:t>
      </w:r>
      <w:r>
        <w:rPr>
          <w:sz w:val="28"/>
        </w:rPr>
        <w:t>",</w:t>
      </w:r>
      <w:r>
        <w:rPr>
          <w:spacing w:val="-8"/>
          <w:sz w:val="28"/>
        </w:rPr>
        <w:t xml:space="preserve"> </w:t>
      </w:r>
      <w:r>
        <w:rPr>
          <w:sz w:val="28"/>
        </w:rPr>
        <w:t xml:space="preserve">g) </w:t>
      </w:r>
      <w:r>
        <w:rPr>
          <w:spacing w:val="-2"/>
          <w:sz w:val="28"/>
        </w:rPr>
        <w:t>#print("QST</w:t>
      </w:r>
      <w:r>
        <w:rPr>
          <w:sz w:val="28"/>
        </w:rPr>
        <w:tab/>
      </w:r>
      <w:r>
        <w:rPr>
          <w:spacing w:val="-56"/>
          <w:sz w:val="28"/>
        </w:rPr>
        <w:t xml:space="preserve"> </w:t>
      </w:r>
      <w:r>
        <w:rPr>
          <w:sz w:val="28"/>
        </w:rPr>
        <w:t>: ",</w:t>
      </w:r>
      <w:r>
        <w:rPr>
          <w:spacing w:val="-2"/>
          <w:sz w:val="28"/>
        </w:rPr>
        <w:t xml:space="preserve"> </w:t>
      </w:r>
      <w:r>
        <w:rPr>
          <w:sz w:val="28"/>
        </w:rPr>
        <w:t>q)</w:t>
      </w:r>
    </w:p>
    <w:p>
      <w:pPr>
        <w:pStyle w:val="11"/>
        <w:spacing w:before="2"/>
        <w:rPr>
          <w:sz w:val="40"/>
        </w:rPr>
      </w:pPr>
    </w:p>
    <w:p>
      <w:pPr>
        <w:spacing w:before="0" w:line="343" w:lineRule="auto"/>
        <w:ind w:left="1454" w:right="5691" w:firstLine="0"/>
        <w:jc w:val="left"/>
        <w:rPr>
          <w:sz w:val="28"/>
        </w:rPr>
      </w:pPr>
      <w:r>
        <w:rPr>
          <w:sz w:val="28"/>
        </w:rPr>
        <w:t>predicted</w:t>
      </w:r>
      <w:r>
        <w:rPr>
          <w:spacing w:val="-9"/>
          <w:sz w:val="28"/>
        </w:rPr>
        <w:t xml:space="preserve"> </w:t>
      </w:r>
      <w:r>
        <w:rPr>
          <w:sz w:val="28"/>
        </w:rPr>
        <w:t>=</w:t>
      </w:r>
      <w:r>
        <w:rPr>
          <w:spacing w:val="-8"/>
          <w:sz w:val="28"/>
        </w:rPr>
        <w:t xml:space="preserve"> </w:t>
      </w:r>
      <w:r>
        <w:rPr>
          <w:sz w:val="28"/>
        </w:rPr>
        <w:t>nav_test.predict(k,</w:t>
      </w:r>
      <w:r>
        <w:rPr>
          <w:spacing w:val="-8"/>
          <w:sz w:val="28"/>
        </w:rPr>
        <w:t xml:space="preserve"> </w:t>
      </w:r>
      <w:r>
        <w:rPr>
          <w:sz w:val="28"/>
        </w:rPr>
        <w:t>g,</w:t>
      </w:r>
      <w:r>
        <w:rPr>
          <w:spacing w:val="-9"/>
          <w:sz w:val="28"/>
        </w:rPr>
        <w:t xml:space="preserve"> </w:t>
      </w:r>
      <w:r>
        <w:rPr>
          <w:sz w:val="28"/>
        </w:rPr>
        <w:t>q) # Mathematical model-&gt;</w:t>
      </w:r>
    </w:p>
    <w:p>
      <w:pPr>
        <w:spacing w:before="0" w:line="320" w:lineRule="exact"/>
        <w:ind w:left="1454" w:right="0" w:firstLine="0"/>
        <w:jc w:val="left"/>
        <w:rPr>
          <w:sz w:val="28"/>
        </w:rPr>
      </w:pPr>
      <w:r>
        <w:rPr>
          <w:sz w:val="28"/>
        </w:rPr>
        <w:t>#</w:t>
      </w:r>
      <w:r>
        <w:rPr>
          <w:spacing w:val="-4"/>
          <w:sz w:val="28"/>
        </w:rPr>
        <w:t xml:space="preserve"> </w:t>
      </w:r>
      <w:r>
        <w:rPr>
          <w:sz w:val="28"/>
        </w:rPr>
        <w:t>predicted</w:t>
      </w:r>
      <w:r>
        <w:rPr>
          <w:spacing w:val="-4"/>
          <w:sz w:val="28"/>
        </w:rPr>
        <w:t xml:space="preserve"> </w:t>
      </w:r>
      <w:r>
        <w:rPr>
          <w:sz w:val="28"/>
        </w:rPr>
        <w:t>/</w:t>
      </w:r>
      <w:r>
        <w:rPr>
          <w:spacing w:val="-1"/>
          <w:sz w:val="28"/>
        </w:rPr>
        <w:t xml:space="preserve"> </w:t>
      </w:r>
      <w:r>
        <w:rPr>
          <w:spacing w:val="-5"/>
          <w:sz w:val="28"/>
        </w:rPr>
        <w:t>10</w:t>
      </w:r>
    </w:p>
    <w:p>
      <w:pPr>
        <w:tabs>
          <w:tab w:val="left" w:pos="2980"/>
        </w:tabs>
        <w:spacing w:before="139"/>
        <w:ind w:left="1454" w:right="0" w:firstLine="0"/>
        <w:jc w:val="left"/>
        <w:rPr>
          <w:sz w:val="28"/>
        </w:rPr>
      </w:pPr>
      <w:r>
        <w:rPr>
          <w:sz w:val="28"/>
        </w:rPr>
        <w:t>#</w:t>
      </w:r>
      <w:r>
        <w:rPr>
          <w:spacing w:val="-4"/>
          <w:sz w:val="28"/>
        </w:rPr>
        <w:t xml:space="preserve"> </w:t>
      </w:r>
      <w:r>
        <w:rPr>
          <w:spacing w:val="-2"/>
          <w:sz w:val="28"/>
        </w:rPr>
        <w:t>what?</w:t>
      </w:r>
      <w:r>
        <w:rPr>
          <w:sz w:val="28"/>
        </w:rPr>
        <w:tab/>
      </w:r>
      <w:r>
        <w:rPr>
          <w:sz w:val="28"/>
        </w:rPr>
        <w:t>/</w:t>
      </w:r>
      <w:r>
        <w:rPr>
          <w:spacing w:val="-2"/>
          <w:sz w:val="28"/>
        </w:rPr>
        <w:t xml:space="preserve"> out_of</w:t>
      </w:r>
    </w:p>
    <w:p>
      <w:pPr>
        <w:spacing w:before="139" w:line="343" w:lineRule="auto"/>
        <w:ind w:left="1454" w:right="5830" w:firstLine="0"/>
        <w:jc w:val="left"/>
        <w:rPr>
          <w:sz w:val="28"/>
        </w:rPr>
      </w:pPr>
      <w:r>
        <w:rPr>
          <w:sz w:val="28"/>
        </w:rPr>
        <w:t>result</w:t>
      </w:r>
      <w:r>
        <w:rPr>
          <w:spacing w:val="-6"/>
          <w:sz w:val="28"/>
        </w:rPr>
        <w:t xml:space="preserve"> </w:t>
      </w:r>
      <w:r>
        <w:rPr>
          <w:sz w:val="28"/>
        </w:rPr>
        <w:t>=</w:t>
      </w:r>
      <w:r>
        <w:rPr>
          <w:spacing w:val="-5"/>
          <w:sz w:val="28"/>
        </w:rPr>
        <w:t xml:space="preserve"> </w:t>
      </w:r>
      <w:r>
        <w:rPr>
          <w:sz w:val="28"/>
        </w:rPr>
        <w:t>predicted</w:t>
      </w:r>
      <w:r>
        <w:rPr>
          <w:spacing w:val="-6"/>
          <w:sz w:val="28"/>
        </w:rPr>
        <w:t xml:space="preserve"> </w:t>
      </w:r>
      <w:r>
        <w:rPr>
          <w:sz w:val="28"/>
        </w:rPr>
        <w:t>*</w:t>
      </w:r>
      <w:r>
        <w:rPr>
          <w:spacing w:val="-5"/>
          <w:sz w:val="28"/>
        </w:rPr>
        <w:t xml:space="preserve"> </w:t>
      </w:r>
      <w:r>
        <w:rPr>
          <w:sz w:val="28"/>
        </w:rPr>
        <w:t>out_of</w:t>
      </w:r>
      <w:r>
        <w:rPr>
          <w:spacing w:val="-7"/>
          <w:sz w:val="28"/>
        </w:rPr>
        <w:t xml:space="preserve"> </w:t>
      </w:r>
      <w:r>
        <w:rPr>
          <w:sz w:val="28"/>
        </w:rPr>
        <w:t>/</w:t>
      </w:r>
      <w:r>
        <w:rPr>
          <w:spacing w:val="-5"/>
          <w:sz w:val="28"/>
        </w:rPr>
        <w:t xml:space="preserve"> </w:t>
      </w:r>
      <w:r>
        <w:rPr>
          <w:sz w:val="28"/>
        </w:rPr>
        <w:t>10 return result[0]</w:t>
      </w:r>
    </w:p>
    <w:p>
      <w:pPr>
        <w:pStyle w:val="11"/>
        <w:spacing w:before="10"/>
        <w:rPr>
          <w:sz w:val="39"/>
        </w:rPr>
      </w:pPr>
    </w:p>
    <w:p>
      <w:pPr>
        <w:spacing w:before="0"/>
        <w:ind w:left="892" w:right="0" w:firstLine="0"/>
        <w:jc w:val="left"/>
        <w:rPr>
          <w:sz w:val="28"/>
        </w:rPr>
      </w:pPr>
      <w:r>
        <w:rPr>
          <w:spacing w:val="-2"/>
          <w:sz w:val="28"/>
        </w:rPr>
        <w:t>dat=[]</w:t>
      </w:r>
    </w:p>
    <w:p>
      <w:pPr>
        <w:spacing w:after="0"/>
        <w:jc w:val="left"/>
        <w:rPr>
          <w:sz w:val="28"/>
        </w:rPr>
        <w:sectPr>
          <w:pgSz w:w="11910" w:h="16840"/>
          <w:pgMar w:top="880" w:right="500" w:bottom="1080" w:left="240" w:header="718" w:footer="898" w:gutter="0"/>
          <w:cols w:space="720" w:num="1"/>
        </w:sectPr>
      </w:pPr>
    </w:p>
    <w:p>
      <w:pPr>
        <w:pStyle w:val="11"/>
        <w:rPr>
          <w:sz w:val="20"/>
        </w:rPr>
      </w:pPr>
    </w:p>
    <w:p>
      <w:pPr>
        <w:pStyle w:val="11"/>
        <w:spacing w:before="1"/>
        <w:rPr>
          <w:sz w:val="20"/>
        </w:rPr>
      </w:pPr>
    </w:p>
    <w:p>
      <w:pPr>
        <w:spacing w:before="89"/>
        <w:ind w:left="892" w:right="0" w:firstLine="0"/>
        <w:jc w:val="left"/>
        <w:rPr>
          <w:sz w:val="28"/>
        </w:rPr>
      </w:pPr>
      <w:r>
        <w:rPr>
          <w:sz w:val="28"/>
        </w:rPr>
        <w:t>directory</w:t>
      </w:r>
      <w:r>
        <w:rPr>
          <w:spacing w:val="-5"/>
          <w:sz w:val="28"/>
        </w:rPr>
        <w:t xml:space="preserve"> </w:t>
      </w:r>
      <w:r>
        <w:rPr>
          <w:sz w:val="28"/>
        </w:rPr>
        <w:t>=</w:t>
      </w:r>
      <w:r>
        <w:rPr>
          <w:spacing w:val="-3"/>
          <w:sz w:val="28"/>
        </w:rPr>
        <w:t xml:space="preserve"> </w:t>
      </w:r>
      <w:r>
        <w:rPr>
          <w:spacing w:val="-2"/>
          <w:sz w:val="28"/>
        </w:rPr>
        <w:t>"../temp"</w:t>
      </w:r>
    </w:p>
    <w:p>
      <w:pPr>
        <w:spacing w:before="136"/>
        <w:ind w:left="892" w:right="0" w:firstLine="0"/>
        <w:jc w:val="left"/>
        <w:rPr>
          <w:sz w:val="28"/>
        </w:rPr>
      </w:pPr>
      <w:r>
        <w:rPr>
          <w:sz w:val="28"/>
        </w:rPr>
        <w:t>for</w:t>
      </w:r>
      <w:r>
        <w:rPr>
          <w:spacing w:val="-6"/>
          <w:sz w:val="28"/>
        </w:rPr>
        <w:t xml:space="preserve"> </w:t>
      </w:r>
      <w:r>
        <w:rPr>
          <w:sz w:val="28"/>
        </w:rPr>
        <w:t>filename in</w:t>
      </w:r>
      <w:r>
        <w:rPr>
          <w:spacing w:val="-2"/>
          <w:sz w:val="28"/>
        </w:rPr>
        <w:t xml:space="preserve"> os.listdir(directory):</w:t>
      </w:r>
    </w:p>
    <w:p>
      <w:pPr>
        <w:spacing w:before="252" w:line="427" w:lineRule="auto"/>
        <w:ind w:left="1454" w:right="5691" w:firstLine="0"/>
        <w:jc w:val="left"/>
        <w:rPr>
          <w:sz w:val="28"/>
        </w:rPr>
      </w:pPr>
      <w:r>
        <w:rPr>
          <w:sz w:val="28"/>
        </w:rPr>
        <w:t>f</w:t>
      </w:r>
      <w:r>
        <w:rPr>
          <w:spacing w:val="-12"/>
          <w:sz w:val="28"/>
        </w:rPr>
        <w:t xml:space="preserve"> </w:t>
      </w:r>
      <w:r>
        <w:rPr>
          <w:sz w:val="28"/>
        </w:rPr>
        <w:t>=</w:t>
      </w:r>
      <w:r>
        <w:rPr>
          <w:spacing w:val="-12"/>
          <w:sz w:val="28"/>
        </w:rPr>
        <w:t xml:space="preserve"> </w:t>
      </w:r>
      <w:r>
        <w:rPr>
          <w:sz w:val="28"/>
        </w:rPr>
        <w:t>os.path.join(directory,</w:t>
      </w:r>
      <w:r>
        <w:rPr>
          <w:spacing w:val="-12"/>
          <w:sz w:val="28"/>
        </w:rPr>
        <w:t xml:space="preserve"> </w:t>
      </w:r>
      <w:r>
        <w:rPr>
          <w:sz w:val="28"/>
        </w:rPr>
        <w:t>filename) if os.path.isfile(f):</w:t>
      </w:r>
    </w:p>
    <w:p>
      <w:pPr>
        <w:spacing w:before="0" w:line="427" w:lineRule="auto"/>
        <w:ind w:left="2013" w:right="3913" w:firstLine="0"/>
        <w:jc w:val="left"/>
        <w:rPr>
          <w:sz w:val="28"/>
        </w:rPr>
      </w:pPr>
      <w:r>
        <w:rPr>
          <w:sz w:val="28"/>
        </w:rPr>
        <w:t>x</w:t>
      </w:r>
      <w:r>
        <w:rPr>
          <w:spacing w:val="-7"/>
          <w:sz w:val="28"/>
        </w:rPr>
        <w:t xml:space="preserve"> </w:t>
      </w:r>
      <w:r>
        <w:rPr>
          <w:sz w:val="28"/>
        </w:rPr>
        <w:t>=</w:t>
      </w:r>
      <w:r>
        <w:rPr>
          <w:spacing w:val="-10"/>
          <w:sz w:val="28"/>
        </w:rPr>
        <w:t xml:space="preserve"> </w:t>
      </w:r>
      <w:r>
        <w:rPr>
          <w:sz w:val="28"/>
        </w:rPr>
        <w:t>open(f,</w:t>
      </w:r>
      <w:r>
        <w:rPr>
          <w:spacing w:val="-8"/>
          <w:sz w:val="28"/>
        </w:rPr>
        <w:t xml:space="preserve"> </w:t>
      </w:r>
      <w:r>
        <w:rPr>
          <w:sz w:val="28"/>
        </w:rPr>
        <w:t>'r',</w:t>
      </w:r>
      <w:r>
        <w:rPr>
          <w:spacing w:val="-9"/>
          <w:sz w:val="28"/>
        </w:rPr>
        <w:t xml:space="preserve"> </w:t>
      </w:r>
      <w:r>
        <w:rPr>
          <w:sz w:val="28"/>
        </w:rPr>
        <w:t xml:space="preserve">encoding="cp866") </w:t>
      </w:r>
      <w:r>
        <w:rPr>
          <w:spacing w:val="-2"/>
          <w:sz w:val="28"/>
        </w:rPr>
        <w:t>dat.append(json.load(x))</w:t>
      </w:r>
    </w:p>
    <w:p>
      <w:pPr>
        <w:pStyle w:val="11"/>
        <w:rPr>
          <w:sz w:val="30"/>
        </w:rPr>
      </w:pPr>
    </w:p>
    <w:p>
      <w:pPr>
        <w:spacing w:before="228" w:line="427" w:lineRule="auto"/>
        <w:ind w:left="892" w:right="6327" w:firstLine="0"/>
        <w:jc w:val="left"/>
        <w:rPr>
          <w:sz w:val="28"/>
        </w:rPr>
      </w:pPr>
      <w:r>
        <w:rPr>
          <w:sz w:val="28"/>
        </w:rPr>
        <w:t>model_answer1</w:t>
      </w:r>
      <w:r>
        <w:rPr>
          <w:spacing w:val="-17"/>
          <w:sz w:val="28"/>
        </w:rPr>
        <w:t xml:space="preserve"> </w:t>
      </w:r>
      <w:r>
        <w:rPr>
          <w:sz w:val="28"/>
        </w:rPr>
        <w:t>=</w:t>
      </w:r>
      <w:r>
        <w:rPr>
          <w:spacing w:val="-16"/>
          <w:sz w:val="28"/>
        </w:rPr>
        <w:t xml:space="preserve"> </w:t>
      </w:r>
      <w:r>
        <w:rPr>
          <w:sz w:val="28"/>
        </w:rPr>
        <w:t>dat[0]['answer'] out_of1 = dat[0]['out_of'] keywords1 =dat[0]['keywords']</w:t>
      </w:r>
    </w:p>
    <w:p>
      <w:pPr>
        <w:spacing w:before="0" w:line="321" w:lineRule="exact"/>
        <w:ind w:left="892" w:right="0" w:firstLine="0"/>
        <w:jc w:val="left"/>
        <w:rPr>
          <w:sz w:val="28"/>
        </w:rPr>
      </w:pPr>
      <w:r>
        <w:rPr>
          <w:sz w:val="28"/>
        </w:rPr>
        <w:t>keywords1</w:t>
      </w:r>
      <w:r>
        <w:rPr>
          <w:spacing w:val="-9"/>
          <w:sz w:val="28"/>
        </w:rPr>
        <w:t xml:space="preserve"> </w:t>
      </w:r>
      <w:r>
        <w:rPr>
          <w:sz w:val="28"/>
        </w:rPr>
        <w:t>=</w:t>
      </w:r>
      <w:r>
        <w:rPr>
          <w:spacing w:val="-8"/>
          <w:sz w:val="28"/>
        </w:rPr>
        <w:t xml:space="preserve"> </w:t>
      </w:r>
      <w:r>
        <w:rPr>
          <w:sz w:val="28"/>
        </w:rPr>
        <w:t>re.findall(r"[a-zA-Z]+",</w:t>
      </w:r>
      <w:r>
        <w:rPr>
          <w:spacing w:val="-7"/>
          <w:sz w:val="28"/>
        </w:rPr>
        <w:t xml:space="preserve"> </w:t>
      </w:r>
      <w:r>
        <w:rPr>
          <w:spacing w:val="-2"/>
          <w:sz w:val="28"/>
        </w:rPr>
        <w:t>keywords1)</w:t>
      </w:r>
    </w:p>
    <w:p>
      <w:pPr>
        <w:pStyle w:val="11"/>
        <w:rPr>
          <w:sz w:val="30"/>
        </w:rPr>
      </w:pPr>
    </w:p>
    <w:p>
      <w:pPr>
        <w:pStyle w:val="11"/>
        <w:spacing w:before="6"/>
        <w:rPr>
          <w:sz w:val="41"/>
        </w:rPr>
      </w:pPr>
    </w:p>
    <w:p>
      <w:pPr>
        <w:spacing w:before="0" w:line="427" w:lineRule="auto"/>
        <w:ind w:left="837" w:right="6327" w:firstLine="55"/>
        <w:jc w:val="left"/>
        <w:rPr>
          <w:sz w:val="28"/>
        </w:rPr>
      </w:pPr>
      <w:r>
        <w:rPr>
          <w:sz w:val="28"/>
        </w:rPr>
        <w:t>model_answer2</w:t>
      </w:r>
      <w:r>
        <w:rPr>
          <w:spacing w:val="-17"/>
          <w:sz w:val="28"/>
        </w:rPr>
        <w:t xml:space="preserve"> </w:t>
      </w:r>
      <w:r>
        <w:rPr>
          <w:sz w:val="28"/>
        </w:rPr>
        <w:t>=</w:t>
      </w:r>
      <w:r>
        <w:rPr>
          <w:spacing w:val="-16"/>
          <w:sz w:val="28"/>
        </w:rPr>
        <w:t xml:space="preserve"> </w:t>
      </w:r>
      <w:r>
        <w:rPr>
          <w:sz w:val="28"/>
        </w:rPr>
        <w:t>dat[1]['answer'] out_of2 = dat[1]['out_of'] keywords2 =dat[1]['keywords']</w:t>
      </w:r>
    </w:p>
    <w:p>
      <w:pPr>
        <w:spacing w:before="0" w:line="321" w:lineRule="exact"/>
        <w:ind w:left="837" w:right="0" w:firstLine="0"/>
        <w:jc w:val="left"/>
        <w:rPr>
          <w:sz w:val="28"/>
        </w:rPr>
      </w:pPr>
      <w:r>
        <w:rPr>
          <w:sz w:val="28"/>
        </w:rPr>
        <w:t>keywords2</w:t>
      </w:r>
      <w:r>
        <w:rPr>
          <w:spacing w:val="-13"/>
          <w:sz w:val="28"/>
        </w:rPr>
        <w:t xml:space="preserve"> </w:t>
      </w:r>
      <w:r>
        <w:rPr>
          <w:sz w:val="28"/>
        </w:rPr>
        <w:t>=</w:t>
      </w:r>
      <w:r>
        <w:rPr>
          <w:spacing w:val="-9"/>
          <w:sz w:val="28"/>
        </w:rPr>
        <w:t xml:space="preserve"> </w:t>
      </w:r>
      <w:r>
        <w:rPr>
          <w:sz w:val="28"/>
        </w:rPr>
        <w:t>re.findall(r"[a-zA-Z]+",</w:t>
      </w:r>
      <w:r>
        <w:rPr>
          <w:spacing w:val="-9"/>
          <w:sz w:val="28"/>
        </w:rPr>
        <w:t xml:space="preserve"> </w:t>
      </w:r>
      <w:r>
        <w:rPr>
          <w:spacing w:val="-2"/>
          <w:sz w:val="28"/>
        </w:rPr>
        <w:t>keywords2)</w:t>
      </w:r>
    </w:p>
    <w:p>
      <w:pPr>
        <w:pStyle w:val="11"/>
        <w:rPr>
          <w:sz w:val="30"/>
        </w:rPr>
      </w:pPr>
    </w:p>
    <w:p>
      <w:pPr>
        <w:pStyle w:val="11"/>
        <w:spacing w:before="9"/>
        <w:rPr>
          <w:sz w:val="41"/>
        </w:rPr>
      </w:pPr>
    </w:p>
    <w:p>
      <w:pPr>
        <w:spacing w:before="0" w:line="427" w:lineRule="auto"/>
        <w:ind w:left="837" w:right="6327" w:firstLine="0"/>
        <w:jc w:val="left"/>
        <w:rPr>
          <w:sz w:val="28"/>
        </w:rPr>
      </w:pPr>
      <w:r>
        <w:rPr>
          <w:sz w:val="28"/>
        </w:rPr>
        <w:t>model_answer3</w:t>
      </w:r>
      <w:r>
        <w:rPr>
          <w:spacing w:val="-18"/>
          <w:sz w:val="28"/>
        </w:rPr>
        <w:t xml:space="preserve"> </w:t>
      </w:r>
      <w:r>
        <w:rPr>
          <w:sz w:val="28"/>
        </w:rPr>
        <w:t>=</w:t>
      </w:r>
      <w:r>
        <w:rPr>
          <w:spacing w:val="-17"/>
          <w:sz w:val="28"/>
        </w:rPr>
        <w:t xml:space="preserve"> </w:t>
      </w:r>
      <w:r>
        <w:rPr>
          <w:sz w:val="28"/>
        </w:rPr>
        <w:t>dat[2]['answer'] out_of3 = dat[2]['out_of'] keywords3 =dat[2]['keywords']</w:t>
      </w:r>
    </w:p>
    <w:p>
      <w:pPr>
        <w:spacing w:before="0" w:line="321" w:lineRule="exact"/>
        <w:ind w:left="837" w:right="0" w:firstLine="0"/>
        <w:jc w:val="left"/>
        <w:rPr>
          <w:sz w:val="28"/>
        </w:rPr>
      </w:pPr>
      <w:r>
        <w:rPr>
          <w:sz w:val="28"/>
        </w:rPr>
        <w:t>keywords3</w:t>
      </w:r>
      <w:r>
        <w:rPr>
          <w:spacing w:val="-13"/>
          <w:sz w:val="28"/>
        </w:rPr>
        <w:t xml:space="preserve"> </w:t>
      </w:r>
      <w:r>
        <w:rPr>
          <w:sz w:val="28"/>
        </w:rPr>
        <w:t>=</w:t>
      </w:r>
      <w:r>
        <w:rPr>
          <w:spacing w:val="-9"/>
          <w:sz w:val="28"/>
        </w:rPr>
        <w:t xml:space="preserve"> </w:t>
      </w:r>
      <w:r>
        <w:rPr>
          <w:sz w:val="28"/>
        </w:rPr>
        <w:t>re.findall(r"[a-zA-Z]+",</w:t>
      </w:r>
      <w:r>
        <w:rPr>
          <w:spacing w:val="-9"/>
          <w:sz w:val="28"/>
        </w:rPr>
        <w:t xml:space="preserve"> </w:t>
      </w:r>
      <w:r>
        <w:rPr>
          <w:spacing w:val="-2"/>
          <w:sz w:val="28"/>
        </w:rPr>
        <w:t>keywords3)</w:t>
      </w:r>
    </w:p>
    <w:p>
      <w:pPr>
        <w:pStyle w:val="11"/>
        <w:rPr>
          <w:sz w:val="30"/>
        </w:rPr>
      </w:pPr>
    </w:p>
    <w:p>
      <w:pPr>
        <w:pStyle w:val="11"/>
        <w:spacing w:before="9"/>
        <w:rPr>
          <w:sz w:val="41"/>
        </w:rPr>
      </w:pPr>
    </w:p>
    <w:p>
      <w:pPr>
        <w:spacing w:before="0" w:line="424" w:lineRule="auto"/>
        <w:ind w:left="837" w:right="3913" w:firstLine="0"/>
        <w:jc w:val="left"/>
        <w:rPr>
          <w:sz w:val="28"/>
        </w:rPr>
      </w:pPr>
      <w:r>
        <w:rPr>
          <w:spacing w:val="-2"/>
          <w:sz w:val="28"/>
        </w:rPr>
        <w:t>keywords=[keywords1,keywords2,keywords3] directory="../DataSetCollectorFlaskApp/data"</w:t>
      </w:r>
    </w:p>
    <w:p>
      <w:pPr>
        <w:spacing w:after="0" w:line="424" w:lineRule="auto"/>
        <w:jc w:val="left"/>
        <w:rPr>
          <w:sz w:val="28"/>
        </w:rPr>
        <w:sectPr>
          <w:pgSz w:w="11910" w:h="16840"/>
          <w:pgMar w:top="880" w:right="500" w:bottom="1080" w:left="240" w:header="718" w:footer="898" w:gutter="0"/>
          <w:cols w:space="720" w:num="1"/>
        </w:sectPr>
      </w:pPr>
    </w:p>
    <w:p>
      <w:pPr>
        <w:pStyle w:val="11"/>
        <w:rPr>
          <w:sz w:val="20"/>
        </w:rPr>
      </w:pPr>
    </w:p>
    <w:p>
      <w:pPr>
        <w:pStyle w:val="11"/>
        <w:spacing w:before="1"/>
        <w:rPr>
          <w:sz w:val="20"/>
        </w:rPr>
      </w:pPr>
    </w:p>
    <w:p>
      <w:pPr>
        <w:spacing w:before="89" w:line="427" w:lineRule="auto"/>
        <w:ind w:left="837" w:right="2453" w:firstLine="0"/>
        <w:jc w:val="left"/>
        <w:rPr>
          <w:sz w:val="28"/>
        </w:rPr>
      </w:pPr>
      <w:r>
        <w:rPr>
          <w:spacing w:val="-2"/>
          <w:sz w:val="28"/>
        </w:rPr>
        <w:t>result=0 model_answers=[model_answer2,model_answer2,model_answer3] out_ofs=[out_of1,out_of2,out_of3]</w:t>
      </w:r>
    </w:p>
    <w:p>
      <w:pPr>
        <w:spacing w:before="0" w:line="427" w:lineRule="auto"/>
        <w:ind w:left="837" w:right="8411" w:firstLine="0"/>
        <w:jc w:val="both"/>
        <w:rPr>
          <w:sz w:val="28"/>
        </w:rPr>
      </w:pPr>
      <w:r>
        <w:rPr>
          <w:spacing w:val="-2"/>
          <w:sz w:val="28"/>
        </w:rPr>
        <w:t>studentReport=[] StudentEmail=[] StudentMarks=[] marksperQ=[]</w:t>
      </w:r>
    </w:p>
    <w:p>
      <w:pPr>
        <w:pStyle w:val="11"/>
        <w:spacing w:before="9"/>
        <w:rPr>
          <w:sz w:val="27"/>
        </w:rPr>
      </w:pPr>
    </w:p>
    <w:p>
      <w:pPr>
        <w:spacing w:before="0"/>
        <w:ind w:left="837" w:right="0" w:firstLine="0"/>
        <w:jc w:val="left"/>
        <w:rPr>
          <w:sz w:val="28"/>
        </w:rPr>
      </w:pPr>
      <w:r>
        <w:rPr>
          <w:sz w:val="28"/>
        </w:rPr>
        <w:t>for</w:t>
      </w:r>
      <w:r>
        <w:rPr>
          <w:spacing w:val="-4"/>
          <w:sz w:val="28"/>
        </w:rPr>
        <w:t xml:space="preserve"> </w:t>
      </w:r>
      <w:r>
        <w:rPr>
          <w:sz w:val="28"/>
        </w:rPr>
        <w:t>filename</w:t>
      </w:r>
      <w:r>
        <w:rPr>
          <w:spacing w:val="-3"/>
          <w:sz w:val="28"/>
        </w:rPr>
        <w:t xml:space="preserve"> </w:t>
      </w:r>
      <w:r>
        <w:rPr>
          <w:sz w:val="28"/>
        </w:rPr>
        <w:t>in</w:t>
      </w:r>
      <w:r>
        <w:rPr>
          <w:spacing w:val="-4"/>
          <w:sz w:val="28"/>
        </w:rPr>
        <w:t xml:space="preserve"> </w:t>
      </w:r>
      <w:r>
        <w:rPr>
          <w:spacing w:val="-2"/>
          <w:sz w:val="28"/>
        </w:rPr>
        <w:t>os.listdir(directory):</w:t>
      </w:r>
    </w:p>
    <w:p>
      <w:pPr>
        <w:spacing w:before="252" w:line="424" w:lineRule="auto"/>
        <w:ind w:left="1396" w:right="5691" w:firstLine="0"/>
        <w:jc w:val="left"/>
        <w:rPr>
          <w:sz w:val="28"/>
        </w:rPr>
      </w:pPr>
      <w:r>
        <w:rPr>
          <w:sz w:val="28"/>
        </w:rPr>
        <w:t>f</w:t>
      </w:r>
      <w:r>
        <w:rPr>
          <w:spacing w:val="-12"/>
          <w:sz w:val="28"/>
        </w:rPr>
        <w:t xml:space="preserve"> </w:t>
      </w:r>
      <w:r>
        <w:rPr>
          <w:sz w:val="28"/>
        </w:rPr>
        <w:t>=</w:t>
      </w:r>
      <w:r>
        <w:rPr>
          <w:spacing w:val="-12"/>
          <w:sz w:val="28"/>
        </w:rPr>
        <w:t xml:space="preserve"> </w:t>
      </w:r>
      <w:r>
        <w:rPr>
          <w:sz w:val="28"/>
        </w:rPr>
        <w:t>os.path.join(directory,</w:t>
      </w:r>
      <w:r>
        <w:rPr>
          <w:spacing w:val="-12"/>
          <w:sz w:val="28"/>
        </w:rPr>
        <w:t xml:space="preserve"> </w:t>
      </w:r>
      <w:r>
        <w:rPr>
          <w:sz w:val="28"/>
        </w:rPr>
        <w:t>filename) if os.path.isfile(f):</w:t>
      </w:r>
    </w:p>
    <w:p>
      <w:pPr>
        <w:spacing w:before="5"/>
        <w:ind w:left="1956" w:right="0" w:firstLine="0"/>
        <w:jc w:val="left"/>
        <w:rPr>
          <w:sz w:val="28"/>
        </w:rPr>
      </w:pPr>
      <w:r>
        <w:rPr>
          <w:spacing w:val="-2"/>
          <w:sz w:val="28"/>
        </w:rPr>
        <w:t>x=open(f)</w:t>
      </w:r>
    </w:p>
    <w:p>
      <w:pPr>
        <w:spacing w:before="252" w:line="427" w:lineRule="auto"/>
        <w:ind w:left="1956" w:right="6640" w:firstLine="0"/>
        <w:jc w:val="left"/>
        <w:rPr>
          <w:sz w:val="28"/>
        </w:rPr>
      </w:pPr>
      <w:r>
        <w:rPr>
          <w:sz w:val="28"/>
        </w:rPr>
        <w:t>data</w:t>
      </w:r>
      <w:r>
        <w:rPr>
          <w:spacing w:val="-16"/>
          <w:sz w:val="28"/>
        </w:rPr>
        <w:t xml:space="preserve"> </w:t>
      </w:r>
      <w:r>
        <w:rPr>
          <w:sz w:val="28"/>
        </w:rPr>
        <w:t>=</w:t>
      </w:r>
      <w:r>
        <w:rPr>
          <w:spacing w:val="-16"/>
          <w:sz w:val="28"/>
        </w:rPr>
        <w:t xml:space="preserve"> </w:t>
      </w:r>
      <w:r>
        <w:rPr>
          <w:sz w:val="28"/>
        </w:rPr>
        <w:t xml:space="preserve">json.load(x) </w:t>
      </w:r>
      <w:r>
        <w:rPr>
          <w:spacing w:val="-2"/>
          <w:sz w:val="28"/>
        </w:rPr>
        <w:t>result=0</w:t>
      </w:r>
    </w:p>
    <w:p>
      <w:pPr>
        <w:spacing w:before="0" w:line="427" w:lineRule="auto"/>
        <w:ind w:left="1956" w:right="4758" w:firstLine="0"/>
        <w:jc w:val="left"/>
        <w:rPr>
          <w:sz w:val="28"/>
        </w:rPr>
      </w:pPr>
      <w:r>
        <w:rPr>
          <w:spacing w:val="-2"/>
          <w:sz w:val="28"/>
        </w:rPr>
        <w:t xml:space="preserve">answers=[data['a1'],data['a2'],data['a3']] </w:t>
      </w:r>
      <w:r>
        <w:rPr>
          <w:sz w:val="28"/>
        </w:rPr>
        <w:t>results = []</w:t>
      </w:r>
    </w:p>
    <w:p>
      <w:pPr>
        <w:spacing w:before="0" w:line="427" w:lineRule="auto"/>
        <w:ind w:left="2517" w:right="5128" w:hanging="562"/>
        <w:jc w:val="left"/>
        <w:rPr>
          <w:sz w:val="28"/>
        </w:rPr>
      </w:pPr>
      <w:r>
        <w:rPr>
          <w:sz w:val="28"/>
        </w:rPr>
        <w:t xml:space="preserve">for xx in range(3): </w:t>
      </w:r>
      <w:r>
        <w:rPr>
          <w:spacing w:val="-2"/>
          <w:sz w:val="28"/>
        </w:rPr>
        <w:t>results.append(result)</w:t>
      </w:r>
    </w:p>
    <w:p>
      <w:pPr>
        <w:spacing w:before="0" w:line="321" w:lineRule="exact"/>
        <w:ind w:left="2517" w:right="0" w:firstLine="0"/>
        <w:jc w:val="left"/>
        <w:rPr>
          <w:sz w:val="28"/>
        </w:rPr>
      </w:pPr>
      <w:r>
        <w:rPr>
          <w:sz w:val="28"/>
        </w:rPr>
        <w:t>result</w:t>
      </w:r>
      <w:r>
        <w:rPr>
          <w:spacing w:val="-15"/>
          <w:sz w:val="28"/>
        </w:rPr>
        <w:t xml:space="preserve"> </w:t>
      </w:r>
      <w:r>
        <w:rPr>
          <w:sz w:val="28"/>
        </w:rPr>
        <w:t>=result+</w:t>
      </w:r>
      <w:r>
        <w:rPr>
          <w:spacing w:val="-11"/>
          <w:sz w:val="28"/>
        </w:rPr>
        <w:t xml:space="preserve"> </w:t>
      </w:r>
      <w:r>
        <w:rPr>
          <w:sz w:val="28"/>
        </w:rPr>
        <w:t>givVal(model_answers[xx],</w:t>
      </w:r>
      <w:r>
        <w:rPr>
          <w:spacing w:val="-10"/>
          <w:sz w:val="28"/>
        </w:rPr>
        <w:t xml:space="preserve"> </w:t>
      </w:r>
      <w:r>
        <w:rPr>
          <w:sz w:val="28"/>
        </w:rPr>
        <w:t>keywords[xx],</w:t>
      </w:r>
      <w:r>
        <w:rPr>
          <w:spacing w:val="-9"/>
          <w:sz w:val="28"/>
        </w:rPr>
        <w:t xml:space="preserve"> </w:t>
      </w:r>
      <w:r>
        <w:rPr>
          <w:spacing w:val="-2"/>
          <w:sz w:val="28"/>
        </w:rPr>
        <w:t>answers[xx],</w:t>
      </w:r>
    </w:p>
    <w:p>
      <w:pPr>
        <w:spacing w:before="162"/>
        <w:ind w:left="837" w:right="0" w:firstLine="0"/>
        <w:jc w:val="left"/>
        <w:rPr>
          <w:sz w:val="28"/>
        </w:rPr>
      </w:pPr>
      <w:r>
        <w:rPr>
          <w:spacing w:val="-2"/>
          <w:sz w:val="28"/>
        </w:rPr>
        <w:t>out_ofs[xx])</w:t>
      </w:r>
    </w:p>
    <w:p>
      <w:pPr>
        <w:spacing w:before="249" w:line="427" w:lineRule="auto"/>
        <w:ind w:left="1956" w:right="3913" w:firstLine="0"/>
        <w:jc w:val="left"/>
        <w:rPr>
          <w:sz w:val="28"/>
        </w:rPr>
      </w:pPr>
      <w:r>
        <w:rPr>
          <w:spacing w:val="-2"/>
          <w:sz w:val="28"/>
        </w:rPr>
        <w:t>StudentMarks.append(result) StudentEmail.append(data["email"]) marksperQ.append(results)</w:t>
      </w:r>
    </w:p>
    <w:p>
      <w:pPr>
        <w:spacing w:before="2"/>
        <w:ind w:left="837" w:right="0" w:firstLine="0"/>
        <w:jc w:val="left"/>
        <w:rPr>
          <w:sz w:val="28"/>
        </w:rPr>
      </w:pPr>
      <w:r>
        <w:rPr>
          <w:spacing w:val="-2"/>
          <w:sz w:val="28"/>
        </w:rPr>
        <w:t>ToatalReport=pd.DataFrame(list(zip(StudentEmail,StudentMarks)))</w:t>
      </w:r>
    </w:p>
    <w:p>
      <w:pPr>
        <w:spacing w:after="0"/>
        <w:jc w:val="left"/>
        <w:rPr>
          <w:sz w:val="28"/>
        </w:rPr>
        <w:sectPr>
          <w:pgSz w:w="11910" w:h="16840"/>
          <w:pgMar w:top="880" w:right="500" w:bottom="1080" w:left="240" w:header="718" w:footer="898" w:gutter="0"/>
          <w:cols w:space="720" w:num="1"/>
        </w:sectPr>
      </w:pPr>
    </w:p>
    <w:p>
      <w:pPr>
        <w:pStyle w:val="11"/>
        <w:rPr>
          <w:sz w:val="20"/>
        </w:rPr>
      </w:pPr>
    </w:p>
    <w:p>
      <w:pPr>
        <w:pStyle w:val="11"/>
        <w:spacing w:before="7"/>
        <w:rPr>
          <w:sz w:val="29"/>
        </w:rPr>
      </w:pPr>
    </w:p>
    <w:p>
      <w:pPr>
        <w:spacing w:before="90"/>
        <w:ind w:left="837" w:right="0" w:firstLine="0"/>
        <w:jc w:val="left"/>
        <w:rPr>
          <w:sz w:val="28"/>
        </w:rPr>
      </w:pPr>
      <w:r>
        <w:rPr>
          <w:sz w:val="28"/>
        </w:rPr>
        <w:t>ToatalReport.columns</w:t>
      </w:r>
      <w:r>
        <w:rPr>
          <w:spacing w:val="-12"/>
          <w:sz w:val="28"/>
        </w:rPr>
        <w:t xml:space="preserve"> </w:t>
      </w:r>
      <w:r>
        <w:rPr>
          <w:sz w:val="28"/>
        </w:rPr>
        <w:t>=</w:t>
      </w:r>
      <w:r>
        <w:rPr>
          <w:spacing w:val="-10"/>
          <w:sz w:val="28"/>
        </w:rPr>
        <w:t xml:space="preserve"> </w:t>
      </w:r>
      <w:r>
        <w:rPr>
          <w:sz w:val="28"/>
        </w:rPr>
        <w:t>['Student</w:t>
      </w:r>
      <w:r>
        <w:rPr>
          <w:spacing w:val="-8"/>
          <w:sz w:val="28"/>
        </w:rPr>
        <w:t xml:space="preserve"> </w:t>
      </w:r>
      <w:r>
        <w:rPr>
          <w:sz w:val="28"/>
        </w:rPr>
        <w:t>Name','Total</w:t>
      </w:r>
      <w:r>
        <w:rPr>
          <w:spacing w:val="-9"/>
          <w:sz w:val="28"/>
        </w:rPr>
        <w:t xml:space="preserve"> </w:t>
      </w:r>
      <w:r>
        <w:rPr>
          <w:spacing w:val="-2"/>
          <w:sz w:val="28"/>
        </w:rPr>
        <w:t>Marks']</w:t>
      </w:r>
    </w:p>
    <w:p>
      <w:pPr>
        <w:spacing w:before="251" w:line="427" w:lineRule="auto"/>
        <w:ind w:left="780" w:right="6640" w:firstLine="0"/>
        <w:jc w:val="left"/>
        <w:rPr>
          <w:sz w:val="28"/>
        </w:rPr>
      </w:pPr>
      <w:r>
        <w:rPr>
          <w:sz w:val="28"/>
        </w:rPr>
        <w:t>ToatalReport.index</w:t>
      </w:r>
      <w:r>
        <w:rPr>
          <w:spacing w:val="-18"/>
          <w:sz w:val="28"/>
        </w:rPr>
        <w:t xml:space="preserve"> </w:t>
      </w:r>
      <w:r>
        <w:rPr>
          <w:sz w:val="28"/>
        </w:rPr>
        <w:t xml:space="preserve">+=1 </w:t>
      </w:r>
      <w:r>
        <w:rPr>
          <w:spacing w:val="-2"/>
          <w:sz w:val="28"/>
        </w:rPr>
        <w:t>print(ToatalReport)</w:t>
      </w:r>
    </w:p>
    <w:p>
      <w:pPr>
        <w:pStyle w:val="11"/>
        <w:ind w:left="820"/>
      </w:pPr>
      <w:r>
        <w:t xml:space="preserve">{ </w:t>
      </w:r>
      <w:r>
        <w:rPr>
          <w:spacing w:val="-2"/>
        </w:rPr>
        <w:t>"answer":</w:t>
      </w:r>
    </w:p>
    <w:p>
      <w:pPr>
        <w:pStyle w:val="11"/>
        <w:spacing w:before="228" w:line="360" w:lineRule="auto"/>
        <w:ind w:left="780" w:right="118" w:firstLine="40"/>
        <w:jc w:val="both"/>
      </w:pPr>
      <w:r>
        <w:t>"Encapsulation is an object-oriented programming concept that binds together the data and functions that manipulate the data, and that keeps both safe from outside interference and misuse.Data encapsulation led to the important OOP concept of data hiding. If a class does not allow calling code to access internal</w:t>
      </w:r>
      <w:r>
        <w:rPr>
          <w:spacing w:val="40"/>
        </w:rPr>
        <w:t xml:space="preserve"> </w:t>
      </w:r>
      <w:r>
        <w:t>object data and permits access through methods only, this is a strong form of abstraction or information hiding known as encapsulation. Data encapsulation is a mechanism of</w:t>
      </w:r>
      <w:r>
        <w:rPr>
          <w:spacing w:val="-1"/>
        </w:rPr>
        <w:t xml:space="preserve"> </w:t>
      </w:r>
      <w:r>
        <w:t>bundling the</w:t>
      </w:r>
      <w:r>
        <w:rPr>
          <w:spacing w:val="-1"/>
        </w:rPr>
        <w:t xml:space="preserve"> </w:t>
      </w:r>
      <w:r>
        <w:t>data, and the</w:t>
      </w:r>
      <w:r>
        <w:rPr>
          <w:spacing w:val="-1"/>
        </w:rPr>
        <w:t xml:space="preserve"> </w:t>
      </w:r>
      <w:r>
        <w:t>functions that use them and data abstraction is a mechanism of exposing only the interfaces and hiding the implementation details from the user. Abstraction and encapsulation are complementary concepts: abstraction focuses on the observable behavior of an object. encapsulation focuses upon the implementation that gives rise to this behavior. encapsulation is most often achieved through information hiding, which is the process of hiding all of the secrets of object that do not contribute to its essential characteristics.</w:t>
      </w:r>
      <w:r>
        <w:rPr>
          <w:spacing w:val="40"/>
        </w:rPr>
        <w:t xml:space="preserve">  </w:t>
      </w:r>
      <w:r>
        <w:t>Encapsulation is the process of combining data and functions into a single unit called</w:t>
      </w:r>
    </w:p>
    <w:p>
      <w:pPr>
        <w:pStyle w:val="11"/>
        <w:rPr>
          <w:sz w:val="26"/>
        </w:rPr>
      </w:pPr>
    </w:p>
    <w:p>
      <w:pPr>
        <w:pStyle w:val="11"/>
        <w:spacing w:before="8"/>
        <w:rPr>
          <w:sz w:val="25"/>
        </w:rPr>
      </w:pPr>
    </w:p>
    <w:p>
      <w:pPr>
        <w:pStyle w:val="11"/>
        <w:ind w:left="780"/>
      </w:pPr>
      <w:r>
        <w:t>class.</w:t>
      </w:r>
      <w:r>
        <w:rPr>
          <w:spacing w:val="-4"/>
        </w:rPr>
        <w:t xml:space="preserve"> </w:t>
      </w:r>
      <w:r>
        <w:t>In Encapsulation, the</w:t>
      </w:r>
      <w:r>
        <w:rPr>
          <w:spacing w:val="-3"/>
        </w:rPr>
        <w:t xml:space="preserve"> </w:t>
      </w:r>
      <w:r>
        <w:t>data</w:t>
      </w:r>
      <w:r>
        <w:rPr>
          <w:spacing w:val="-3"/>
        </w:rPr>
        <w:t xml:space="preserve"> </w:t>
      </w:r>
      <w:r>
        <w:t>is</w:t>
      </w:r>
      <w:r>
        <w:rPr>
          <w:spacing w:val="1"/>
        </w:rPr>
        <w:t xml:space="preserve"> </w:t>
      </w:r>
      <w:r>
        <w:t>not</w:t>
      </w:r>
      <w:r>
        <w:rPr>
          <w:spacing w:val="-4"/>
        </w:rPr>
        <w:t xml:space="preserve"> </w:t>
      </w:r>
      <w:r>
        <w:t>accessed directly; it</w:t>
      </w:r>
      <w:r>
        <w:rPr>
          <w:spacing w:val="-2"/>
        </w:rPr>
        <w:t xml:space="preserve"> </w:t>
      </w:r>
      <w:r>
        <w:t>is</w:t>
      </w:r>
      <w:r>
        <w:rPr>
          <w:spacing w:val="-4"/>
        </w:rPr>
        <w:t xml:space="preserve"> </w:t>
      </w:r>
      <w:r>
        <w:t>accessed through</w:t>
      </w:r>
      <w:r>
        <w:rPr>
          <w:spacing w:val="-2"/>
        </w:rPr>
        <w:t xml:space="preserve"> </w:t>
      </w:r>
      <w:r>
        <w:t>the</w:t>
      </w:r>
      <w:r>
        <w:rPr>
          <w:spacing w:val="-3"/>
        </w:rPr>
        <w:t xml:space="preserve"> </w:t>
      </w:r>
      <w:r>
        <w:t>functions</w:t>
      </w:r>
      <w:r>
        <w:rPr>
          <w:spacing w:val="-2"/>
        </w:rPr>
        <w:t xml:space="preserve"> </w:t>
      </w:r>
      <w:r>
        <w:t>present</w:t>
      </w:r>
      <w:r>
        <w:rPr>
          <w:spacing w:val="1"/>
        </w:rPr>
        <w:t xml:space="preserve"> </w:t>
      </w:r>
      <w:r>
        <w:rPr>
          <w:spacing w:val="-2"/>
        </w:rPr>
        <w:t>inside</w:t>
      </w:r>
    </w:p>
    <w:p>
      <w:pPr>
        <w:pStyle w:val="11"/>
        <w:spacing w:before="228" w:line="276" w:lineRule="auto"/>
        <w:ind w:left="780" w:right="118"/>
        <w:jc w:val="both"/>
      </w:pPr>
      <w:r>
        <w:t>the class. In simpler words, attributes of the class are kept private and public getter and setter methods are provided to manipulate these attributes. Thus, encapsulation makes the concept of data hiding possible Abstraction is a process where you show only “relevant” data and “hide” unnecessary details of an object from the user.",</w:t>
      </w:r>
    </w:p>
    <w:p>
      <w:pPr>
        <w:pStyle w:val="11"/>
        <w:spacing w:before="89"/>
        <w:ind w:left="780"/>
      </w:pPr>
      <w:r>
        <w:t>"keywords":</w:t>
      </w:r>
      <w:r>
        <w:rPr>
          <w:spacing w:val="-6"/>
        </w:rPr>
        <w:t xml:space="preserve"> </w:t>
      </w:r>
      <w:r>
        <w:t>"['binds',</w:t>
      </w:r>
      <w:r>
        <w:rPr>
          <w:spacing w:val="-2"/>
        </w:rPr>
        <w:t xml:space="preserve"> </w:t>
      </w:r>
      <w:r>
        <w:t>'together',</w:t>
      </w:r>
      <w:r>
        <w:rPr>
          <w:spacing w:val="-2"/>
        </w:rPr>
        <w:t xml:space="preserve"> </w:t>
      </w:r>
      <w:r>
        <w:t>'relevant</w:t>
      </w:r>
      <w:r>
        <w:rPr>
          <w:spacing w:val="-3"/>
        </w:rPr>
        <w:t xml:space="preserve"> </w:t>
      </w:r>
      <w:r>
        <w:t>data',</w:t>
      </w:r>
      <w:r>
        <w:rPr>
          <w:spacing w:val="-4"/>
        </w:rPr>
        <w:t xml:space="preserve"> </w:t>
      </w:r>
      <w:r>
        <w:t>'data</w:t>
      </w:r>
      <w:r>
        <w:rPr>
          <w:spacing w:val="-3"/>
        </w:rPr>
        <w:t xml:space="preserve"> </w:t>
      </w:r>
      <w:r>
        <w:t>hiding',</w:t>
      </w:r>
      <w:r>
        <w:rPr>
          <w:spacing w:val="-4"/>
        </w:rPr>
        <w:t xml:space="preserve"> </w:t>
      </w:r>
      <w:r>
        <w:t>'data</w:t>
      </w:r>
      <w:r>
        <w:rPr>
          <w:spacing w:val="-2"/>
        </w:rPr>
        <w:t xml:space="preserve"> </w:t>
      </w:r>
      <w:r>
        <w:t>hiding',</w:t>
      </w:r>
      <w:r>
        <w:rPr>
          <w:spacing w:val="-2"/>
        </w:rPr>
        <w:t xml:space="preserve"> </w:t>
      </w:r>
      <w:r>
        <w:t>'abstraction',</w:t>
      </w:r>
      <w:r>
        <w:rPr>
          <w:spacing w:val="-4"/>
        </w:rPr>
        <w:t xml:space="preserve"> </w:t>
      </w:r>
      <w:r>
        <w:t>'combining</w:t>
      </w:r>
      <w:r>
        <w:rPr>
          <w:spacing w:val="-3"/>
        </w:rPr>
        <w:t xml:space="preserve"> </w:t>
      </w:r>
      <w:r>
        <w:rPr>
          <w:spacing w:val="-2"/>
        </w:rPr>
        <w:t>data']"</w:t>
      </w:r>
    </w:p>
    <w:p>
      <w:pPr>
        <w:pStyle w:val="11"/>
        <w:spacing w:before="132"/>
        <w:ind w:left="780"/>
      </w:pPr>
      <w:r>
        <w:t>,</w:t>
      </w:r>
      <w:r>
        <w:rPr>
          <w:spacing w:val="-2"/>
        </w:rPr>
        <w:t xml:space="preserve"> </w:t>
      </w:r>
      <w:r>
        <w:t>"out_of":</w:t>
      </w:r>
      <w:r>
        <w:rPr>
          <w:spacing w:val="-1"/>
        </w:rPr>
        <w:t xml:space="preserve"> </w:t>
      </w:r>
      <w:r>
        <w:rPr>
          <w:spacing w:val="-10"/>
        </w:rPr>
        <w:t>5</w:t>
      </w:r>
    </w:p>
    <w:p>
      <w:pPr>
        <w:spacing w:before="132"/>
        <w:ind w:left="900" w:right="0" w:firstLine="0"/>
        <w:jc w:val="left"/>
        <w:rPr>
          <w:sz w:val="24"/>
        </w:rPr>
      </w:pPr>
      <w:r>
        <w:rPr>
          <w:sz w:val="24"/>
        </w:rPr>
        <w:t>}</w:t>
      </w:r>
    </w:p>
    <w:p>
      <w:pPr>
        <w:spacing w:before="130"/>
        <w:ind w:left="780" w:right="0" w:firstLine="0"/>
        <w:jc w:val="left"/>
        <w:rPr>
          <w:sz w:val="24"/>
        </w:rPr>
      </w:pPr>
      <w:r>
        <w:rPr>
          <w:sz w:val="24"/>
        </w:rPr>
        <w:t>{</w:t>
      </w:r>
    </w:p>
    <w:p>
      <w:pPr>
        <w:pStyle w:val="11"/>
        <w:spacing w:before="132"/>
        <w:ind w:left="1500"/>
      </w:pPr>
      <w:r>
        <w:rPr>
          <w:spacing w:val="-2"/>
        </w:rPr>
        <w:t>"answer":</w:t>
      </w:r>
    </w:p>
    <w:p>
      <w:pPr>
        <w:pStyle w:val="11"/>
        <w:spacing w:before="91"/>
        <w:ind w:left="780" w:right="119"/>
        <w:jc w:val="both"/>
      </w:pPr>
      <w:r>
        <w:t>"Asymptotic Notations are languages that allow us to analyze an algorithm's running time by identifying its behavior as the input size for the algorithm increases. This is also known as an algorithm's growth rate. Main</w:t>
      </w:r>
      <w:r>
        <w:rPr>
          <w:spacing w:val="-1"/>
        </w:rPr>
        <w:t xml:space="preserve"> </w:t>
      </w:r>
      <w:r>
        <w:t>Types - 1.</w:t>
      </w:r>
      <w:r>
        <w:rPr>
          <w:spacing w:val="-1"/>
        </w:rPr>
        <w:t xml:space="preserve"> </w:t>
      </w:r>
      <w:r>
        <w:t>Big 2.Small</w:t>
      </w:r>
      <w:r>
        <w:rPr>
          <w:spacing w:val="-1"/>
        </w:rPr>
        <w:t xml:space="preserve"> </w:t>
      </w:r>
      <w:r>
        <w:t>1.</w:t>
      </w:r>
      <w:r>
        <w:rPr>
          <w:spacing w:val="-1"/>
        </w:rPr>
        <w:t xml:space="preserve"> </w:t>
      </w:r>
      <w:r>
        <w:t>Big Notation</w:t>
      </w:r>
      <w:r>
        <w:rPr>
          <w:spacing w:val="-1"/>
        </w:rPr>
        <w:t xml:space="preserve"> </w:t>
      </w:r>
      <w:r>
        <w:t>further divided</w:t>
      </w:r>
      <w:r>
        <w:rPr>
          <w:spacing w:val="-1"/>
        </w:rPr>
        <w:t xml:space="preserve"> </w:t>
      </w:r>
      <w:r>
        <w:t>into</w:t>
      </w:r>
      <w:r>
        <w:rPr>
          <w:spacing w:val="-1"/>
        </w:rPr>
        <w:t xml:space="preserve"> </w:t>
      </w:r>
      <w:r>
        <w:t>three types- 1)Big O</w:t>
      </w:r>
      <w:r>
        <w:rPr>
          <w:spacing w:val="-2"/>
        </w:rPr>
        <w:t xml:space="preserve"> </w:t>
      </w:r>
      <w:r>
        <w:t>2)Big Omega 3)Big Theta 2. Small Notation further divided into three types- 1)Small o 2)Small Theta",</w:t>
      </w:r>
    </w:p>
    <w:p>
      <w:pPr>
        <w:pStyle w:val="11"/>
        <w:spacing w:before="89"/>
        <w:ind w:left="780" w:right="118" w:firstLine="120"/>
        <w:jc w:val="both"/>
      </w:pPr>
      <w:r>
        <w:t>"keywords": "['Analysing Algorithm', 'analyse running time','represent time complexity of algorithms','measure the efficiency']",</w:t>
      </w:r>
    </w:p>
    <w:p>
      <w:pPr>
        <w:pStyle w:val="11"/>
        <w:spacing w:before="91"/>
        <w:ind w:left="1020"/>
        <w:jc w:val="both"/>
      </w:pPr>
      <w:r>
        <w:t>"out_of":</w:t>
      </w:r>
      <w:r>
        <w:rPr>
          <w:spacing w:val="-3"/>
        </w:rPr>
        <w:t xml:space="preserve"> </w:t>
      </w:r>
      <w:r>
        <w:rPr>
          <w:spacing w:val="-10"/>
        </w:rPr>
        <w:t>5</w:t>
      </w:r>
    </w:p>
    <w:p>
      <w:pPr>
        <w:spacing w:after="0"/>
        <w:jc w:val="both"/>
        <w:sectPr>
          <w:pgSz w:w="11910" w:h="16840"/>
          <w:pgMar w:top="880" w:right="500" w:bottom="1080" w:left="240" w:header="718" w:footer="898" w:gutter="0"/>
          <w:cols w:space="720" w:num="1"/>
        </w:sectPr>
      </w:pPr>
    </w:p>
    <w:p>
      <w:pPr>
        <w:spacing w:before="88"/>
        <w:ind w:left="1020" w:right="0" w:firstLine="0"/>
        <w:jc w:val="left"/>
        <w:rPr>
          <w:sz w:val="24"/>
        </w:rPr>
      </w:pPr>
      <w:r>
        <w:rPr>
          <w:sz w:val="24"/>
        </w:rPr>
        <w:t>}</w:t>
      </w:r>
    </w:p>
    <w:p>
      <w:pPr>
        <w:spacing w:before="91"/>
        <w:ind w:left="1020" w:right="0" w:firstLine="0"/>
        <w:jc w:val="left"/>
        <w:rPr>
          <w:sz w:val="24"/>
        </w:rPr>
      </w:pPr>
      <w:r>
        <w:rPr>
          <w:sz w:val="24"/>
        </w:rPr>
        <w:t>{</w:t>
      </w:r>
    </w:p>
    <w:p>
      <w:pPr>
        <w:pStyle w:val="11"/>
        <w:tabs>
          <w:tab w:val="left" w:pos="10283"/>
        </w:tabs>
        <w:spacing w:before="89"/>
        <w:ind w:left="1140"/>
      </w:pPr>
      <w:r>
        <w:t>"answer":</w:t>
      </w:r>
      <w:r>
        <w:rPr>
          <w:spacing w:val="3"/>
        </w:rPr>
        <w:t xml:space="preserve"> </w:t>
      </w:r>
      <w:r>
        <w:t>"Polymorphism</w:t>
      </w:r>
      <w:r>
        <w:rPr>
          <w:spacing w:val="5"/>
        </w:rPr>
        <w:t xml:space="preserve"> </w:t>
      </w:r>
      <w:r>
        <w:t>means</w:t>
      </w:r>
      <w:r>
        <w:rPr>
          <w:spacing w:val="6"/>
        </w:rPr>
        <w:t xml:space="preserve"> </w:t>
      </w:r>
      <w:r>
        <w:t>to</w:t>
      </w:r>
      <w:r>
        <w:rPr>
          <w:spacing w:val="6"/>
        </w:rPr>
        <w:t xml:space="preserve"> </w:t>
      </w:r>
      <w:r>
        <w:t>process</w:t>
      </w:r>
      <w:r>
        <w:rPr>
          <w:spacing w:val="6"/>
        </w:rPr>
        <w:t xml:space="preserve"> </w:t>
      </w:r>
      <w:r>
        <w:t>objects</w:t>
      </w:r>
      <w:r>
        <w:rPr>
          <w:spacing w:val="5"/>
        </w:rPr>
        <w:t xml:space="preserve"> </w:t>
      </w:r>
      <w:r>
        <w:t>differently</w:t>
      </w:r>
      <w:r>
        <w:rPr>
          <w:spacing w:val="6"/>
        </w:rPr>
        <w:t xml:space="preserve"> </w:t>
      </w:r>
      <w:r>
        <w:t>based</w:t>
      </w:r>
      <w:r>
        <w:rPr>
          <w:spacing w:val="6"/>
        </w:rPr>
        <w:t xml:space="preserve"> </w:t>
      </w:r>
      <w:r>
        <w:t>on</w:t>
      </w:r>
      <w:r>
        <w:rPr>
          <w:spacing w:val="7"/>
        </w:rPr>
        <w:t xml:space="preserve"> </w:t>
      </w:r>
      <w:r>
        <w:t>their</w:t>
      </w:r>
      <w:r>
        <w:rPr>
          <w:spacing w:val="4"/>
        </w:rPr>
        <w:t xml:space="preserve"> </w:t>
      </w:r>
      <w:r>
        <w:t>data</w:t>
      </w:r>
      <w:r>
        <w:rPr>
          <w:spacing w:val="5"/>
        </w:rPr>
        <w:t xml:space="preserve"> </w:t>
      </w:r>
      <w:r>
        <w:rPr>
          <w:spacing w:val="-2"/>
        </w:rPr>
        <w:t>type.</w:t>
      </w:r>
      <w:r>
        <w:tab/>
      </w:r>
      <w:r>
        <w:t>In</w:t>
      </w:r>
      <w:r>
        <w:rPr>
          <w:spacing w:val="6"/>
        </w:rPr>
        <w:t xml:space="preserve"> </w:t>
      </w:r>
      <w:r>
        <w:rPr>
          <w:spacing w:val="-2"/>
        </w:rPr>
        <w:t>other</w:t>
      </w:r>
    </w:p>
    <w:p>
      <w:pPr>
        <w:pStyle w:val="11"/>
        <w:tabs>
          <w:tab w:val="left" w:pos="10459"/>
          <w:tab w:val="left" w:pos="10751"/>
        </w:tabs>
        <w:spacing w:before="139" w:line="360" w:lineRule="auto"/>
        <w:ind w:left="780" w:right="118"/>
        <w:jc w:val="both"/>
      </w:pPr>
      <w:r>
        <w:t>words it means, one method with multiple implementation, for a certain class of action. And</w:t>
      </w:r>
      <w:r>
        <w:tab/>
      </w:r>
      <w:r>
        <w:rPr>
          <w:spacing w:val="-2"/>
        </w:rPr>
        <w:t xml:space="preserve">which </w:t>
      </w:r>
      <w:r>
        <w:t>implementation to be used is decided at runtime depending upon the situation (i.e., data type of</w:t>
      </w:r>
      <w:r>
        <w:tab/>
      </w:r>
      <w:r>
        <w:tab/>
      </w:r>
      <w:r>
        <w:rPr>
          <w:spacing w:val="-4"/>
        </w:rPr>
        <w:t xml:space="preserve">the </w:t>
      </w:r>
      <w:r>
        <w:t>object) This can be implemented by designing a generic interface, which provides generic methods for a</w:t>
      </w:r>
    </w:p>
    <w:p>
      <w:pPr>
        <w:pStyle w:val="11"/>
        <w:tabs>
          <w:tab w:val="left" w:pos="10298"/>
        </w:tabs>
        <w:spacing w:before="90" w:line="360" w:lineRule="auto"/>
        <w:ind w:left="780" w:right="118" w:firstLine="240"/>
        <w:jc w:val="both"/>
      </w:pPr>
      <w:r>
        <w:t>certain class of action and there can be multiple classes, which provides the implementation of these generic methods. In object-oriented programming, polymorphism refers to a programming language&amp;#39;s ability to process objects differently depending on their data type or class. More specifically, it</w:t>
      </w:r>
      <w:r>
        <w:rPr>
          <w:spacing w:val="-2"/>
        </w:rPr>
        <w:t xml:space="preserve"> </w:t>
      </w:r>
      <w:r>
        <w:t>is the</w:t>
      </w:r>
      <w:r>
        <w:rPr>
          <w:spacing w:val="-1"/>
        </w:rPr>
        <w:t xml:space="preserve"> </w:t>
      </w:r>
      <w:r>
        <w:t>ability</w:t>
      </w:r>
      <w:r>
        <w:rPr>
          <w:spacing w:val="-2"/>
        </w:rPr>
        <w:t xml:space="preserve"> </w:t>
      </w:r>
      <w:r>
        <w:t>to redefine</w:t>
      </w:r>
      <w:r>
        <w:rPr>
          <w:spacing w:val="-1"/>
        </w:rPr>
        <w:t xml:space="preserve"> </w:t>
      </w:r>
      <w:r>
        <w:t>methods for</w:t>
      </w:r>
      <w:r>
        <w:rPr>
          <w:spacing w:val="-1"/>
        </w:rPr>
        <w:t xml:space="preserve"> </w:t>
      </w:r>
      <w:r>
        <w:t>derived classes. 1)</w:t>
      </w:r>
      <w:r>
        <w:rPr>
          <w:spacing w:val="-1"/>
        </w:rPr>
        <w:t xml:space="preserve"> </w:t>
      </w:r>
      <w:r>
        <w:t>Static</w:t>
      </w:r>
      <w:r>
        <w:rPr>
          <w:spacing w:val="-1"/>
        </w:rPr>
        <w:t xml:space="preserve"> </w:t>
      </w:r>
      <w:r>
        <w:t>Polymorphism</w:t>
      </w:r>
      <w:r>
        <w:rPr>
          <w:spacing w:val="-2"/>
        </w:rPr>
        <w:t xml:space="preserve"> </w:t>
      </w:r>
      <w:r>
        <w:t>also known as compile time polymorphism - Polymorphism that is resolved</w:t>
      </w:r>
      <w:r>
        <w:rPr>
          <w:spacing w:val="80"/>
        </w:rPr>
        <w:t xml:space="preserve"> </w:t>
      </w:r>
      <w:r>
        <w:t>during compiler time is known as static polymorphism. Method overloading is an example of compile time polymorphism.2) Dynamic Polymorphism also known as runtime polymorphism - It is also known as Dynamic</w:t>
      </w:r>
      <w:r>
        <w:tab/>
      </w:r>
      <w:r>
        <w:rPr>
          <w:spacing w:val="-2"/>
        </w:rPr>
        <w:t xml:space="preserve">Method </w:t>
      </w:r>
      <w:r>
        <w:t>Dispatch. Dynamic polymorphism is</w:t>
      </w:r>
      <w:r>
        <w:rPr>
          <w:spacing w:val="-2"/>
        </w:rPr>
        <w:t xml:space="preserve"> </w:t>
      </w:r>
      <w:r>
        <w:t>a</w:t>
      </w:r>
      <w:r>
        <w:rPr>
          <w:spacing w:val="-1"/>
        </w:rPr>
        <w:t xml:space="preserve"> </w:t>
      </w:r>
      <w:r>
        <w:t>process in which a</w:t>
      </w:r>
      <w:r>
        <w:rPr>
          <w:spacing w:val="-1"/>
        </w:rPr>
        <w:t xml:space="preserve"> </w:t>
      </w:r>
      <w:r>
        <w:t>call to an overridden method is</w:t>
      </w:r>
      <w:r>
        <w:rPr>
          <w:spacing w:val="80"/>
          <w:w w:val="150"/>
        </w:rPr>
        <w:t xml:space="preserve">  </w:t>
      </w:r>
      <w:r>
        <w:t>resolved at runtime, that is why it is called runtime polymorphism.",</w:t>
      </w:r>
    </w:p>
    <w:p>
      <w:pPr>
        <w:pStyle w:val="11"/>
        <w:spacing w:before="91" w:line="360" w:lineRule="auto"/>
        <w:ind w:left="780" w:right="118" w:firstLine="960"/>
        <w:jc w:val="both"/>
      </w:pPr>
      <w:r>
        <w:t>"keywords": "['one name many forms' , 'generic interface', 'implementation', 'runtime', 'same method name', 'same function name']",</w:t>
      </w:r>
    </w:p>
    <w:p>
      <w:pPr>
        <w:pStyle w:val="11"/>
        <w:spacing w:before="88"/>
        <w:ind w:left="1740"/>
        <w:jc w:val="both"/>
      </w:pPr>
      <w:r>
        <w:t>"out_of":</w:t>
      </w:r>
      <w:r>
        <w:rPr>
          <w:spacing w:val="-3"/>
        </w:rPr>
        <w:t xml:space="preserve"> </w:t>
      </w:r>
      <w:r>
        <w:rPr>
          <w:spacing w:val="-10"/>
        </w:rPr>
        <w:t>5</w:t>
      </w:r>
    </w:p>
    <w:p>
      <w:pPr>
        <w:pStyle w:val="11"/>
        <w:rPr>
          <w:sz w:val="12"/>
        </w:rPr>
      </w:pPr>
    </w:p>
    <w:p>
      <w:pPr>
        <w:spacing w:before="90"/>
        <w:ind w:left="1500" w:right="0" w:firstLine="0"/>
        <w:jc w:val="left"/>
        <w:rPr>
          <w:sz w:val="24"/>
        </w:rPr>
      </w:pPr>
      <w:r>
        <w:rPr>
          <w:sz w:val="24"/>
        </w:rPr>
        <w:t>}</w:t>
      </w:r>
    </w:p>
    <w:p>
      <w:pPr>
        <w:pStyle w:val="11"/>
        <w:spacing w:before="228" w:line="439" w:lineRule="auto"/>
        <w:ind w:left="1020" w:right="5128"/>
      </w:pPr>
      <w:r>
        <w:t>from</w:t>
      </w:r>
      <w:r>
        <w:rPr>
          <w:spacing w:val="-13"/>
        </w:rPr>
        <w:t xml:space="preserve"> </w:t>
      </w:r>
      <w:r>
        <w:t>sklearn.naive_bayes</w:t>
      </w:r>
      <w:r>
        <w:rPr>
          <w:spacing w:val="-11"/>
        </w:rPr>
        <w:t xml:space="preserve"> </w:t>
      </w:r>
      <w:r>
        <w:t>import</w:t>
      </w:r>
      <w:r>
        <w:rPr>
          <w:spacing w:val="-13"/>
        </w:rPr>
        <w:t xml:space="preserve"> </w:t>
      </w:r>
      <w:r>
        <w:t>GaussianNB import pandas as pd</w:t>
      </w:r>
    </w:p>
    <w:p>
      <w:pPr>
        <w:pStyle w:val="11"/>
        <w:spacing w:line="439" w:lineRule="auto"/>
        <w:ind w:left="1020" w:right="7798"/>
      </w:pPr>
      <w:r>
        <w:t>import</w:t>
      </w:r>
      <w:r>
        <w:rPr>
          <w:spacing w:val="-13"/>
        </w:rPr>
        <w:t xml:space="preserve"> </w:t>
      </w:r>
      <w:r>
        <w:t>numpy</w:t>
      </w:r>
      <w:r>
        <w:rPr>
          <w:spacing w:val="-12"/>
        </w:rPr>
        <w:t xml:space="preserve"> </w:t>
      </w:r>
      <w:r>
        <w:t>as</w:t>
      </w:r>
      <w:r>
        <w:rPr>
          <w:spacing w:val="-12"/>
        </w:rPr>
        <w:t xml:space="preserve"> </w:t>
      </w:r>
      <w:r>
        <w:t>np import pickle</w:t>
      </w:r>
    </w:p>
    <w:p>
      <w:pPr>
        <w:pStyle w:val="11"/>
        <w:rPr>
          <w:sz w:val="26"/>
        </w:rPr>
      </w:pPr>
    </w:p>
    <w:p>
      <w:pPr>
        <w:pStyle w:val="11"/>
        <w:spacing w:before="201" w:line="439" w:lineRule="auto"/>
        <w:ind w:left="1020" w:right="6640"/>
      </w:pPr>
      <w:r>
        <w:t>df = pd.read_csv('finaldataset.csv') xf</w:t>
      </w:r>
      <w:r>
        <w:rPr>
          <w:spacing w:val="-7"/>
        </w:rPr>
        <w:t xml:space="preserve"> </w:t>
      </w:r>
      <w:r>
        <w:t>=</w:t>
      </w:r>
      <w:r>
        <w:rPr>
          <w:spacing w:val="-6"/>
        </w:rPr>
        <w:t xml:space="preserve"> </w:t>
      </w:r>
      <w:r>
        <w:t>df[['keyword',</w:t>
      </w:r>
      <w:r>
        <w:rPr>
          <w:spacing w:val="-7"/>
        </w:rPr>
        <w:t xml:space="preserve"> </w:t>
      </w:r>
      <w:r>
        <w:t>'grammar',</w:t>
      </w:r>
      <w:r>
        <w:rPr>
          <w:spacing w:val="-5"/>
        </w:rPr>
        <w:t xml:space="preserve"> </w:t>
      </w:r>
      <w:r>
        <w:t>'qst']] #</w:t>
      </w:r>
      <w:r>
        <w:rPr>
          <w:spacing w:val="-8"/>
        </w:rPr>
        <w:t xml:space="preserve"> </w:t>
      </w:r>
      <w:r>
        <w:t>intigrate</w:t>
      </w:r>
      <w:r>
        <w:rPr>
          <w:spacing w:val="-8"/>
        </w:rPr>
        <w:t xml:space="preserve"> </w:t>
      </w:r>
      <w:r>
        <w:t>keyword,</w:t>
      </w:r>
      <w:r>
        <w:rPr>
          <w:spacing w:val="-6"/>
        </w:rPr>
        <w:t xml:space="preserve"> </w:t>
      </w:r>
      <w:r>
        <w:t>grammar,</w:t>
      </w:r>
      <w:r>
        <w:rPr>
          <w:spacing w:val="-6"/>
        </w:rPr>
        <w:t xml:space="preserve"> </w:t>
      </w:r>
      <w:r>
        <w:t>qst</w:t>
      </w:r>
      <w:r>
        <w:rPr>
          <w:spacing w:val="-9"/>
        </w:rPr>
        <w:t xml:space="preserve"> </w:t>
      </w:r>
      <w:r>
        <w:t xml:space="preserve">:) </w:t>
      </w:r>
      <w:r>
        <w:rPr>
          <w:spacing w:val="-4"/>
        </w:rPr>
        <w:t>''''</w:t>
      </w:r>
    </w:p>
    <w:p>
      <w:pPr>
        <w:pStyle w:val="11"/>
        <w:spacing w:line="439" w:lineRule="auto"/>
        <w:ind w:left="1020" w:right="8347"/>
      </w:pPr>
      <w:r>
        <w:t>keywords</w:t>
      </w:r>
      <w:r>
        <w:rPr>
          <w:spacing w:val="-15"/>
        </w:rPr>
        <w:t xml:space="preserve"> </w:t>
      </w:r>
      <w:r>
        <w:t>and</w:t>
      </w:r>
      <w:r>
        <w:rPr>
          <w:spacing w:val="-15"/>
        </w:rPr>
        <w:t xml:space="preserve"> </w:t>
      </w:r>
      <w:r>
        <w:t>qst: e = 1</w:t>
      </w:r>
    </w:p>
    <w:p>
      <w:pPr>
        <w:pStyle w:val="11"/>
        <w:spacing w:line="274" w:lineRule="exact"/>
        <w:ind w:left="1020"/>
      </w:pPr>
      <w:r>
        <w:t>vg =</w:t>
      </w:r>
      <w:r>
        <w:rPr>
          <w:spacing w:val="-1"/>
        </w:rPr>
        <w:t xml:space="preserve"> </w:t>
      </w:r>
      <w:r>
        <w:rPr>
          <w:spacing w:val="-10"/>
        </w:rPr>
        <w:t>2</w:t>
      </w:r>
    </w:p>
    <w:p>
      <w:pPr>
        <w:pStyle w:val="11"/>
        <w:spacing w:before="224"/>
        <w:ind w:left="1020"/>
      </w:pPr>
      <w:r>
        <w:t>g =</w:t>
      </w:r>
      <w:r>
        <w:rPr>
          <w:spacing w:val="-1"/>
        </w:rPr>
        <w:t xml:space="preserve"> </w:t>
      </w:r>
      <w:r>
        <w:rPr>
          <w:spacing w:val="-10"/>
        </w:rPr>
        <w:t>3</w:t>
      </w:r>
    </w:p>
    <w:p>
      <w:pPr>
        <w:spacing w:after="0"/>
        <w:sectPr>
          <w:pgSz w:w="11910" w:h="16840"/>
          <w:pgMar w:top="880" w:right="500" w:bottom="1080" w:left="240" w:header="718" w:footer="898" w:gutter="0"/>
          <w:cols w:space="720" w:num="1"/>
        </w:sectPr>
      </w:pPr>
    </w:p>
    <w:p>
      <w:pPr>
        <w:pStyle w:val="11"/>
        <w:rPr>
          <w:sz w:val="20"/>
        </w:rPr>
      </w:pPr>
    </w:p>
    <w:p>
      <w:pPr>
        <w:pStyle w:val="11"/>
        <w:spacing w:before="7"/>
        <w:rPr>
          <w:sz w:val="23"/>
        </w:rPr>
      </w:pPr>
    </w:p>
    <w:p>
      <w:pPr>
        <w:pStyle w:val="11"/>
        <w:spacing w:before="90"/>
        <w:ind w:left="1020"/>
      </w:pPr>
      <w:r>
        <w:t>o =</w:t>
      </w:r>
      <w:r>
        <w:rPr>
          <w:spacing w:val="-1"/>
        </w:rPr>
        <w:t xml:space="preserve"> </w:t>
      </w:r>
      <w:r>
        <w:rPr>
          <w:spacing w:val="-10"/>
        </w:rPr>
        <w:t>4</w:t>
      </w:r>
    </w:p>
    <w:p>
      <w:pPr>
        <w:pStyle w:val="11"/>
        <w:spacing w:before="228"/>
        <w:ind w:left="1020"/>
      </w:pPr>
      <w:r>
        <w:t>p =</w:t>
      </w:r>
      <w:r>
        <w:rPr>
          <w:spacing w:val="-1"/>
        </w:rPr>
        <w:t xml:space="preserve"> </w:t>
      </w:r>
      <w:r>
        <w:rPr>
          <w:spacing w:val="-10"/>
        </w:rPr>
        <w:t>5</w:t>
      </w:r>
    </w:p>
    <w:p>
      <w:pPr>
        <w:pStyle w:val="11"/>
        <w:spacing w:before="228"/>
        <w:ind w:left="1020"/>
      </w:pPr>
      <w:r>
        <w:t>vp =</w:t>
      </w:r>
      <w:r>
        <w:rPr>
          <w:spacing w:val="-1"/>
        </w:rPr>
        <w:t xml:space="preserve"> </w:t>
      </w:r>
      <w:r>
        <w:rPr>
          <w:spacing w:val="-10"/>
        </w:rPr>
        <w:t>6</w:t>
      </w:r>
    </w:p>
    <w:p>
      <w:pPr>
        <w:pStyle w:val="11"/>
        <w:rPr>
          <w:sz w:val="26"/>
        </w:rPr>
      </w:pPr>
    </w:p>
    <w:p>
      <w:pPr>
        <w:pStyle w:val="11"/>
        <w:spacing w:before="8"/>
        <w:rPr>
          <w:sz w:val="37"/>
        </w:rPr>
      </w:pPr>
    </w:p>
    <w:p>
      <w:pPr>
        <w:pStyle w:val="11"/>
        <w:ind w:left="1020"/>
      </w:pPr>
      <w:r>
        <w:rPr>
          <w:spacing w:val="-2"/>
        </w:rPr>
        <w:t>Grammar:</w:t>
      </w:r>
    </w:p>
    <w:p>
      <w:pPr>
        <w:pStyle w:val="11"/>
        <w:spacing w:before="228"/>
        <w:ind w:left="1020"/>
      </w:pPr>
      <w:r>
        <w:t>y =</w:t>
      </w:r>
      <w:r>
        <w:rPr>
          <w:spacing w:val="-1"/>
        </w:rPr>
        <w:t xml:space="preserve"> </w:t>
      </w:r>
      <w:r>
        <w:rPr>
          <w:spacing w:val="-10"/>
        </w:rPr>
        <w:t>1</w:t>
      </w:r>
    </w:p>
    <w:p>
      <w:pPr>
        <w:pStyle w:val="11"/>
        <w:spacing w:before="228"/>
        <w:ind w:left="1020"/>
      </w:pPr>
      <w:r>
        <w:t>n =</w:t>
      </w:r>
      <w:r>
        <w:rPr>
          <w:spacing w:val="-1"/>
        </w:rPr>
        <w:t xml:space="preserve"> </w:t>
      </w:r>
      <w:r>
        <w:rPr>
          <w:spacing w:val="-10"/>
        </w:rPr>
        <w:t>0</w:t>
      </w:r>
    </w:p>
    <w:p>
      <w:pPr>
        <w:pStyle w:val="11"/>
        <w:rPr>
          <w:sz w:val="26"/>
        </w:rPr>
      </w:pPr>
    </w:p>
    <w:p>
      <w:pPr>
        <w:pStyle w:val="11"/>
        <w:spacing w:before="7"/>
        <w:rPr>
          <w:sz w:val="37"/>
        </w:rPr>
      </w:pPr>
    </w:p>
    <w:p>
      <w:pPr>
        <w:pStyle w:val="11"/>
        <w:spacing w:before="1" w:line="439" w:lineRule="auto"/>
        <w:ind w:left="1020" w:right="3913"/>
      </w:pPr>
      <w:r>
        <w:t>class</w:t>
      </w:r>
      <w:r>
        <w:rPr>
          <w:spacing w:val="-3"/>
        </w:rPr>
        <w:t xml:space="preserve"> </w:t>
      </w:r>
      <w:r>
        <w:t>labels</w:t>
      </w:r>
      <w:r>
        <w:rPr>
          <w:spacing w:val="-3"/>
        </w:rPr>
        <w:t xml:space="preserve"> </w:t>
      </w:r>
      <w:r>
        <w:t>0.1</w:t>
      </w:r>
      <w:r>
        <w:rPr>
          <w:spacing w:val="-3"/>
        </w:rPr>
        <w:t xml:space="preserve"> </w:t>
      </w:r>
      <w:r>
        <w:t>to</w:t>
      </w:r>
      <w:r>
        <w:rPr>
          <w:spacing w:val="-3"/>
        </w:rPr>
        <w:t xml:space="preserve"> </w:t>
      </w:r>
      <w:r>
        <w:t>0.9</w:t>
      </w:r>
      <w:r>
        <w:rPr>
          <w:spacing w:val="-3"/>
        </w:rPr>
        <w:t xml:space="preserve"> </w:t>
      </w:r>
      <w:r>
        <w:t>simplifies</w:t>
      </w:r>
      <w:r>
        <w:rPr>
          <w:spacing w:val="-3"/>
        </w:rPr>
        <w:t xml:space="preserve"> </w:t>
      </w:r>
      <w:r>
        <w:t>to</w:t>
      </w:r>
      <w:r>
        <w:rPr>
          <w:spacing w:val="-6"/>
        </w:rPr>
        <w:t xml:space="preserve"> </w:t>
      </w:r>
      <w:r>
        <w:t>0</w:t>
      </w:r>
      <w:r>
        <w:rPr>
          <w:spacing w:val="-3"/>
        </w:rPr>
        <w:t xml:space="preserve"> </w:t>
      </w:r>
      <w:r>
        <w:t>to</w:t>
      </w:r>
      <w:r>
        <w:rPr>
          <w:spacing w:val="-3"/>
        </w:rPr>
        <w:t xml:space="preserve"> </w:t>
      </w:r>
      <w:r>
        <w:t>9</w:t>
      </w:r>
      <w:r>
        <w:rPr>
          <w:spacing w:val="-3"/>
        </w:rPr>
        <w:t xml:space="preserve"> </w:t>
      </w:r>
      <w:r>
        <w:t>for</w:t>
      </w:r>
      <w:r>
        <w:rPr>
          <w:spacing w:val="-2"/>
        </w:rPr>
        <w:t xml:space="preserve"> </w:t>
      </w:r>
      <w:r>
        <w:t>calculation</w:t>
      </w:r>
      <w:r>
        <w:rPr>
          <w:spacing w:val="-3"/>
        </w:rPr>
        <w:t xml:space="preserve"> </w:t>
      </w:r>
      <w:r>
        <w:t xml:space="preserve">purpose </w:t>
      </w:r>
      <w:r>
        <w:rPr>
          <w:spacing w:val="-4"/>
        </w:rPr>
        <w:t>'''</w:t>
      </w:r>
    </w:p>
    <w:p>
      <w:pPr>
        <w:pStyle w:val="11"/>
        <w:rPr>
          <w:sz w:val="26"/>
        </w:rPr>
      </w:pPr>
    </w:p>
    <w:p>
      <w:pPr>
        <w:pStyle w:val="11"/>
        <w:spacing w:before="203" w:line="439" w:lineRule="auto"/>
        <w:ind w:left="1020" w:right="7798"/>
      </w:pPr>
      <w:r>
        <w:t>x</w:t>
      </w:r>
      <w:r>
        <w:rPr>
          <w:spacing w:val="-15"/>
        </w:rPr>
        <w:t xml:space="preserve"> </w:t>
      </w:r>
      <w:r>
        <w:t>=</w:t>
      </w:r>
      <w:r>
        <w:rPr>
          <w:spacing w:val="-15"/>
        </w:rPr>
        <w:t xml:space="preserve"> </w:t>
      </w:r>
      <w:r>
        <w:t>np.array(xf.values) yf = df[['class']]</w:t>
      </w:r>
    </w:p>
    <w:p>
      <w:pPr>
        <w:pStyle w:val="11"/>
        <w:spacing w:line="439" w:lineRule="auto"/>
        <w:ind w:left="1020" w:right="7259"/>
      </w:pPr>
      <w:r>
        <w:t>y</w:t>
      </w:r>
      <w:r>
        <w:rPr>
          <w:spacing w:val="-15"/>
        </w:rPr>
        <w:t xml:space="preserve"> </w:t>
      </w:r>
      <w:r>
        <w:t>=</w:t>
      </w:r>
      <w:r>
        <w:rPr>
          <w:spacing w:val="-15"/>
        </w:rPr>
        <w:t xml:space="preserve"> </w:t>
      </w:r>
      <w:r>
        <w:t>np.array(yf.values).ravel() clf = GaussianNB()</w:t>
      </w:r>
      <w:r>
        <w:rPr>
          <w:spacing w:val="80"/>
        </w:rPr>
        <w:t xml:space="preserve"> </w:t>
      </w:r>
      <w:r>
        <w:rPr>
          <w:spacing w:val="-2"/>
        </w:rPr>
        <w:t>clf.fit(x,y)</w:t>
      </w:r>
    </w:p>
    <w:p>
      <w:pPr>
        <w:pStyle w:val="11"/>
        <w:spacing w:before="222" w:line="319" w:lineRule="auto"/>
        <w:ind w:left="1500" w:right="5128" w:hanging="480"/>
      </w:pPr>
      <w:r>
        <w:t>with</w:t>
      </w:r>
      <w:r>
        <w:rPr>
          <w:spacing w:val="-14"/>
        </w:rPr>
        <w:t xml:space="preserve"> </w:t>
      </w:r>
      <w:r>
        <w:t>open('nav_test.pickle','wb')</w:t>
      </w:r>
      <w:r>
        <w:rPr>
          <w:spacing w:val="-11"/>
        </w:rPr>
        <w:t xml:space="preserve"> </w:t>
      </w:r>
      <w:r>
        <w:t>as</w:t>
      </w:r>
      <w:r>
        <w:rPr>
          <w:spacing w:val="-10"/>
        </w:rPr>
        <w:t xml:space="preserve"> </w:t>
      </w:r>
      <w:r>
        <w:t>f: pickle.dump(clf, f)</w:t>
      </w:r>
    </w:p>
    <w:p>
      <w:pPr>
        <w:pStyle w:val="11"/>
        <w:spacing w:before="9"/>
        <w:rPr>
          <w:sz w:val="31"/>
        </w:rPr>
      </w:pPr>
    </w:p>
    <w:p>
      <w:pPr>
        <w:pStyle w:val="11"/>
        <w:spacing w:line="316" w:lineRule="auto"/>
        <w:ind w:left="1020" w:right="6327"/>
      </w:pPr>
      <w:r>
        <w:t>pickle_in</w:t>
      </w:r>
      <w:r>
        <w:rPr>
          <w:spacing w:val="-13"/>
        </w:rPr>
        <w:t xml:space="preserve"> </w:t>
      </w:r>
      <w:r>
        <w:t>=</w:t>
      </w:r>
      <w:r>
        <w:rPr>
          <w:spacing w:val="-14"/>
        </w:rPr>
        <w:t xml:space="preserve"> </w:t>
      </w:r>
      <w:r>
        <w:t>open('nav_test.pickle',</w:t>
      </w:r>
      <w:r>
        <w:rPr>
          <w:spacing w:val="-11"/>
        </w:rPr>
        <w:t xml:space="preserve"> </w:t>
      </w:r>
      <w:r>
        <w:t>'rb') clf = pickle.load(pickle_in)</w:t>
      </w:r>
    </w:p>
    <w:p>
      <w:pPr>
        <w:pStyle w:val="11"/>
        <w:rPr>
          <w:sz w:val="26"/>
        </w:rPr>
      </w:pPr>
    </w:p>
    <w:p>
      <w:pPr>
        <w:pStyle w:val="11"/>
        <w:spacing w:before="11"/>
        <w:rPr>
          <w:sz w:val="37"/>
        </w:rPr>
      </w:pPr>
    </w:p>
    <w:p>
      <w:pPr>
        <w:pStyle w:val="11"/>
        <w:ind w:left="1020"/>
      </w:pPr>
      <w:r>
        <w:t>def</w:t>
      </w:r>
      <w:r>
        <w:rPr>
          <w:spacing w:val="-6"/>
        </w:rPr>
        <w:t xml:space="preserve"> </w:t>
      </w:r>
      <w:r>
        <w:t>predict(k,</w:t>
      </w:r>
      <w:r>
        <w:rPr>
          <w:spacing w:val="-1"/>
        </w:rPr>
        <w:t xml:space="preserve"> </w:t>
      </w:r>
      <w:r>
        <w:t xml:space="preserve">g, </w:t>
      </w:r>
      <w:r>
        <w:rPr>
          <w:spacing w:val="-5"/>
        </w:rPr>
        <w:t>q):</w:t>
      </w:r>
    </w:p>
    <w:p>
      <w:pPr>
        <w:pStyle w:val="11"/>
        <w:spacing w:before="89" w:line="319" w:lineRule="auto"/>
        <w:ind w:left="1500" w:right="5830"/>
      </w:pPr>
      <w:r>
        <w:t>predicted = clf.predict([[k, g, q]]) accuracy</w:t>
      </w:r>
      <w:r>
        <w:rPr>
          <w:spacing w:val="-9"/>
        </w:rPr>
        <w:t xml:space="preserve"> </w:t>
      </w:r>
      <w:r>
        <w:t>=</w:t>
      </w:r>
      <w:r>
        <w:rPr>
          <w:spacing w:val="-10"/>
        </w:rPr>
        <w:t xml:space="preserve"> </w:t>
      </w:r>
      <w:r>
        <w:t>clf.predict_proba([[k,</w:t>
      </w:r>
      <w:r>
        <w:rPr>
          <w:spacing w:val="-9"/>
        </w:rPr>
        <w:t xml:space="preserve"> </w:t>
      </w:r>
      <w:r>
        <w:t>g,</w:t>
      </w:r>
      <w:r>
        <w:rPr>
          <w:spacing w:val="-7"/>
        </w:rPr>
        <w:t xml:space="preserve"> </w:t>
      </w:r>
      <w:r>
        <w:t xml:space="preserve">q]]) #print("class[1-9] : " + str(predicted)) </w:t>
      </w:r>
      <w:r>
        <w:rPr>
          <w:spacing w:val="-2"/>
        </w:rPr>
        <w:t>#print(accuracy) print(np.max(accuracy))</w:t>
      </w:r>
    </w:p>
    <w:p>
      <w:pPr>
        <w:pStyle w:val="11"/>
        <w:spacing w:line="272" w:lineRule="exact"/>
        <w:ind w:left="1500"/>
      </w:pPr>
      <w:r>
        <w:t>return</w:t>
      </w:r>
      <w:r>
        <w:rPr>
          <w:spacing w:val="-1"/>
        </w:rPr>
        <w:t xml:space="preserve"> </w:t>
      </w:r>
      <w:r>
        <w:rPr>
          <w:spacing w:val="-10"/>
        </w:rPr>
        <w:t>p</w:t>
      </w:r>
    </w:p>
    <w:p>
      <w:pPr>
        <w:spacing w:after="0" w:line="272" w:lineRule="exact"/>
        <w:sectPr>
          <w:pgSz w:w="11910" w:h="16840"/>
          <w:pgMar w:top="880" w:right="500" w:bottom="1080" w:left="240" w:header="718" w:footer="898" w:gutter="0"/>
          <w:cols w:space="720" w:num="1"/>
        </w:sect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8"/>
        <w:rPr>
          <w:sz w:val="17"/>
        </w:rPr>
      </w:pPr>
    </w:p>
    <w:p>
      <w:pPr>
        <w:pStyle w:val="2"/>
        <w:numPr>
          <w:ilvl w:val="1"/>
          <w:numId w:val="7"/>
        </w:numPr>
        <w:tabs>
          <w:tab w:val="left" w:pos="3183"/>
        </w:tabs>
        <w:spacing w:before="70" w:after="0" w:line="240" w:lineRule="auto"/>
        <w:ind w:left="3182" w:right="0" w:hanging="721"/>
        <w:jc w:val="left"/>
      </w:pPr>
      <w:bookmarkStart w:id="40" w:name="_TOC_250015"/>
      <w:r>
        <w:t>SCREEN</w:t>
      </w:r>
      <w:r>
        <w:rPr>
          <w:spacing w:val="-6"/>
        </w:rPr>
        <w:t xml:space="preserve"> </w:t>
      </w:r>
      <w:bookmarkEnd w:id="40"/>
      <w:r>
        <w:rPr>
          <w:spacing w:val="-2"/>
        </w:rPr>
        <w:t>SHOTS</w:t>
      </w:r>
    </w:p>
    <w:p>
      <w:pPr>
        <w:spacing w:after="0" w:line="240" w:lineRule="auto"/>
        <w:jc w:val="left"/>
        <w:sectPr>
          <w:headerReference r:id="rId28" w:type="default"/>
          <w:footerReference r:id="rId29" w:type="default"/>
          <w:pgSz w:w="11910" w:h="16840"/>
          <w:pgMar w:top="1580" w:right="500" w:bottom="280" w:left="240" w:header="0" w:footer="0" w:gutter="0"/>
          <w:cols w:space="720" w:num="1"/>
        </w:sectPr>
      </w:pPr>
    </w:p>
    <w:p>
      <w:pPr>
        <w:pStyle w:val="11"/>
        <w:rPr>
          <w:b/>
          <w:sz w:val="20"/>
        </w:rPr>
      </w:pPr>
      <w:r>
        <w:pict>
          <v:group id="docshapegroup26" o:spid="_x0000_s1026" o:spt="203" style="position:absolute;left:0pt;margin-left:86.5pt;margin-top:526.05pt;height:136.2pt;width:508.8pt;mso-position-horizontal-relative:page;mso-position-vertical-relative:page;z-index:251661312;mso-width-relative:page;mso-height-relative:page;" coordorigin="1730,10522" coordsize="10176,2724">
            <o:lock v:ext="edit"/>
            <v:shape id="docshape27" o:spid="_x0000_s1027" o:spt="75" type="#_x0000_t75" style="position:absolute;left:1730;top:10521;height:1806;width:7184;" filled="f" stroked="f" coordsize="21600,21600">
              <v:path/>
              <v:fill on="f" focussize="0,0"/>
              <v:stroke on="f"/>
              <v:imagedata r:id="rId63" o:title=""/>
              <o:lock v:ext="edit" aspectratio="t"/>
            </v:shape>
            <v:shape id="docshape28" o:spid="_x0000_s1028" o:spt="75" type="#_x0000_t75" style="position:absolute;left:6408;top:11709;height:1536;width:5498;" filled="f" stroked="f" coordsize="21600,21600">
              <v:path/>
              <v:fill on="f" focussize="0,0"/>
              <v:stroke on="f"/>
              <v:imagedata r:id="rId64" o:title=""/>
              <o:lock v:ext="edit" aspectratio="t"/>
            </v:shape>
          </v:group>
        </w:pict>
      </w:r>
    </w:p>
    <w:p>
      <w:pPr>
        <w:pStyle w:val="11"/>
        <w:rPr>
          <w:b/>
          <w:sz w:val="20"/>
        </w:rPr>
      </w:pPr>
    </w:p>
    <w:p>
      <w:pPr>
        <w:pStyle w:val="11"/>
        <w:spacing w:before="3"/>
        <w:rPr>
          <w:b/>
          <w:sz w:val="20"/>
        </w:rPr>
      </w:pPr>
    </w:p>
    <w:p>
      <w:pPr>
        <w:pStyle w:val="21"/>
        <w:numPr>
          <w:ilvl w:val="2"/>
          <w:numId w:val="7"/>
        </w:numPr>
        <w:tabs>
          <w:tab w:val="left" w:pos="4644"/>
        </w:tabs>
        <w:spacing w:before="90" w:after="0" w:line="240" w:lineRule="auto"/>
        <w:ind w:left="4644" w:right="0" w:hanging="281"/>
        <w:jc w:val="left"/>
        <w:rPr>
          <w:b/>
          <w:sz w:val="28"/>
        </w:rPr>
      </w:pPr>
      <w:r>
        <w:rPr>
          <w:b/>
          <w:sz w:val="28"/>
        </w:rPr>
        <w:t>SCREEN</w:t>
      </w:r>
      <w:r>
        <w:rPr>
          <w:b/>
          <w:spacing w:val="-11"/>
          <w:sz w:val="28"/>
        </w:rPr>
        <w:t xml:space="preserve"> </w:t>
      </w:r>
      <w:r>
        <w:rPr>
          <w:b/>
          <w:spacing w:val="-4"/>
          <w:sz w:val="28"/>
        </w:rPr>
        <w:t>SHOTS</w:t>
      </w:r>
    </w:p>
    <w:p>
      <w:pPr>
        <w:pStyle w:val="11"/>
        <w:spacing w:before="2"/>
        <w:rPr>
          <w:b/>
          <w:sz w:val="40"/>
        </w:rPr>
      </w:pPr>
    </w:p>
    <w:p>
      <w:pPr>
        <w:pStyle w:val="21"/>
        <w:numPr>
          <w:ilvl w:val="1"/>
          <w:numId w:val="8"/>
        </w:numPr>
        <w:tabs>
          <w:tab w:val="left" w:pos="1371"/>
        </w:tabs>
        <w:spacing w:before="0" w:after="0" w:line="240" w:lineRule="auto"/>
        <w:ind w:left="1370" w:right="0" w:hanging="421"/>
        <w:jc w:val="left"/>
        <w:rPr>
          <w:b/>
          <w:sz w:val="28"/>
        </w:rPr>
      </w:pPr>
      <w:r>
        <w:rPr>
          <w:b/>
          <w:sz w:val="28"/>
        </w:rPr>
        <w:t>STUDENT</w:t>
      </w:r>
      <w:r>
        <w:rPr>
          <w:b/>
          <w:spacing w:val="-10"/>
          <w:sz w:val="28"/>
        </w:rPr>
        <w:t xml:space="preserve"> </w:t>
      </w:r>
      <w:r>
        <w:rPr>
          <w:b/>
          <w:spacing w:val="-2"/>
          <w:sz w:val="28"/>
        </w:rPr>
        <w:t>INTERFACE</w:t>
      </w:r>
    </w:p>
    <w:p>
      <w:pPr>
        <w:pStyle w:val="11"/>
        <w:rPr>
          <w:b/>
          <w:sz w:val="20"/>
        </w:rPr>
      </w:pPr>
    </w:p>
    <w:p>
      <w:pPr>
        <w:pStyle w:val="11"/>
        <w:rPr>
          <w:b/>
          <w:sz w:val="20"/>
        </w:rPr>
      </w:pPr>
    </w:p>
    <w:p>
      <w:pPr>
        <w:pStyle w:val="11"/>
        <w:rPr>
          <w:b/>
          <w:sz w:val="20"/>
        </w:rPr>
      </w:pPr>
    </w:p>
    <w:p>
      <w:pPr>
        <w:pStyle w:val="11"/>
        <w:spacing w:before="1"/>
        <w:rPr>
          <w:b/>
          <w:sz w:val="20"/>
        </w:rPr>
      </w:pPr>
      <w:r>
        <w:drawing>
          <wp:anchor distT="0" distB="0" distL="0" distR="0" simplePos="0" relativeHeight="251660288" behindDoc="0" locked="0" layoutInCell="1" allowOverlap="1">
            <wp:simplePos x="0" y="0"/>
            <wp:positionH relativeFrom="page">
              <wp:posOffset>2137410</wp:posOffset>
            </wp:positionH>
            <wp:positionV relativeFrom="paragraph">
              <wp:posOffset>161925</wp:posOffset>
            </wp:positionV>
            <wp:extent cx="3594735" cy="3153410"/>
            <wp:effectExtent l="0" t="0" r="0" b="0"/>
            <wp:wrapTopAndBottom/>
            <wp:docPr id="15"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9.jpeg"/>
                    <pic:cNvPicPr>
                      <a:picLocks noChangeAspect="1"/>
                    </pic:cNvPicPr>
                  </pic:nvPicPr>
                  <pic:blipFill>
                    <a:blip r:embed="rId65" cstate="print"/>
                    <a:stretch>
                      <a:fillRect/>
                    </a:stretch>
                  </pic:blipFill>
                  <pic:spPr>
                    <a:xfrm>
                      <a:off x="0" y="0"/>
                      <a:ext cx="3594972" cy="3153727"/>
                    </a:xfrm>
                    <a:prstGeom prst="rect">
                      <a:avLst/>
                    </a:prstGeom>
                  </pic:spPr>
                </pic:pic>
              </a:graphicData>
            </a:graphic>
          </wp:anchor>
        </w:drawing>
      </w:r>
    </w:p>
    <w:p>
      <w:pPr>
        <w:pStyle w:val="11"/>
        <w:rPr>
          <w:b/>
          <w:sz w:val="30"/>
        </w:rPr>
      </w:pPr>
    </w:p>
    <w:p>
      <w:pPr>
        <w:pStyle w:val="11"/>
        <w:spacing w:before="6"/>
        <w:rPr>
          <w:b/>
          <w:sz w:val="41"/>
        </w:rPr>
      </w:pPr>
    </w:p>
    <w:p>
      <w:pPr>
        <w:pStyle w:val="21"/>
        <w:numPr>
          <w:ilvl w:val="1"/>
          <w:numId w:val="8"/>
        </w:numPr>
        <w:tabs>
          <w:tab w:val="left" w:pos="1371"/>
          <w:tab w:val="left" w:pos="3203"/>
        </w:tabs>
        <w:spacing w:before="0" w:after="0" w:line="240" w:lineRule="auto"/>
        <w:ind w:left="1370" w:right="0" w:hanging="421"/>
        <w:jc w:val="left"/>
        <w:rPr>
          <w:b/>
          <w:sz w:val="28"/>
        </w:rPr>
      </w:pPr>
      <w:r>
        <w:rPr>
          <w:b/>
          <w:spacing w:val="-2"/>
          <w:sz w:val="28"/>
        </w:rPr>
        <w:t>CHECKING</w:t>
      </w:r>
      <w:r>
        <w:rPr>
          <w:b/>
          <w:sz w:val="28"/>
        </w:rPr>
        <w:tab/>
      </w:r>
      <w:r>
        <w:rPr>
          <w:b/>
          <w:sz w:val="28"/>
        </w:rPr>
        <w:t>MAIL</w:t>
      </w:r>
      <w:r>
        <w:rPr>
          <w:b/>
          <w:spacing w:val="-4"/>
          <w:sz w:val="28"/>
        </w:rPr>
        <w:t xml:space="preserve"> </w:t>
      </w:r>
      <w:r>
        <w:rPr>
          <w:b/>
          <w:spacing w:val="-2"/>
          <w:sz w:val="28"/>
        </w:rPr>
        <w:t>FORMAT</w:t>
      </w:r>
    </w:p>
    <w:p>
      <w:pPr>
        <w:spacing w:after="0" w:line="240" w:lineRule="auto"/>
        <w:jc w:val="left"/>
        <w:rPr>
          <w:sz w:val="28"/>
        </w:rPr>
        <w:sectPr>
          <w:headerReference r:id="rId30" w:type="default"/>
          <w:footerReference r:id="rId31" w:type="default"/>
          <w:pgSz w:w="11910" w:h="16840"/>
          <w:pgMar w:top="880" w:right="500" w:bottom="840" w:left="240" w:header="649" w:footer="646" w:gutter="0"/>
          <w:pgNumType w:start="20"/>
          <w:cols w:space="720" w:num="1"/>
        </w:sectPr>
      </w:pPr>
    </w:p>
    <w:p>
      <w:pPr>
        <w:pStyle w:val="11"/>
        <w:rPr>
          <w:b/>
          <w:sz w:val="20"/>
        </w:rPr>
      </w:pPr>
    </w:p>
    <w:p>
      <w:pPr>
        <w:pStyle w:val="21"/>
        <w:numPr>
          <w:ilvl w:val="1"/>
          <w:numId w:val="8"/>
        </w:numPr>
        <w:tabs>
          <w:tab w:val="left" w:pos="1371"/>
        </w:tabs>
        <w:spacing w:before="231" w:after="0" w:line="240" w:lineRule="auto"/>
        <w:ind w:left="1370" w:right="0" w:hanging="421"/>
        <w:jc w:val="left"/>
        <w:rPr>
          <w:b/>
          <w:sz w:val="28"/>
        </w:rPr>
      </w:pPr>
      <w:r>
        <w:rPr>
          <w:b/>
          <w:sz w:val="28"/>
        </w:rPr>
        <w:t>WRITING</w:t>
      </w:r>
      <w:r>
        <w:rPr>
          <w:b/>
          <w:spacing w:val="-9"/>
          <w:sz w:val="28"/>
        </w:rPr>
        <w:t xml:space="preserve"> </w:t>
      </w:r>
      <w:r>
        <w:rPr>
          <w:b/>
          <w:spacing w:val="-2"/>
          <w:sz w:val="28"/>
        </w:rPr>
        <w:t>ANSWERS</w:t>
      </w: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spacing w:before="2"/>
        <w:rPr>
          <w:b/>
          <w:sz w:val="14"/>
        </w:rPr>
      </w:pPr>
      <w:r>
        <w:drawing>
          <wp:anchor distT="0" distB="0" distL="0" distR="0" simplePos="0" relativeHeight="251660288" behindDoc="0" locked="0" layoutInCell="1" allowOverlap="1">
            <wp:simplePos x="0" y="0"/>
            <wp:positionH relativeFrom="page">
              <wp:posOffset>1242060</wp:posOffset>
            </wp:positionH>
            <wp:positionV relativeFrom="paragraph">
              <wp:posOffset>118745</wp:posOffset>
            </wp:positionV>
            <wp:extent cx="5203190" cy="4576445"/>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jpeg"/>
                    <pic:cNvPicPr>
                      <a:picLocks noChangeAspect="1"/>
                    </pic:cNvPicPr>
                  </pic:nvPicPr>
                  <pic:blipFill>
                    <a:blip r:embed="rId66" cstate="print"/>
                    <a:stretch>
                      <a:fillRect/>
                    </a:stretch>
                  </pic:blipFill>
                  <pic:spPr>
                    <a:xfrm>
                      <a:off x="0" y="0"/>
                      <a:ext cx="5203195" cy="4576762"/>
                    </a:xfrm>
                    <a:prstGeom prst="rect">
                      <a:avLst/>
                    </a:prstGeom>
                  </pic:spPr>
                </pic:pic>
              </a:graphicData>
            </a:graphic>
          </wp:anchor>
        </w:drawing>
      </w:r>
    </w:p>
    <w:p>
      <w:pPr>
        <w:spacing w:after="0"/>
        <w:rPr>
          <w:sz w:val="14"/>
        </w:rPr>
        <w:sectPr>
          <w:headerReference r:id="rId32" w:type="default"/>
          <w:footerReference r:id="rId33" w:type="default"/>
          <w:pgSz w:w="11910" w:h="16840"/>
          <w:pgMar w:top="1280" w:right="500" w:bottom="880" w:left="240" w:header="1045" w:footer="692" w:gutter="0"/>
          <w:cols w:space="720" w:num="1"/>
        </w:sectPr>
      </w:pPr>
    </w:p>
    <w:p>
      <w:pPr>
        <w:pStyle w:val="11"/>
        <w:rPr>
          <w:b/>
          <w:sz w:val="20"/>
        </w:rPr>
      </w:pPr>
    </w:p>
    <w:p>
      <w:pPr>
        <w:pStyle w:val="11"/>
        <w:spacing w:before="2"/>
        <w:rPr>
          <w:b/>
          <w:sz w:val="28"/>
        </w:rPr>
      </w:pPr>
    </w:p>
    <w:p>
      <w:pPr>
        <w:spacing w:before="89"/>
        <w:ind w:left="950" w:right="0" w:firstLine="0"/>
        <w:jc w:val="left"/>
        <w:rPr>
          <w:b/>
          <w:sz w:val="28"/>
        </w:rPr>
      </w:pPr>
      <w:bookmarkStart w:id="41" w:name="5.4. EXAM SUBMISSION"/>
      <w:bookmarkEnd w:id="41"/>
      <w:r>
        <w:rPr>
          <w:b/>
          <w:sz w:val="28"/>
        </w:rPr>
        <w:t>5.4.</w:t>
      </w:r>
      <w:r>
        <w:rPr>
          <w:b/>
          <w:spacing w:val="-6"/>
          <w:sz w:val="28"/>
        </w:rPr>
        <w:t xml:space="preserve"> </w:t>
      </w:r>
      <w:r>
        <w:rPr>
          <w:b/>
          <w:sz w:val="28"/>
        </w:rPr>
        <w:t>EXAM</w:t>
      </w:r>
      <w:r>
        <w:rPr>
          <w:b/>
          <w:spacing w:val="-5"/>
          <w:sz w:val="28"/>
        </w:rPr>
        <w:t xml:space="preserve"> </w:t>
      </w:r>
      <w:r>
        <w:rPr>
          <w:b/>
          <w:spacing w:val="-2"/>
          <w:sz w:val="28"/>
        </w:rPr>
        <w:t>SUBMISSION</w:t>
      </w:r>
    </w:p>
    <w:p>
      <w:pPr>
        <w:pStyle w:val="11"/>
        <w:rPr>
          <w:b/>
          <w:sz w:val="20"/>
        </w:rPr>
      </w:pPr>
    </w:p>
    <w:p>
      <w:pPr>
        <w:pStyle w:val="11"/>
        <w:rPr>
          <w:b/>
          <w:sz w:val="20"/>
        </w:rPr>
      </w:pPr>
    </w:p>
    <w:p>
      <w:pPr>
        <w:pStyle w:val="11"/>
        <w:rPr>
          <w:b/>
          <w:sz w:val="20"/>
        </w:rPr>
      </w:pPr>
    </w:p>
    <w:p>
      <w:pPr>
        <w:pStyle w:val="11"/>
        <w:spacing w:before="9"/>
        <w:rPr>
          <w:b/>
          <w:sz w:val="23"/>
        </w:rPr>
      </w:pPr>
      <w:r>
        <w:drawing>
          <wp:anchor distT="0" distB="0" distL="0" distR="0" simplePos="0" relativeHeight="251660288" behindDoc="0" locked="0" layoutInCell="1" allowOverlap="1">
            <wp:simplePos x="0" y="0"/>
            <wp:positionH relativeFrom="page">
              <wp:posOffset>2592705</wp:posOffset>
            </wp:positionH>
            <wp:positionV relativeFrom="paragraph">
              <wp:posOffset>188595</wp:posOffset>
            </wp:positionV>
            <wp:extent cx="1827530" cy="756285"/>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1.jpeg"/>
                    <pic:cNvPicPr>
                      <a:picLocks noChangeAspect="1"/>
                    </pic:cNvPicPr>
                  </pic:nvPicPr>
                  <pic:blipFill>
                    <a:blip r:embed="rId67" cstate="print"/>
                    <a:stretch>
                      <a:fillRect/>
                    </a:stretch>
                  </pic:blipFill>
                  <pic:spPr>
                    <a:xfrm>
                      <a:off x="0" y="0"/>
                      <a:ext cx="1827707" cy="756094"/>
                    </a:xfrm>
                    <a:prstGeom prst="rect">
                      <a:avLst/>
                    </a:prstGeom>
                  </pic:spPr>
                </pic:pic>
              </a:graphicData>
            </a:graphic>
          </wp:anchor>
        </w:drawing>
      </w: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rPr>
          <w:b/>
          <w:sz w:val="30"/>
        </w:rPr>
      </w:pPr>
    </w:p>
    <w:p>
      <w:pPr>
        <w:pStyle w:val="11"/>
        <w:spacing w:before="6"/>
        <w:rPr>
          <w:b/>
          <w:sz w:val="44"/>
        </w:rPr>
      </w:pPr>
    </w:p>
    <w:p>
      <w:pPr>
        <w:pStyle w:val="21"/>
        <w:numPr>
          <w:ilvl w:val="1"/>
          <w:numId w:val="9"/>
        </w:numPr>
        <w:tabs>
          <w:tab w:val="left" w:pos="1400"/>
        </w:tabs>
        <w:spacing w:before="1" w:after="0" w:line="240" w:lineRule="auto"/>
        <w:ind w:left="1399" w:right="0" w:hanging="421"/>
        <w:jc w:val="left"/>
        <w:rPr>
          <w:b/>
          <w:sz w:val="28"/>
        </w:rPr>
      </w:pPr>
      <w:r>
        <w:rPr>
          <w:b/>
          <w:sz w:val="28"/>
        </w:rPr>
        <w:t>MARKS</w:t>
      </w:r>
      <w:r>
        <w:rPr>
          <w:b/>
          <w:spacing w:val="-6"/>
          <w:sz w:val="28"/>
        </w:rPr>
        <w:t xml:space="preserve"> </w:t>
      </w:r>
      <w:r>
        <w:rPr>
          <w:b/>
          <w:spacing w:val="-2"/>
          <w:sz w:val="28"/>
        </w:rPr>
        <w:t>ALLOCATION</w:t>
      </w:r>
    </w:p>
    <w:p>
      <w:pPr>
        <w:pStyle w:val="11"/>
        <w:rPr>
          <w:b/>
          <w:sz w:val="20"/>
        </w:rPr>
      </w:pPr>
    </w:p>
    <w:p>
      <w:pPr>
        <w:pStyle w:val="11"/>
        <w:rPr>
          <w:b/>
          <w:sz w:val="20"/>
        </w:rPr>
      </w:pPr>
    </w:p>
    <w:p>
      <w:pPr>
        <w:pStyle w:val="11"/>
        <w:spacing w:before="4"/>
        <w:rPr>
          <w:b/>
          <w:sz w:val="29"/>
        </w:rPr>
      </w:pPr>
      <w:r>
        <w:drawing>
          <wp:anchor distT="0" distB="0" distL="0" distR="0" simplePos="0" relativeHeight="251660288" behindDoc="0" locked="0" layoutInCell="1" allowOverlap="1">
            <wp:simplePos x="0" y="0"/>
            <wp:positionH relativeFrom="page">
              <wp:posOffset>1229360</wp:posOffset>
            </wp:positionH>
            <wp:positionV relativeFrom="paragraph">
              <wp:posOffset>229235</wp:posOffset>
            </wp:positionV>
            <wp:extent cx="4799965" cy="2492375"/>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2.jpeg"/>
                    <pic:cNvPicPr>
                      <a:picLocks noChangeAspect="1"/>
                    </pic:cNvPicPr>
                  </pic:nvPicPr>
                  <pic:blipFill>
                    <a:blip r:embed="rId68" cstate="print"/>
                    <a:stretch>
                      <a:fillRect/>
                    </a:stretch>
                  </pic:blipFill>
                  <pic:spPr>
                    <a:xfrm>
                      <a:off x="0" y="0"/>
                      <a:ext cx="4799966" cy="2492406"/>
                    </a:xfrm>
                    <a:prstGeom prst="rect">
                      <a:avLst/>
                    </a:prstGeom>
                  </pic:spPr>
                </pic:pic>
              </a:graphicData>
            </a:graphic>
          </wp:anchor>
        </w:drawing>
      </w:r>
    </w:p>
    <w:p>
      <w:pPr>
        <w:spacing w:after="0"/>
        <w:rPr>
          <w:sz w:val="29"/>
        </w:rPr>
        <w:sectPr>
          <w:pgSz w:w="11910" w:h="16840"/>
          <w:pgMar w:top="1280" w:right="500" w:bottom="880" w:left="240" w:header="1045" w:footer="692" w:gutter="0"/>
          <w:cols w:space="720" w:num="1"/>
        </w:sect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spacing w:before="8"/>
        <w:rPr>
          <w:b/>
          <w:sz w:val="18"/>
        </w:rPr>
      </w:pPr>
    </w:p>
    <w:p>
      <w:pPr>
        <w:pStyle w:val="21"/>
        <w:numPr>
          <w:ilvl w:val="1"/>
          <w:numId w:val="9"/>
        </w:numPr>
        <w:tabs>
          <w:tab w:val="left" w:pos="1107"/>
        </w:tabs>
        <w:spacing w:before="90" w:after="0" w:line="240" w:lineRule="auto"/>
        <w:ind w:left="1106" w:right="0" w:hanging="421"/>
        <w:jc w:val="left"/>
        <w:rPr>
          <w:b/>
          <w:sz w:val="28"/>
        </w:rPr>
      </w:pPr>
      <w:r>
        <w:rPr>
          <w:b/>
          <w:sz w:val="28"/>
        </w:rPr>
        <w:t>DATA</w:t>
      </w:r>
      <w:r>
        <w:rPr>
          <w:b/>
          <w:spacing w:val="-8"/>
          <w:sz w:val="28"/>
        </w:rPr>
        <w:t xml:space="preserve"> </w:t>
      </w:r>
      <w:r>
        <w:rPr>
          <w:b/>
          <w:sz w:val="28"/>
        </w:rPr>
        <w:t>SET</w:t>
      </w:r>
      <w:r>
        <w:rPr>
          <w:b/>
          <w:spacing w:val="-7"/>
          <w:sz w:val="28"/>
        </w:rPr>
        <w:t xml:space="preserve"> </w:t>
      </w:r>
      <w:r>
        <w:rPr>
          <w:b/>
          <w:sz w:val="28"/>
        </w:rPr>
        <w:t>COLLECTOR</w:t>
      </w:r>
      <w:r>
        <w:rPr>
          <w:b/>
          <w:spacing w:val="-7"/>
          <w:sz w:val="28"/>
        </w:rPr>
        <w:t xml:space="preserve"> </w:t>
      </w:r>
      <w:r>
        <w:rPr>
          <w:b/>
          <w:spacing w:val="-2"/>
          <w:sz w:val="28"/>
        </w:rPr>
        <w:t>SNIPPET</w:t>
      </w: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spacing w:before="10"/>
        <w:rPr>
          <w:b/>
          <w:sz w:val="20"/>
        </w:rPr>
      </w:pPr>
      <w:r>
        <w:drawing>
          <wp:anchor distT="0" distB="0" distL="0" distR="0" simplePos="0" relativeHeight="251660288" behindDoc="0" locked="0" layoutInCell="1" allowOverlap="1">
            <wp:simplePos x="0" y="0"/>
            <wp:positionH relativeFrom="page">
              <wp:posOffset>1163955</wp:posOffset>
            </wp:positionH>
            <wp:positionV relativeFrom="paragraph">
              <wp:posOffset>167640</wp:posOffset>
            </wp:positionV>
            <wp:extent cx="5349875" cy="4114800"/>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3.jpeg"/>
                    <pic:cNvPicPr>
                      <a:picLocks noChangeAspect="1"/>
                    </pic:cNvPicPr>
                  </pic:nvPicPr>
                  <pic:blipFill>
                    <a:blip r:embed="rId69" cstate="print"/>
                    <a:stretch>
                      <a:fillRect/>
                    </a:stretch>
                  </pic:blipFill>
                  <pic:spPr>
                    <a:xfrm>
                      <a:off x="0" y="0"/>
                      <a:ext cx="5349919" cy="4114514"/>
                    </a:xfrm>
                    <a:prstGeom prst="rect">
                      <a:avLst/>
                    </a:prstGeom>
                  </pic:spPr>
                </pic:pic>
              </a:graphicData>
            </a:graphic>
          </wp:anchor>
        </w:drawing>
      </w:r>
    </w:p>
    <w:p>
      <w:pPr>
        <w:spacing w:after="0"/>
        <w:rPr>
          <w:sz w:val="20"/>
        </w:rPr>
        <w:sectPr>
          <w:headerReference r:id="rId34" w:type="default"/>
          <w:footerReference r:id="rId35" w:type="default"/>
          <w:pgSz w:w="11910" w:h="16840"/>
          <w:pgMar w:top="880" w:right="500" w:bottom="880" w:left="240" w:header="718" w:footer="692" w:gutter="0"/>
          <w:cols w:space="720" w:num="1"/>
        </w:sectPr>
      </w:pPr>
    </w:p>
    <w:p>
      <w:pPr>
        <w:pStyle w:val="11"/>
        <w:rPr>
          <w:b/>
          <w:sz w:val="20"/>
        </w:rPr>
      </w:pPr>
    </w:p>
    <w:p>
      <w:pPr>
        <w:pStyle w:val="21"/>
        <w:numPr>
          <w:ilvl w:val="1"/>
          <w:numId w:val="9"/>
        </w:numPr>
        <w:tabs>
          <w:tab w:val="left" w:pos="1241"/>
        </w:tabs>
        <w:spacing w:before="229" w:after="0" w:line="240" w:lineRule="auto"/>
        <w:ind w:left="1240" w:right="0" w:hanging="421"/>
        <w:jc w:val="left"/>
        <w:rPr>
          <w:b/>
          <w:sz w:val="28"/>
        </w:rPr>
      </w:pPr>
      <w:r>
        <w:rPr>
          <w:b/>
          <w:sz w:val="28"/>
        </w:rPr>
        <w:t>MODEL</w:t>
      </w:r>
      <w:r>
        <w:rPr>
          <w:b/>
          <w:spacing w:val="-9"/>
          <w:sz w:val="28"/>
        </w:rPr>
        <w:t xml:space="preserve"> </w:t>
      </w:r>
      <w:r>
        <w:rPr>
          <w:b/>
          <w:spacing w:val="-2"/>
          <w:sz w:val="28"/>
        </w:rPr>
        <w:t>ANSWERS</w:t>
      </w:r>
    </w:p>
    <w:p>
      <w:pPr>
        <w:pStyle w:val="11"/>
        <w:rPr>
          <w:b/>
          <w:sz w:val="20"/>
        </w:rPr>
      </w:pPr>
    </w:p>
    <w:p>
      <w:pPr>
        <w:pStyle w:val="11"/>
        <w:spacing w:before="4"/>
        <w:rPr>
          <w:b/>
          <w:sz w:val="22"/>
        </w:rPr>
      </w:pPr>
      <w:r>
        <w:drawing>
          <wp:anchor distT="0" distB="0" distL="0" distR="0" simplePos="0" relativeHeight="251660288" behindDoc="0" locked="0" layoutInCell="1" allowOverlap="1">
            <wp:simplePos x="0" y="0"/>
            <wp:positionH relativeFrom="page">
              <wp:posOffset>1389380</wp:posOffset>
            </wp:positionH>
            <wp:positionV relativeFrom="paragraph">
              <wp:posOffset>178435</wp:posOffset>
            </wp:positionV>
            <wp:extent cx="5257800" cy="3634740"/>
            <wp:effectExtent l="0" t="0" r="0" b="0"/>
            <wp:wrapTopAndBottom/>
            <wp:docPr id="2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4.jpeg"/>
                    <pic:cNvPicPr>
                      <a:picLocks noChangeAspect="1"/>
                    </pic:cNvPicPr>
                  </pic:nvPicPr>
                  <pic:blipFill>
                    <a:blip r:embed="rId70" cstate="print"/>
                    <a:stretch>
                      <a:fillRect/>
                    </a:stretch>
                  </pic:blipFill>
                  <pic:spPr>
                    <a:xfrm>
                      <a:off x="0" y="0"/>
                      <a:ext cx="5258021" cy="3634740"/>
                    </a:xfrm>
                    <a:prstGeom prst="rect">
                      <a:avLst/>
                    </a:prstGeom>
                  </pic:spPr>
                </pic:pic>
              </a:graphicData>
            </a:graphic>
          </wp:anchor>
        </w:drawing>
      </w:r>
    </w:p>
    <w:p>
      <w:pPr>
        <w:pStyle w:val="11"/>
        <w:rPr>
          <w:b/>
          <w:sz w:val="30"/>
        </w:rPr>
      </w:pPr>
    </w:p>
    <w:p>
      <w:pPr>
        <w:pStyle w:val="11"/>
        <w:spacing w:before="7"/>
        <w:rPr>
          <w:b/>
          <w:sz w:val="36"/>
        </w:rPr>
      </w:pPr>
    </w:p>
    <w:p>
      <w:pPr>
        <w:pStyle w:val="21"/>
        <w:numPr>
          <w:ilvl w:val="1"/>
          <w:numId w:val="9"/>
        </w:numPr>
        <w:tabs>
          <w:tab w:val="left" w:pos="1361"/>
        </w:tabs>
        <w:spacing w:before="1" w:after="0" w:line="240" w:lineRule="auto"/>
        <w:ind w:left="1360" w:right="0" w:hanging="421"/>
        <w:jc w:val="left"/>
        <w:rPr>
          <w:b/>
          <w:sz w:val="28"/>
        </w:rPr>
      </w:pPr>
      <w:r>
        <w:rPr>
          <w:b/>
          <w:sz w:val="28"/>
        </w:rPr>
        <w:t>GIV_VAL</w:t>
      </w:r>
      <w:r>
        <w:rPr>
          <w:b/>
          <w:spacing w:val="-9"/>
          <w:sz w:val="28"/>
        </w:rPr>
        <w:t xml:space="preserve"> </w:t>
      </w:r>
      <w:r>
        <w:rPr>
          <w:b/>
          <w:spacing w:val="-2"/>
          <w:sz w:val="28"/>
        </w:rPr>
        <w:t>SNIPPET</w:t>
      </w:r>
    </w:p>
    <w:p>
      <w:pPr>
        <w:pStyle w:val="11"/>
        <w:rPr>
          <w:b/>
          <w:sz w:val="20"/>
        </w:rPr>
      </w:pPr>
    </w:p>
    <w:p>
      <w:pPr>
        <w:pStyle w:val="11"/>
        <w:spacing w:before="7"/>
        <w:rPr>
          <w:b/>
          <w:sz w:val="12"/>
        </w:rPr>
      </w:pPr>
      <w:r>
        <w:drawing>
          <wp:anchor distT="0" distB="0" distL="0" distR="0" simplePos="0" relativeHeight="251660288" behindDoc="0" locked="0" layoutInCell="1" allowOverlap="1">
            <wp:simplePos x="0" y="0"/>
            <wp:positionH relativeFrom="page">
              <wp:posOffset>1703705</wp:posOffset>
            </wp:positionH>
            <wp:positionV relativeFrom="paragraph">
              <wp:posOffset>107315</wp:posOffset>
            </wp:positionV>
            <wp:extent cx="4660265" cy="2551430"/>
            <wp:effectExtent l="0" t="0" r="0" b="0"/>
            <wp:wrapTopAndBottom/>
            <wp:docPr id="27"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5.jpeg"/>
                    <pic:cNvPicPr>
                      <a:picLocks noChangeAspect="1"/>
                    </pic:cNvPicPr>
                  </pic:nvPicPr>
                  <pic:blipFill>
                    <a:blip r:embed="rId71" cstate="print"/>
                    <a:stretch>
                      <a:fillRect/>
                    </a:stretch>
                  </pic:blipFill>
                  <pic:spPr>
                    <a:xfrm>
                      <a:off x="0" y="0"/>
                      <a:ext cx="4660517" cy="2551652"/>
                    </a:xfrm>
                    <a:prstGeom prst="rect">
                      <a:avLst/>
                    </a:prstGeom>
                  </pic:spPr>
                </pic:pic>
              </a:graphicData>
            </a:graphic>
          </wp:anchor>
        </w:drawing>
      </w:r>
    </w:p>
    <w:p>
      <w:pPr>
        <w:spacing w:after="0"/>
        <w:rPr>
          <w:sz w:val="12"/>
        </w:rPr>
        <w:sectPr>
          <w:pgSz w:w="11910" w:h="16840"/>
          <w:pgMar w:top="880" w:right="500" w:bottom="880" w:left="240" w:header="718" w:footer="692" w:gutter="0"/>
          <w:cols w:space="720" w:num="1"/>
        </w:sectPr>
      </w:pPr>
    </w:p>
    <w:p>
      <w:pPr>
        <w:pStyle w:val="11"/>
        <w:rPr>
          <w:b/>
          <w:sz w:val="20"/>
        </w:rPr>
      </w:pPr>
    </w:p>
    <w:p>
      <w:pPr>
        <w:pStyle w:val="11"/>
        <w:rPr>
          <w:b/>
          <w:sz w:val="20"/>
        </w:rPr>
      </w:pPr>
    </w:p>
    <w:p>
      <w:pPr>
        <w:pStyle w:val="11"/>
        <w:rPr>
          <w:b/>
          <w:sz w:val="20"/>
        </w:rPr>
      </w:pPr>
    </w:p>
    <w:p>
      <w:pPr>
        <w:pStyle w:val="11"/>
        <w:spacing w:before="3"/>
        <w:rPr>
          <w:b/>
          <w:sz w:val="28"/>
        </w:rPr>
      </w:pPr>
    </w:p>
    <w:p>
      <w:pPr>
        <w:pStyle w:val="21"/>
        <w:numPr>
          <w:ilvl w:val="1"/>
          <w:numId w:val="9"/>
        </w:numPr>
        <w:tabs>
          <w:tab w:val="left" w:pos="1371"/>
        </w:tabs>
        <w:spacing w:before="89" w:after="0" w:line="240" w:lineRule="auto"/>
        <w:ind w:left="1370" w:right="0" w:hanging="421"/>
        <w:jc w:val="left"/>
        <w:rPr>
          <w:b/>
          <w:sz w:val="28"/>
        </w:rPr>
      </w:pPr>
      <w:r>
        <w:rPr>
          <w:b/>
          <w:sz w:val="28"/>
        </w:rPr>
        <w:t>NAV_TEST</w:t>
      </w:r>
      <w:r>
        <w:rPr>
          <w:b/>
          <w:spacing w:val="-11"/>
          <w:sz w:val="28"/>
        </w:rPr>
        <w:t xml:space="preserve"> </w:t>
      </w:r>
      <w:r>
        <w:rPr>
          <w:b/>
          <w:spacing w:val="-2"/>
          <w:sz w:val="28"/>
        </w:rPr>
        <w:t>SNIPPET</w:t>
      </w: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spacing w:before="1"/>
        <w:rPr>
          <w:b/>
          <w:sz w:val="10"/>
        </w:rPr>
      </w:pPr>
      <w:r>
        <w:drawing>
          <wp:anchor distT="0" distB="0" distL="0" distR="0" simplePos="0" relativeHeight="251660288" behindDoc="0" locked="0" layoutInCell="1" allowOverlap="1">
            <wp:simplePos x="0" y="0"/>
            <wp:positionH relativeFrom="page">
              <wp:posOffset>1257300</wp:posOffset>
            </wp:positionH>
            <wp:positionV relativeFrom="paragraph">
              <wp:posOffset>88900</wp:posOffset>
            </wp:positionV>
            <wp:extent cx="4886960" cy="267716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6.jpeg"/>
                    <pic:cNvPicPr>
                      <a:picLocks noChangeAspect="1"/>
                    </pic:cNvPicPr>
                  </pic:nvPicPr>
                  <pic:blipFill>
                    <a:blip r:embed="rId72" cstate="print"/>
                    <a:stretch>
                      <a:fillRect/>
                    </a:stretch>
                  </pic:blipFill>
                  <pic:spPr>
                    <a:xfrm>
                      <a:off x="0" y="0"/>
                      <a:ext cx="4887240" cy="2677096"/>
                    </a:xfrm>
                    <a:prstGeom prst="rect">
                      <a:avLst/>
                    </a:prstGeom>
                  </pic:spPr>
                </pic:pic>
              </a:graphicData>
            </a:graphic>
          </wp:anchor>
        </w:drawing>
      </w:r>
    </w:p>
    <w:p>
      <w:pPr>
        <w:spacing w:after="0"/>
        <w:rPr>
          <w:sz w:val="10"/>
        </w:rPr>
        <w:sectPr>
          <w:pgSz w:w="11910" w:h="16840"/>
          <w:pgMar w:top="960" w:right="500" w:bottom="880" w:left="240" w:header="718" w:footer="692" w:gutter="0"/>
          <w:cols w:space="720" w:num="1"/>
        </w:sect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spacing w:before="3"/>
        <w:rPr>
          <w:b/>
        </w:rPr>
      </w:pPr>
    </w:p>
    <w:p>
      <w:pPr>
        <w:pStyle w:val="2"/>
        <w:numPr>
          <w:ilvl w:val="2"/>
          <w:numId w:val="7"/>
        </w:numPr>
        <w:tabs>
          <w:tab w:val="left" w:pos="4332"/>
        </w:tabs>
        <w:spacing w:before="70" w:after="0" w:line="240" w:lineRule="auto"/>
        <w:ind w:left="4332" w:right="0" w:hanging="720"/>
        <w:jc w:val="left"/>
      </w:pPr>
      <w:bookmarkStart w:id="42" w:name="_TOC_250014"/>
      <w:bookmarkEnd w:id="42"/>
      <w:r>
        <w:rPr>
          <w:spacing w:val="-2"/>
        </w:rPr>
        <w:t>TESTING</w:t>
      </w:r>
    </w:p>
    <w:p>
      <w:pPr>
        <w:spacing w:after="0" w:line="240" w:lineRule="auto"/>
        <w:jc w:val="left"/>
        <w:sectPr>
          <w:headerReference r:id="rId36" w:type="default"/>
          <w:footerReference r:id="rId37" w:type="default"/>
          <w:pgSz w:w="11910" w:h="16840"/>
          <w:pgMar w:top="1580" w:right="500" w:bottom="280" w:left="240" w:header="0" w:footer="0" w:gutter="0"/>
          <w:cols w:space="720" w:num="1"/>
        </w:sectPr>
      </w:pPr>
    </w:p>
    <w:p>
      <w:pPr>
        <w:pStyle w:val="11"/>
        <w:rPr>
          <w:b/>
          <w:sz w:val="20"/>
        </w:rPr>
      </w:pPr>
    </w:p>
    <w:p>
      <w:pPr>
        <w:pStyle w:val="11"/>
        <w:rPr>
          <w:b/>
          <w:sz w:val="20"/>
        </w:rPr>
      </w:pPr>
    </w:p>
    <w:p>
      <w:pPr>
        <w:pStyle w:val="11"/>
        <w:spacing w:before="3"/>
        <w:rPr>
          <w:b/>
          <w:sz w:val="20"/>
        </w:rPr>
      </w:pPr>
    </w:p>
    <w:p>
      <w:pPr>
        <w:pStyle w:val="6"/>
        <w:numPr>
          <w:ilvl w:val="3"/>
          <w:numId w:val="7"/>
        </w:numPr>
        <w:tabs>
          <w:tab w:val="left" w:pos="5091"/>
        </w:tabs>
        <w:spacing w:before="90" w:after="0" w:line="240" w:lineRule="auto"/>
        <w:ind w:left="5090" w:right="0" w:hanging="282"/>
        <w:jc w:val="left"/>
      </w:pPr>
      <w:r>
        <w:rPr>
          <w:spacing w:val="-2"/>
        </w:rPr>
        <w:t>TESTING</w:t>
      </w:r>
    </w:p>
    <w:p>
      <w:pPr>
        <w:pStyle w:val="11"/>
        <w:rPr>
          <w:b/>
          <w:sz w:val="30"/>
        </w:rPr>
      </w:pPr>
    </w:p>
    <w:p>
      <w:pPr>
        <w:pStyle w:val="11"/>
        <w:spacing w:before="2"/>
        <w:rPr>
          <w:b/>
          <w:sz w:val="44"/>
        </w:rPr>
      </w:pPr>
    </w:p>
    <w:p>
      <w:pPr>
        <w:pStyle w:val="21"/>
        <w:numPr>
          <w:ilvl w:val="1"/>
          <w:numId w:val="10"/>
        </w:numPr>
        <w:tabs>
          <w:tab w:val="left" w:pos="1371"/>
        </w:tabs>
        <w:spacing w:before="1" w:after="0" w:line="240" w:lineRule="auto"/>
        <w:ind w:left="1370" w:right="0" w:hanging="421"/>
        <w:jc w:val="left"/>
        <w:rPr>
          <w:b/>
          <w:sz w:val="28"/>
        </w:rPr>
      </w:pPr>
      <w:bookmarkStart w:id="43" w:name="_TOC_250013"/>
      <w:r>
        <w:rPr>
          <w:b/>
          <w:sz w:val="28"/>
        </w:rPr>
        <w:t>INTRODUCTION</w:t>
      </w:r>
      <w:r>
        <w:rPr>
          <w:b/>
          <w:spacing w:val="-12"/>
          <w:sz w:val="28"/>
        </w:rPr>
        <w:t xml:space="preserve"> </w:t>
      </w:r>
      <w:r>
        <w:rPr>
          <w:b/>
          <w:sz w:val="28"/>
        </w:rPr>
        <w:t>TO</w:t>
      </w:r>
      <w:r>
        <w:rPr>
          <w:b/>
          <w:spacing w:val="-7"/>
          <w:sz w:val="28"/>
        </w:rPr>
        <w:t xml:space="preserve"> </w:t>
      </w:r>
      <w:bookmarkEnd w:id="43"/>
      <w:r>
        <w:rPr>
          <w:b/>
          <w:spacing w:val="-2"/>
          <w:sz w:val="28"/>
        </w:rPr>
        <w:t>TESTING</w:t>
      </w:r>
    </w:p>
    <w:p>
      <w:pPr>
        <w:pStyle w:val="11"/>
        <w:spacing w:before="1"/>
        <w:rPr>
          <w:b/>
          <w:sz w:val="40"/>
        </w:rPr>
      </w:pPr>
    </w:p>
    <w:p>
      <w:pPr>
        <w:pStyle w:val="11"/>
        <w:ind w:left="950" w:right="118" w:firstLine="420"/>
        <w:jc w:val="both"/>
      </w:pPr>
      <w:r>
        <w:t>The purpose of testing is to discover errors. Testing is the process of trying to discover very conceivable fault or weakness in a work product. It provides a way to check the functionality of components, sub-assemblies, assemblies and/or a finished product. It is the process of exercising software with the intent of ensuring that the Software system meets its requirements and user expectations and does not fail in an unacceptable manner. There are various types of test. Each test type addresses a specific testing requirement.</w:t>
      </w:r>
    </w:p>
    <w:p>
      <w:pPr>
        <w:pStyle w:val="11"/>
        <w:rPr>
          <w:sz w:val="26"/>
        </w:rPr>
      </w:pPr>
    </w:p>
    <w:p>
      <w:pPr>
        <w:pStyle w:val="11"/>
        <w:rPr>
          <w:sz w:val="26"/>
        </w:rPr>
      </w:pPr>
    </w:p>
    <w:p>
      <w:pPr>
        <w:pStyle w:val="11"/>
        <w:spacing w:before="5"/>
        <w:rPr>
          <w:sz w:val="22"/>
        </w:rPr>
      </w:pPr>
    </w:p>
    <w:p>
      <w:pPr>
        <w:pStyle w:val="6"/>
        <w:numPr>
          <w:ilvl w:val="1"/>
          <w:numId w:val="10"/>
        </w:numPr>
        <w:tabs>
          <w:tab w:val="left" w:pos="1371"/>
        </w:tabs>
        <w:spacing w:before="0" w:after="0" w:line="240" w:lineRule="auto"/>
        <w:ind w:left="1370" w:right="0" w:hanging="421"/>
        <w:jc w:val="left"/>
      </w:pPr>
      <w:bookmarkStart w:id="44" w:name="_TOC_250012"/>
      <w:r>
        <w:t>TYPES</w:t>
      </w:r>
      <w:r>
        <w:rPr>
          <w:spacing w:val="-5"/>
        </w:rPr>
        <w:t xml:space="preserve"> </w:t>
      </w:r>
      <w:r>
        <w:t>OF</w:t>
      </w:r>
      <w:r>
        <w:rPr>
          <w:spacing w:val="-5"/>
        </w:rPr>
        <w:t xml:space="preserve"> </w:t>
      </w:r>
      <w:bookmarkEnd w:id="44"/>
      <w:r>
        <w:rPr>
          <w:spacing w:val="-2"/>
        </w:rPr>
        <w:t>TESTING</w:t>
      </w:r>
    </w:p>
    <w:p>
      <w:pPr>
        <w:pStyle w:val="11"/>
        <w:rPr>
          <w:b/>
          <w:sz w:val="34"/>
        </w:rPr>
      </w:pPr>
    </w:p>
    <w:p>
      <w:pPr>
        <w:pStyle w:val="6"/>
        <w:numPr>
          <w:ilvl w:val="2"/>
          <w:numId w:val="10"/>
        </w:numPr>
        <w:tabs>
          <w:tab w:val="left" w:pos="2009"/>
        </w:tabs>
        <w:spacing w:before="0" w:after="0" w:line="240" w:lineRule="auto"/>
        <w:ind w:left="2008" w:right="0" w:hanging="629"/>
        <w:jc w:val="left"/>
      </w:pPr>
      <w:bookmarkStart w:id="45" w:name="_TOC_250011"/>
      <w:r>
        <w:t>UNIT</w:t>
      </w:r>
      <w:r>
        <w:rPr>
          <w:spacing w:val="-4"/>
        </w:rPr>
        <w:t xml:space="preserve"> </w:t>
      </w:r>
      <w:bookmarkEnd w:id="45"/>
      <w:r>
        <w:rPr>
          <w:spacing w:val="-2"/>
        </w:rPr>
        <w:t>TESTING</w:t>
      </w:r>
    </w:p>
    <w:p>
      <w:pPr>
        <w:pStyle w:val="11"/>
        <w:spacing w:before="2"/>
        <w:rPr>
          <w:b/>
          <w:sz w:val="40"/>
        </w:rPr>
      </w:pPr>
    </w:p>
    <w:p>
      <w:pPr>
        <w:pStyle w:val="11"/>
        <w:ind w:left="1120" w:right="117" w:firstLine="840"/>
        <w:jc w:val="both"/>
      </w:pPr>
      <w:r>
        <w:t>Unit testing involves the design of test cases that validate that the internal program logic is functioning</w:t>
      </w:r>
      <w:r>
        <w:rPr>
          <w:spacing w:val="-6"/>
        </w:rPr>
        <w:t xml:space="preserve"> </w:t>
      </w:r>
      <w:r>
        <w:t>properly, and</w:t>
      </w:r>
      <w:r>
        <w:rPr>
          <w:spacing w:val="-1"/>
        </w:rPr>
        <w:t xml:space="preserve"> </w:t>
      </w:r>
      <w:r>
        <w:t>that</w:t>
      </w:r>
      <w:r>
        <w:rPr>
          <w:spacing w:val="-3"/>
        </w:rPr>
        <w:t xml:space="preserve"> </w:t>
      </w:r>
      <w:r>
        <w:t>program</w:t>
      </w:r>
      <w:r>
        <w:rPr>
          <w:spacing w:val="-1"/>
        </w:rPr>
        <w:t xml:space="preserve"> </w:t>
      </w:r>
      <w:r>
        <w:t>inputs</w:t>
      </w:r>
      <w:r>
        <w:rPr>
          <w:spacing w:val="-6"/>
        </w:rPr>
        <w:t xml:space="preserve"> </w:t>
      </w:r>
      <w:r>
        <w:t>produce</w:t>
      </w:r>
      <w:r>
        <w:rPr>
          <w:spacing w:val="-2"/>
        </w:rPr>
        <w:t xml:space="preserve"> </w:t>
      </w:r>
      <w:r>
        <w:t>valid</w:t>
      </w:r>
      <w:r>
        <w:rPr>
          <w:spacing w:val="-3"/>
        </w:rPr>
        <w:t xml:space="preserve"> </w:t>
      </w:r>
      <w:r>
        <w:t>outputs.</w:t>
      </w:r>
      <w:r>
        <w:rPr>
          <w:spacing w:val="-3"/>
        </w:rPr>
        <w:t xml:space="preserve"> </w:t>
      </w:r>
      <w:r>
        <w:t>All</w:t>
      </w:r>
      <w:r>
        <w:rPr>
          <w:spacing w:val="-3"/>
        </w:rPr>
        <w:t xml:space="preserve"> </w:t>
      </w:r>
      <w:r>
        <w:t>decision</w:t>
      </w:r>
      <w:r>
        <w:rPr>
          <w:spacing w:val="-3"/>
        </w:rPr>
        <w:t xml:space="preserve"> </w:t>
      </w:r>
      <w:r>
        <w:t>branches</w:t>
      </w:r>
      <w:r>
        <w:rPr>
          <w:spacing w:val="-3"/>
        </w:rPr>
        <w:t xml:space="preserve"> </w:t>
      </w:r>
      <w:r>
        <w:t>and</w:t>
      </w:r>
      <w:r>
        <w:rPr>
          <w:spacing w:val="-1"/>
        </w:rPr>
        <w:t xml:space="preserve"> </w:t>
      </w:r>
      <w:r>
        <w:t>internal code flow</w:t>
      </w:r>
      <w:r>
        <w:rPr>
          <w:spacing w:val="-1"/>
        </w:rPr>
        <w:t xml:space="preserve"> </w:t>
      </w:r>
      <w:r>
        <w:t>should be</w:t>
      </w:r>
      <w:r>
        <w:rPr>
          <w:spacing w:val="-1"/>
        </w:rPr>
        <w:t xml:space="preserve"> </w:t>
      </w:r>
      <w:r>
        <w:t>validated. It is the</w:t>
      </w:r>
      <w:r>
        <w:rPr>
          <w:spacing w:val="-1"/>
        </w:rPr>
        <w:t xml:space="preserve"> </w:t>
      </w:r>
      <w:r>
        <w:t>testing of individual software units of</w:t>
      </w:r>
      <w:r>
        <w:rPr>
          <w:spacing w:val="-1"/>
        </w:rPr>
        <w:t xml:space="preserve"> </w:t>
      </w:r>
      <w:r>
        <w:t>the application .it is done after the completion of an individual unit before integration. This is a structural testing, that relies on knowledge</w:t>
      </w:r>
      <w:r>
        <w:rPr>
          <w:spacing w:val="-4"/>
        </w:rPr>
        <w:t xml:space="preserve"> </w:t>
      </w:r>
      <w:r>
        <w:t>of</w:t>
      </w:r>
      <w:r>
        <w:rPr>
          <w:spacing w:val="-2"/>
        </w:rPr>
        <w:t xml:space="preserve"> </w:t>
      </w:r>
      <w:r>
        <w:t>its</w:t>
      </w:r>
      <w:r>
        <w:rPr>
          <w:spacing w:val="-5"/>
        </w:rPr>
        <w:t xml:space="preserve"> </w:t>
      </w:r>
      <w:r>
        <w:t>construction</w:t>
      </w:r>
      <w:r>
        <w:rPr>
          <w:spacing w:val="-3"/>
        </w:rPr>
        <w:t xml:space="preserve"> </w:t>
      </w:r>
      <w:r>
        <w:t>and</w:t>
      </w:r>
      <w:r>
        <w:rPr>
          <w:spacing w:val="-1"/>
        </w:rPr>
        <w:t xml:space="preserve"> </w:t>
      </w:r>
      <w:r>
        <w:t>is</w:t>
      </w:r>
      <w:r>
        <w:rPr>
          <w:spacing w:val="-3"/>
        </w:rPr>
        <w:t xml:space="preserve"> </w:t>
      </w:r>
      <w:r>
        <w:t>invasive.</w:t>
      </w:r>
      <w:r>
        <w:rPr>
          <w:spacing w:val="-3"/>
        </w:rPr>
        <w:t xml:space="preserve"> </w:t>
      </w:r>
      <w:r>
        <w:t>Unit</w:t>
      </w:r>
      <w:r>
        <w:rPr>
          <w:spacing w:val="-3"/>
        </w:rPr>
        <w:t xml:space="preserve"> </w:t>
      </w:r>
      <w:r>
        <w:t>tests</w:t>
      </w:r>
      <w:r>
        <w:rPr>
          <w:spacing w:val="-3"/>
        </w:rPr>
        <w:t xml:space="preserve"> </w:t>
      </w:r>
      <w:r>
        <w:t>perform</w:t>
      </w:r>
      <w:r>
        <w:rPr>
          <w:spacing w:val="-3"/>
        </w:rPr>
        <w:t xml:space="preserve"> </w:t>
      </w:r>
      <w:r>
        <w:t>basic</w:t>
      </w:r>
      <w:r>
        <w:rPr>
          <w:spacing w:val="-4"/>
        </w:rPr>
        <w:t xml:space="preserve"> </w:t>
      </w:r>
      <w:r>
        <w:t>tests</w:t>
      </w:r>
      <w:r>
        <w:rPr>
          <w:spacing w:val="-3"/>
        </w:rPr>
        <w:t xml:space="preserve"> </w:t>
      </w:r>
      <w:r>
        <w:t>at</w:t>
      </w:r>
      <w:r>
        <w:rPr>
          <w:spacing w:val="-3"/>
        </w:rPr>
        <w:t xml:space="preserve"> </w:t>
      </w:r>
      <w:r>
        <w:t>component</w:t>
      </w:r>
      <w:r>
        <w:rPr>
          <w:spacing w:val="-1"/>
        </w:rPr>
        <w:t xml:space="preserve"> </w:t>
      </w:r>
      <w:r>
        <w:t>level</w:t>
      </w:r>
      <w:r>
        <w:rPr>
          <w:spacing w:val="-3"/>
        </w:rPr>
        <w:t xml:space="preserve"> </w:t>
      </w:r>
      <w:r>
        <w:t>and</w:t>
      </w:r>
      <w:r>
        <w:rPr>
          <w:spacing w:val="-1"/>
        </w:rPr>
        <w:t xml:space="preserve"> </w:t>
      </w:r>
      <w:r>
        <w:t>test a</w:t>
      </w:r>
      <w:r>
        <w:rPr>
          <w:spacing w:val="-4"/>
        </w:rPr>
        <w:t xml:space="preserve"> </w:t>
      </w:r>
      <w:r>
        <w:t>specific</w:t>
      </w:r>
      <w:r>
        <w:rPr>
          <w:spacing w:val="-2"/>
        </w:rPr>
        <w:t xml:space="preserve"> </w:t>
      </w:r>
      <w:r>
        <w:t>business</w:t>
      </w:r>
      <w:r>
        <w:rPr>
          <w:spacing w:val="-1"/>
        </w:rPr>
        <w:t xml:space="preserve"> </w:t>
      </w:r>
      <w:r>
        <w:t>process,</w:t>
      </w:r>
      <w:r>
        <w:rPr>
          <w:spacing w:val="-1"/>
        </w:rPr>
        <w:t xml:space="preserve"> </w:t>
      </w:r>
      <w:r>
        <w:t>application,</w:t>
      </w:r>
      <w:r>
        <w:rPr>
          <w:spacing w:val="-3"/>
        </w:rPr>
        <w:t xml:space="preserve"> </w:t>
      </w:r>
      <w:r>
        <w:t>and/or</w:t>
      </w:r>
      <w:r>
        <w:rPr>
          <w:spacing w:val="-2"/>
        </w:rPr>
        <w:t xml:space="preserve"> </w:t>
      </w:r>
      <w:r>
        <w:t>system</w:t>
      </w:r>
      <w:r>
        <w:rPr>
          <w:spacing w:val="-1"/>
        </w:rPr>
        <w:t xml:space="preserve"> </w:t>
      </w:r>
      <w:r>
        <w:t>configuration.</w:t>
      </w:r>
      <w:r>
        <w:rPr>
          <w:spacing w:val="-3"/>
        </w:rPr>
        <w:t xml:space="preserve"> </w:t>
      </w:r>
      <w:r>
        <w:t>Unit</w:t>
      </w:r>
      <w:r>
        <w:rPr>
          <w:spacing w:val="-3"/>
        </w:rPr>
        <w:t xml:space="preserve"> </w:t>
      </w:r>
      <w:r>
        <w:t>tests</w:t>
      </w:r>
      <w:r>
        <w:rPr>
          <w:spacing w:val="-3"/>
        </w:rPr>
        <w:t xml:space="preserve"> </w:t>
      </w:r>
      <w:r>
        <w:t>ensure that</w:t>
      </w:r>
      <w:r>
        <w:rPr>
          <w:spacing w:val="-3"/>
        </w:rPr>
        <w:t xml:space="preserve"> </w:t>
      </w:r>
      <w:r>
        <w:t>each</w:t>
      </w:r>
      <w:r>
        <w:rPr>
          <w:spacing w:val="-1"/>
        </w:rPr>
        <w:t xml:space="preserve"> </w:t>
      </w:r>
      <w:r>
        <w:t>unique path of a business process performs accurately to the documented specifications and contains clearly defined inputs and expected results.</w:t>
      </w:r>
    </w:p>
    <w:p>
      <w:pPr>
        <w:pStyle w:val="11"/>
        <w:rPr>
          <w:sz w:val="26"/>
        </w:rPr>
      </w:pPr>
    </w:p>
    <w:p>
      <w:pPr>
        <w:pStyle w:val="6"/>
        <w:numPr>
          <w:ilvl w:val="2"/>
          <w:numId w:val="10"/>
        </w:numPr>
        <w:tabs>
          <w:tab w:val="left" w:pos="2000"/>
        </w:tabs>
        <w:spacing w:before="163" w:after="0" w:line="240" w:lineRule="auto"/>
        <w:ind w:left="1999" w:right="0" w:hanging="630"/>
        <w:jc w:val="left"/>
      </w:pPr>
      <w:bookmarkStart w:id="46" w:name="_TOC_250010"/>
      <w:r>
        <w:t>INTEGRATION</w:t>
      </w:r>
      <w:r>
        <w:rPr>
          <w:spacing w:val="-14"/>
        </w:rPr>
        <w:t xml:space="preserve"> </w:t>
      </w:r>
      <w:bookmarkEnd w:id="46"/>
      <w:r>
        <w:rPr>
          <w:spacing w:val="-2"/>
        </w:rPr>
        <w:t>TESTING</w:t>
      </w:r>
    </w:p>
    <w:p>
      <w:pPr>
        <w:pStyle w:val="11"/>
        <w:spacing w:before="4"/>
        <w:rPr>
          <w:b/>
          <w:sz w:val="40"/>
        </w:rPr>
      </w:pPr>
    </w:p>
    <w:p>
      <w:pPr>
        <w:pStyle w:val="11"/>
        <w:ind w:left="1176" w:right="116" w:firstLine="897"/>
        <w:jc w:val="both"/>
      </w:pPr>
      <w:r>
        <w:t>Integration tests are designed to test integrated software components to determine if they actually run as one program. Testing is event driven and is more concerned with the basic outcome of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combination of components.</w:t>
      </w:r>
    </w:p>
    <w:p>
      <w:pPr>
        <w:spacing w:after="0"/>
        <w:jc w:val="both"/>
        <w:sectPr>
          <w:headerReference r:id="rId38" w:type="default"/>
          <w:footerReference r:id="rId39" w:type="default"/>
          <w:pgSz w:w="11910" w:h="16840"/>
          <w:pgMar w:top="960" w:right="500" w:bottom="880" w:left="240" w:header="718" w:footer="692" w:gutter="0"/>
          <w:pgNumType w:start="26"/>
          <w:cols w:space="720" w:num="1"/>
        </w:sectPr>
      </w:pPr>
    </w:p>
    <w:p>
      <w:pPr>
        <w:pStyle w:val="11"/>
        <w:spacing w:before="2"/>
        <w:rPr>
          <w:sz w:val="22"/>
        </w:rPr>
      </w:pPr>
    </w:p>
    <w:p>
      <w:pPr>
        <w:pStyle w:val="21"/>
        <w:numPr>
          <w:ilvl w:val="2"/>
          <w:numId w:val="10"/>
        </w:numPr>
        <w:tabs>
          <w:tab w:val="left" w:pos="1895"/>
          <w:tab w:val="left" w:pos="1896"/>
        </w:tabs>
        <w:spacing w:before="90" w:after="0" w:line="240" w:lineRule="auto"/>
        <w:ind w:left="1896" w:right="0" w:hanging="720"/>
        <w:jc w:val="left"/>
        <w:rPr>
          <w:b/>
          <w:sz w:val="24"/>
        </w:rPr>
      </w:pPr>
      <w:bookmarkStart w:id="47" w:name="_TOC_250009"/>
      <w:r>
        <w:rPr>
          <w:b/>
          <w:sz w:val="24"/>
        </w:rPr>
        <w:t>FUNCTIONAL</w:t>
      </w:r>
      <w:r>
        <w:rPr>
          <w:b/>
          <w:spacing w:val="-6"/>
          <w:sz w:val="24"/>
        </w:rPr>
        <w:t xml:space="preserve"> </w:t>
      </w:r>
      <w:bookmarkEnd w:id="47"/>
      <w:r>
        <w:rPr>
          <w:b/>
          <w:spacing w:val="-2"/>
          <w:sz w:val="24"/>
        </w:rPr>
        <w:t>TESTING</w:t>
      </w:r>
    </w:p>
    <w:p>
      <w:pPr>
        <w:spacing w:before="196" w:line="348" w:lineRule="auto"/>
        <w:ind w:left="1176" w:right="17" w:firstLine="914"/>
        <w:jc w:val="left"/>
        <w:rPr>
          <w:sz w:val="22"/>
        </w:rPr>
      </w:pPr>
      <w:r>
        <w:rPr>
          <w:sz w:val="22"/>
        </w:rPr>
        <w:t>Functional</w:t>
      </w:r>
      <w:r>
        <w:rPr>
          <w:spacing w:val="-4"/>
          <w:sz w:val="22"/>
        </w:rPr>
        <w:t xml:space="preserve"> </w:t>
      </w:r>
      <w:r>
        <w:rPr>
          <w:sz w:val="22"/>
        </w:rPr>
        <w:t>tests</w:t>
      </w:r>
      <w:r>
        <w:rPr>
          <w:spacing w:val="-4"/>
          <w:sz w:val="22"/>
        </w:rPr>
        <w:t xml:space="preserve"> </w:t>
      </w:r>
      <w:r>
        <w:rPr>
          <w:sz w:val="22"/>
        </w:rPr>
        <w:t>provide</w:t>
      </w:r>
      <w:r>
        <w:rPr>
          <w:spacing w:val="-2"/>
          <w:sz w:val="22"/>
        </w:rPr>
        <w:t xml:space="preserve"> </w:t>
      </w:r>
      <w:r>
        <w:rPr>
          <w:sz w:val="22"/>
        </w:rPr>
        <w:t>systematic</w:t>
      </w:r>
      <w:r>
        <w:rPr>
          <w:spacing w:val="-4"/>
          <w:sz w:val="22"/>
        </w:rPr>
        <w:t xml:space="preserve"> </w:t>
      </w:r>
      <w:r>
        <w:rPr>
          <w:sz w:val="22"/>
        </w:rPr>
        <w:t>demonstrations</w:t>
      </w:r>
      <w:r>
        <w:rPr>
          <w:spacing w:val="-4"/>
          <w:sz w:val="22"/>
        </w:rPr>
        <w:t xml:space="preserve"> </w:t>
      </w:r>
      <w:r>
        <w:rPr>
          <w:sz w:val="22"/>
        </w:rPr>
        <w:t>functions</w:t>
      </w:r>
      <w:r>
        <w:rPr>
          <w:spacing w:val="-4"/>
          <w:sz w:val="22"/>
        </w:rPr>
        <w:t xml:space="preserve"> </w:t>
      </w:r>
      <w:r>
        <w:rPr>
          <w:sz w:val="22"/>
        </w:rPr>
        <w:t>tested</w:t>
      </w:r>
      <w:r>
        <w:rPr>
          <w:spacing w:val="-2"/>
          <w:sz w:val="22"/>
        </w:rPr>
        <w:t xml:space="preserve"> </w:t>
      </w:r>
      <w:r>
        <w:rPr>
          <w:sz w:val="22"/>
        </w:rPr>
        <w:t>are</w:t>
      </w:r>
      <w:r>
        <w:rPr>
          <w:spacing w:val="-4"/>
          <w:sz w:val="22"/>
        </w:rPr>
        <w:t xml:space="preserve"> </w:t>
      </w:r>
      <w:r>
        <w:rPr>
          <w:sz w:val="22"/>
        </w:rPr>
        <w:t>available</w:t>
      </w:r>
      <w:r>
        <w:rPr>
          <w:spacing w:val="-4"/>
          <w:sz w:val="22"/>
        </w:rPr>
        <w:t xml:space="preserve"> </w:t>
      </w:r>
      <w:r>
        <w:rPr>
          <w:sz w:val="22"/>
        </w:rPr>
        <w:t>as</w:t>
      </w:r>
      <w:r>
        <w:rPr>
          <w:spacing w:val="-4"/>
          <w:sz w:val="22"/>
        </w:rPr>
        <w:t xml:space="preserve"> </w:t>
      </w:r>
      <w:r>
        <w:rPr>
          <w:sz w:val="22"/>
        </w:rPr>
        <w:t>that</w:t>
      </w:r>
      <w:r>
        <w:rPr>
          <w:spacing w:val="-4"/>
          <w:sz w:val="22"/>
        </w:rPr>
        <w:t xml:space="preserve"> </w:t>
      </w:r>
      <w:r>
        <w:rPr>
          <w:sz w:val="22"/>
        </w:rPr>
        <w:t>specified</w:t>
      </w:r>
      <w:r>
        <w:rPr>
          <w:spacing w:val="-5"/>
          <w:sz w:val="22"/>
        </w:rPr>
        <w:t xml:space="preserve"> </w:t>
      </w:r>
      <w:r>
        <w:rPr>
          <w:sz w:val="22"/>
        </w:rPr>
        <w:t>by the business and technical requirements, system documentation, and user manuals.</w:t>
      </w:r>
    </w:p>
    <w:p>
      <w:pPr>
        <w:spacing w:before="1"/>
        <w:ind w:left="1176" w:right="0" w:firstLine="0"/>
        <w:jc w:val="left"/>
        <w:rPr>
          <w:sz w:val="22"/>
        </w:rPr>
      </w:pPr>
      <w:r>
        <w:rPr>
          <w:sz w:val="22"/>
        </w:rPr>
        <w:t>Functional</w:t>
      </w:r>
      <w:r>
        <w:rPr>
          <w:spacing w:val="-6"/>
          <w:sz w:val="22"/>
        </w:rPr>
        <w:t xml:space="preserve"> </w:t>
      </w:r>
      <w:r>
        <w:rPr>
          <w:sz w:val="22"/>
        </w:rPr>
        <w:t>testing</w:t>
      </w:r>
      <w:r>
        <w:rPr>
          <w:spacing w:val="-6"/>
          <w:sz w:val="22"/>
        </w:rPr>
        <w:t xml:space="preserve"> </w:t>
      </w:r>
      <w:r>
        <w:rPr>
          <w:sz w:val="22"/>
        </w:rPr>
        <w:t>is</w:t>
      </w:r>
      <w:r>
        <w:rPr>
          <w:spacing w:val="-4"/>
          <w:sz w:val="22"/>
        </w:rPr>
        <w:t xml:space="preserve"> </w:t>
      </w:r>
      <w:r>
        <w:rPr>
          <w:sz w:val="22"/>
        </w:rPr>
        <w:t>centered</w:t>
      </w:r>
      <w:r>
        <w:rPr>
          <w:spacing w:val="-6"/>
          <w:sz w:val="22"/>
        </w:rPr>
        <w:t xml:space="preserve"> </w:t>
      </w:r>
      <w:r>
        <w:rPr>
          <w:sz w:val="22"/>
        </w:rPr>
        <w:t>on</w:t>
      </w:r>
      <w:r>
        <w:rPr>
          <w:spacing w:val="-4"/>
          <w:sz w:val="22"/>
        </w:rPr>
        <w:t xml:space="preserve"> </w:t>
      </w:r>
      <w:r>
        <w:rPr>
          <w:sz w:val="22"/>
        </w:rPr>
        <w:t>the</w:t>
      </w:r>
      <w:r>
        <w:rPr>
          <w:spacing w:val="-3"/>
          <w:sz w:val="22"/>
        </w:rPr>
        <w:t xml:space="preserve"> </w:t>
      </w:r>
      <w:r>
        <w:rPr>
          <w:sz w:val="22"/>
        </w:rPr>
        <w:t>following</w:t>
      </w:r>
      <w:r>
        <w:rPr>
          <w:spacing w:val="-6"/>
          <w:sz w:val="22"/>
        </w:rPr>
        <w:t xml:space="preserve"> </w:t>
      </w:r>
      <w:r>
        <w:rPr>
          <w:spacing w:val="-2"/>
          <w:sz w:val="22"/>
        </w:rPr>
        <w:t>items:</w:t>
      </w:r>
    </w:p>
    <w:p>
      <w:pPr>
        <w:pStyle w:val="11"/>
        <w:spacing w:before="6"/>
        <w:rPr>
          <w:sz w:val="30"/>
        </w:rPr>
      </w:pPr>
    </w:p>
    <w:p>
      <w:pPr>
        <w:tabs>
          <w:tab w:val="left" w:pos="1547"/>
        </w:tabs>
        <w:spacing w:before="0"/>
        <w:ind w:left="0" w:right="3614" w:firstLine="0"/>
        <w:jc w:val="right"/>
        <w:rPr>
          <w:sz w:val="21"/>
        </w:rPr>
      </w:pPr>
      <w:r>
        <w:rPr>
          <w:sz w:val="22"/>
        </w:rPr>
        <w:t>Valid</w:t>
      </w:r>
      <w:r>
        <w:rPr>
          <w:spacing w:val="-6"/>
          <w:sz w:val="22"/>
        </w:rPr>
        <w:t xml:space="preserve"> </w:t>
      </w:r>
      <w:r>
        <w:rPr>
          <w:spacing w:val="-2"/>
          <w:sz w:val="22"/>
        </w:rPr>
        <w:t>Input</w:t>
      </w:r>
      <w:r>
        <w:rPr>
          <w:sz w:val="22"/>
        </w:rPr>
        <w:tab/>
      </w:r>
      <w:r>
        <w:rPr>
          <w:position w:val="1"/>
          <w:sz w:val="21"/>
        </w:rPr>
        <w:t>:</w:t>
      </w:r>
      <w:r>
        <w:rPr>
          <w:spacing w:val="-5"/>
          <w:position w:val="1"/>
          <w:sz w:val="21"/>
        </w:rPr>
        <w:t xml:space="preserve"> </w:t>
      </w:r>
      <w:r>
        <w:rPr>
          <w:position w:val="1"/>
          <w:sz w:val="21"/>
        </w:rPr>
        <w:t>identified</w:t>
      </w:r>
      <w:r>
        <w:rPr>
          <w:spacing w:val="-3"/>
          <w:position w:val="1"/>
          <w:sz w:val="21"/>
        </w:rPr>
        <w:t xml:space="preserve"> </w:t>
      </w:r>
      <w:r>
        <w:rPr>
          <w:position w:val="1"/>
          <w:sz w:val="21"/>
        </w:rPr>
        <w:t>classes</w:t>
      </w:r>
      <w:r>
        <w:rPr>
          <w:spacing w:val="-4"/>
          <w:position w:val="1"/>
          <w:sz w:val="21"/>
        </w:rPr>
        <w:t xml:space="preserve"> </w:t>
      </w:r>
      <w:r>
        <w:rPr>
          <w:position w:val="1"/>
          <w:sz w:val="21"/>
        </w:rPr>
        <w:t>of</w:t>
      </w:r>
      <w:r>
        <w:rPr>
          <w:spacing w:val="-4"/>
          <w:position w:val="1"/>
          <w:sz w:val="21"/>
        </w:rPr>
        <w:t xml:space="preserve"> </w:t>
      </w:r>
      <w:r>
        <w:rPr>
          <w:position w:val="1"/>
          <w:sz w:val="21"/>
        </w:rPr>
        <w:t>valid</w:t>
      </w:r>
      <w:r>
        <w:rPr>
          <w:spacing w:val="-3"/>
          <w:position w:val="1"/>
          <w:sz w:val="21"/>
        </w:rPr>
        <w:t xml:space="preserve"> </w:t>
      </w:r>
      <w:r>
        <w:rPr>
          <w:position w:val="1"/>
          <w:sz w:val="21"/>
        </w:rPr>
        <w:t>input</w:t>
      </w:r>
      <w:r>
        <w:rPr>
          <w:spacing w:val="-7"/>
          <w:position w:val="1"/>
          <w:sz w:val="21"/>
        </w:rPr>
        <w:t xml:space="preserve"> </w:t>
      </w:r>
      <w:r>
        <w:rPr>
          <w:position w:val="1"/>
          <w:sz w:val="21"/>
        </w:rPr>
        <w:t>must</w:t>
      </w:r>
      <w:r>
        <w:rPr>
          <w:spacing w:val="-4"/>
          <w:position w:val="1"/>
          <w:sz w:val="21"/>
        </w:rPr>
        <w:t xml:space="preserve"> </w:t>
      </w:r>
      <w:r>
        <w:rPr>
          <w:position w:val="1"/>
          <w:sz w:val="21"/>
        </w:rPr>
        <w:t>be</w:t>
      </w:r>
      <w:r>
        <w:rPr>
          <w:spacing w:val="-3"/>
          <w:position w:val="1"/>
          <w:sz w:val="21"/>
        </w:rPr>
        <w:t xml:space="preserve"> </w:t>
      </w:r>
      <w:r>
        <w:rPr>
          <w:spacing w:val="-2"/>
          <w:position w:val="1"/>
          <w:sz w:val="21"/>
        </w:rPr>
        <w:t>accepted.</w:t>
      </w:r>
    </w:p>
    <w:p>
      <w:pPr>
        <w:pStyle w:val="11"/>
        <w:spacing w:before="8"/>
      </w:pPr>
    </w:p>
    <w:p>
      <w:pPr>
        <w:tabs>
          <w:tab w:val="left" w:pos="1615"/>
        </w:tabs>
        <w:spacing w:before="1"/>
        <w:ind w:left="0" w:right="3520" w:firstLine="0"/>
        <w:jc w:val="right"/>
        <w:rPr>
          <w:sz w:val="21"/>
        </w:rPr>
      </w:pPr>
      <w:r>
        <w:rPr>
          <w:sz w:val="22"/>
        </w:rPr>
        <w:t>Invalid</w:t>
      </w:r>
      <w:r>
        <w:rPr>
          <w:spacing w:val="-7"/>
          <w:sz w:val="22"/>
        </w:rPr>
        <w:t xml:space="preserve"> </w:t>
      </w:r>
      <w:r>
        <w:rPr>
          <w:spacing w:val="-2"/>
          <w:sz w:val="22"/>
        </w:rPr>
        <w:t>Input</w:t>
      </w:r>
      <w:r>
        <w:rPr>
          <w:sz w:val="22"/>
        </w:rPr>
        <w:tab/>
      </w:r>
      <w:r>
        <w:rPr>
          <w:sz w:val="21"/>
        </w:rPr>
        <w:t>:</w:t>
      </w:r>
      <w:r>
        <w:rPr>
          <w:spacing w:val="-6"/>
          <w:sz w:val="21"/>
        </w:rPr>
        <w:t xml:space="preserve"> </w:t>
      </w:r>
      <w:r>
        <w:rPr>
          <w:sz w:val="21"/>
        </w:rPr>
        <w:t>identified</w:t>
      </w:r>
      <w:r>
        <w:rPr>
          <w:spacing w:val="-3"/>
          <w:sz w:val="21"/>
        </w:rPr>
        <w:t xml:space="preserve"> </w:t>
      </w:r>
      <w:r>
        <w:rPr>
          <w:sz w:val="21"/>
        </w:rPr>
        <w:t>classes</w:t>
      </w:r>
      <w:r>
        <w:rPr>
          <w:spacing w:val="-4"/>
          <w:sz w:val="21"/>
        </w:rPr>
        <w:t xml:space="preserve"> </w:t>
      </w:r>
      <w:r>
        <w:rPr>
          <w:sz w:val="21"/>
        </w:rPr>
        <w:t>of</w:t>
      </w:r>
      <w:r>
        <w:rPr>
          <w:spacing w:val="-5"/>
          <w:sz w:val="21"/>
        </w:rPr>
        <w:t xml:space="preserve"> </w:t>
      </w:r>
      <w:r>
        <w:rPr>
          <w:sz w:val="21"/>
        </w:rPr>
        <w:t>invalid</w:t>
      </w:r>
      <w:r>
        <w:rPr>
          <w:spacing w:val="-5"/>
          <w:sz w:val="21"/>
        </w:rPr>
        <w:t xml:space="preserve"> </w:t>
      </w:r>
      <w:r>
        <w:rPr>
          <w:sz w:val="21"/>
        </w:rPr>
        <w:t>input</w:t>
      </w:r>
      <w:r>
        <w:rPr>
          <w:spacing w:val="-2"/>
          <w:sz w:val="21"/>
        </w:rPr>
        <w:t xml:space="preserve"> </w:t>
      </w:r>
      <w:r>
        <w:rPr>
          <w:sz w:val="21"/>
        </w:rPr>
        <w:t>must</w:t>
      </w:r>
      <w:r>
        <w:rPr>
          <w:spacing w:val="-6"/>
          <w:sz w:val="21"/>
        </w:rPr>
        <w:t xml:space="preserve"> </w:t>
      </w:r>
      <w:r>
        <w:rPr>
          <w:sz w:val="21"/>
        </w:rPr>
        <w:t>be</w:t>
      </w:r>
      <w:r>
        <w:rPr>
          <w:spacing w:val="-3"/>
          <w:sz w:val="21"/>
        </w:rPr>
        <w:t xml:space="preserve"> </w:t>
      </w:r>
      <w:r>
        <w:rPr>
          <w:spacing w:val="-2"/>
          <w:sz w:val="21"/>
        </w:rPr>
        <w:t>rejected.</w:t>
      </w:r>
    </w:p>
    <w:p>
      <w:pPr>
        <w:pStyle w:val="11"/>
        <w:spacing w:before="7"/>
        <w:rPr>
          <w:sz w:val="27"/>
        </w:rPr>
      </w:pPr>
    </w:p>
    <w:p>
      <w:pPr>
        <w:tabs>
          <w:tab w:val="left" w:pos="3263"/>
        </w:tabs>
        <w:spacing w:before="0"/>
        <w:ind w:left="1785" w:right="0" w:firstLine="0"/>
        <w:jc w:val="left"/>
        <w:rPr>
          <w:sz w:val="22"/>
        </w:rPr>
      </w:pPr>
      <w:r>
        <w:rPr>
          <w:spacing w:val="-2"/>
          <w:sz w:val="22"/>
        </w:rPr>
        <w:t>Functions</w:t>
      </w:r>
      <w:r>
        <w:rPr>
          <w:sz w:val="22"/>
        </w:rPr>
        <w:tab/>
      </w:r>
      <w:r>
        <w:rPr>
          <w:sz w:val="22"/>
        </w:rPr>
        <w:t>:</w:t>
      </w:r>
      <w:r>
        <w:rPr>
          <w:spacing w:val="-6"/>
          <w:sz w:val="22"/>
        </w:rPr>
        <w:t xml:space="preserve"> </w:t>
      </w:r>
      <w:r>
        <w:rPr>
          <w:sz w:val="22"/>
        </w:rPr>
        <w:t>identified</w:t>
      </w:r>
      <w:r>
        <w:rPr>
          <w:spacing w:val="-7"/>
          <w:sz w:val="22"/>
        </w:rPr>
        <w:t xml:space="preserve"> </w:t>
      </w:r>
      <w:r>
        <w:rPr>
          <w:sz w:val="22"/>
        </w:rPr>
        <w:t>functions</w:t>
      </w:r>
      <w:r>
        <w:rPr>
          <w:spacing w:val="-6"/>
          <w:sz w:val="22"/>
        </w:rPr>
        <w:t xml:space="preserve"> </w:t>
      </w:r>
      <w:r>
        <w:rPr>
          <w:sz w:val="22"/>
        </w:rPr>
        <w:t>must</w:t>
      </w:r>
      <w:r>
        <w:rPr>
          <w:spacing w:val="-6"/>
          <w:sz w:val="22"/>
        </w:rPr>
        <w:t xml:space="preserve"> </w:t>
      </w:r>
      <w:r>
        <w:rPr>
          <w:sz w:val="22"/>
        </w:rPr>
        <w:t>be</w:t>
      </w:r>
      <w:r>
        <w:rPr>
          <w:spacing w:val="-3"/>
          <w:sz w:val="22"/>
        </w:rPr>
        <w:t xml:space="preserve"> </w:t>
      </w:r>
      <w:r>
        <w:rPr>
          <w:spacing w:val="-2"/>
          <w:sz w:val="22"/>
        </w:rPr>
        <w:t>exercised.</w:t>
      </w:r>
    </w:p>
    <w:p>
      <w:pPr>
        <w:spacing w:before="165"/>
        <w:ind w:left="0" w:right="3556" w:firstLine="0"/>
        <w:jc w:val="right"/>
        <w:rPr>
          <w:sz w:val="22"/>
        </w:rPr>
      </w:pPr>
      <w:r>
        <w:rPr>
          <w:sz w:val="22"/>
        </w:rPr>
        <w:t>:</w:t>
      </w:r>
      <w:r>
        <w:rPr>
          <w:spacing w:val="-6"/>
          <w:sz w:val="22"/>
        </w:rPr>
        <w:t xml:space="preserve"> </w:t>
      </w:r>
      <w:r>
        <w:rPr>
          <w:sz w:val="22"/>
        </w:rPr>
        <w:t>identified</w:t>
      </w:r>
      <w:r>
        <w:rPr>
          <w:spacing w:val="-7"/>
          <w:sz w:val="22"/>
        </w:rPr>
        <w:t xml:space="preserve"> </w:t>
      </w:r>
      <w:r>
        <w:rPr>
          <w:sz w:val="22"/>
        </w:rPr>
        <w:t>classes</w:t>
      </w:r>
      <w:r>
        <w:rPr>
          <w:spacing w:val="-5"/>
          <w:sz w:val="22"/>
        </w:rPr>
        <w:t xml:space="preserve"> </w:t>
      </w:r>
      <w:r>
        <w:rPr>
          <w:sz w:val="22"/>
        </w:rPr>
        <w:t>of</w:t>
      </w:r>
      <w:r>
        <w:rPr>
          <w:spacing w:val="-6"/>
          <w:sz w:val="22"/>
        </w:rPr>
        <w:t xml:space="preserve"> </w:t>
      </w:r>
      <w:r>
        <w:rPr>
          <w:sz w:val="22"/>
        </w:rPr>
        <w:t>application</w:t>
      </w:r>
      <w:r>
        <w:rPr>
          <w:spacing w:val="-6"/>
          <w:sz w:val="22"/>
        </w:rPr>
        <w:t xml:space="preserve"> </w:t>
      </w:r>
      <w:r>
        <w:rPr>
          <w:sz w:val="22"/>
        </w:rPr>
        <w:t>outputs</w:t>
      </w:r>
      <w:r>
        <w:rPr>
          <w:spacing w:val="-6"/>
          <w:sz w:val="22"/>
        </w:rPr>
        <w:t xml:space="preserve"> </w:t>
      </w:r>
      <w:r>
        <w:rPr>
          <w:sz w:val="22"/>
        </w:rPr>
        <w:t>must</w:t>
      </w:r>
      <w:r>
        <w:rPr>
          <w:spacing w:val="-6"/>
          <w:sz w:val="22"/>
        </w:rPr>
        <w:t xml:space="preserve"> </w:t>
      </w:r>
      <w:r>
        <w:rPr>
          <w:spacing w:val="-5"/>
          <w:sz w:val="22"/>
        </w:rPr>
        <w:t>be</w:t>
      </w:r>
    </w:p>
    <w:p>
      <w:pPr>
        <w:spacing w:after="0"/>
        <w:jc w:val="right"/>
        <w:rPr>
          <w:sz w:val="22"/>
        </w:rPr>
        <w:sectPr>
          <w:pgSz w:w="11910" w:h="16840"/>
          <w:pgMar w:top="960" w:right="500" w:bottom="880" w:left="240" w:header="718" w:footer="692" w:gutter="0"/>
          <w:cols w:space="720" w:num="1"/>
        </w:sectPr>
      </w:pPr>
    </w:p>
    <w:p>
      <w:pPr>
        <w:spacing w:before="13" w:line="252" w:lineRule="auto"/>
        <w:ind w:left="1795" w:right="-4" w:firstLine="117"/>
        <w:jc w:val="left"/>
        <w:rPr>
          <w:sz w:val="22"/>
        </w:rPr>
      </w:pPr>
      <w:r>
        <w:rPr>
          <w:spacing w:val="-2"/>
          <w:sz w:val="22"/>
        </w:rPr>
        <w:t xml:space="preserve">Output </w:t>
      </w:r>
      <w:r>
        <w:rPr>
          <w:sz w:val="22"/>
        </w:rPr>
        <w:t>Systems</w:t>
      </w:r>
      <w:r>
        <w:rPr>
          <w:spacing w:val="-7"/>
          <w:sz w:val="22"/>
        </w:rPr>
        <w:t xml:space="preserve"> </w:t>
      </w:r>
      <w:r>
        <w:rPr>
          <w:spacing w:val="-10"/>
          <w:sz w:val="22"/>
        </w:rPr>
        <w:t>/</w:t>
      </w:r>
    </w:p>
    <w:p>
      <w:pPr>
        <w:spacing w:before="13"/>
        <w:ind w:left="580" w:right="0" w:firstLine="0"/>
        <w:jc w:val="left"/>
        <w:rPr>
          <w:sz w:val="22"/>
        </w:rPr>
      </w:pPr>
      <w:r>
        <w:br w:type="column"/>
      </w:r>
      <w:r>
        <w:rPr>
          <w:spacing w:val="-2"/>
          <w:sz w:val="22"/>
        </w:rPr>
        <w:t>exercised.</w:t>
      </w:r>
    </w:p>
    <w:p>
      <w:pPr>
        <w:spacing w:after="0"/>
        <w:jc w:val="left"/>
        <w:rPr>
          <w:sz w:val="22"/>
        </w:rPr>
        <w:sectPr>
          <w:type w:val="continuous"/>
          <w:pgSz w:w="11910" w:h="16840"/>
          <w:pgMar w:top="1220" w:right="500" w:bottom="280" w:left="240" w:header="718" w:footer="692" w:gutter="0"/>
          <w:cols w:equalWidth="0" w:num="2">
            <w:col w:w="2644" w:space="40"/>
            <w:col w:w="8486"/>
          </w:cols>
        </w:sectPr>
      </w:pPr>
    </w:p>
    <w:p>
      <w:pPr>
        <w:tabs>
          <w:tab w:val="left" w:pos="3263"/>
        </w:tabs>
        <w:spacing w:before="0" w:line="253" w:lineRule="exact"/>
        <w:ind w:left="1730" w:right="0" w:firstLine="0"/>
        <w:jc w:val="left"/>
        <w:rPr>
          <w:sz w:val="22"/>
        </w:rPr>
      </w:pPr>
      <w:r>
        <w:rPr>
          <w:spacing w:val="-2"/>
          <w:sz w:val="22"/>
        </w:rPr>
        <w:t>Procedures</w:t>
      </w:r>
      <w:r>
        <w:rPr>
          <w:sz w:val="22"/>
        </w:rPr>
        <w:tab/>
      </w:r>
      <w:r>
        <w:rPr>
          <w:sz w:val="22"/>
        </w:rPr>
        <w:t>:</w:t>
      </w:r>
      <w:r>
        <w:rPr>
          <w:spacing w:val="-8"/>
          <w:sz w:val="22"/>
        </w:rPr>
        <w:t xml:space="preserve"> </w:t>
      </w:r>
      <w:r>
        <w:rPr>
          <w:sz w:val="22"/>
        </w:rPr>
        <w:t>interfacing</w:t>
      </w:r>
      <w:r>
        <w:rPr>
          <w:spacing w:val="-7"/>
          <w:sz w:val="22"/>
        </w:rPr>
        <w:t xml:space="preserve"> </w:t>
      </w:r>
      <w:r>
        <w:rPr>
          <w:sz w:val="22"/>
        </w:rPr>
        <w:t>systems</w:t>
      </w:r>
      <w:r>
        <w:rPr>
          <w:spacing w:val="-4"/>
          <w:sz w:val="22"/>
        </w:rPr>
        <w:t xml:space="preserve"> </w:t>
      </w:r>
      <w:r>
        <w:rPr>
          <w:sz w:val="22"/>
        </w:rPr>
        <w:t>or</w:t>
      </w:r>
      <w:r>
        <w:rPr>
          <w:spacing w:val="-6"/>
          <w:sz w:val="22"/>
        </w:rPr>
        <w:t xml:space="preserve"> </w:t>
      </w:r>
      <w:r>
        <w:rPr>
          <w:sz w:val="22"/>
        </w:rPr>
        <w:t>procedures</w:t>
      </w:r>
      <w:r>
        <w:rPr>
          <w:spacing w:val="-4"/>
          <w:sz w:val="22"/>
        </w:rPr>
        <w:t xml:space="preserve"> </w:t>
      </w:r>
      <w:r>
        <w:rPr>
          <w:sz w:val="22"/>
        </w:rPr>
        <w:t>must</w:t>
      </w:r>
      <w:r>
        <w:rPr>
          <w:spacing w:val="-6"/>
          <w:sz w:val="22"/>
        </w:rPr>
        <w:t xml:space="preserve"> </w:t>
      </w:r>
      <w:r>
        <w:rPr>
          <w:sz w:val="22"/>
        </w:rPr>
        <w:t>be</w:t>
      </w:r>
      <w:r>
        <w:rPr>
          <w:spacing w:val="-5"/>
          <w:sz w:val="22"/>
        </w:rPr>
        <w:t xml:space="preserve"> </w:t>
      </w:r>
      <w:r>
        <w:rPr>
          <w:spacing w:val="-2"/>
          <w:sz w:val="22"/>
        </w:rPr>
        <w:t>invoked.</w:t>
      </w:r>
    </w:p>
    <w:p>
      <w:pPr>
        <w:pStyle w:val="11"/>
      </w:pPr>
    </w:p>
    <w:p>
      <w:pPr>
        <w:pStyle w:val="11"/>
      </w:pPr>
    </w:p>
    <w:p>
      <w:pPr>
        <w:pStyle w:val="11"/>
        <w:spacing w:before="10"/>
        <w:rPr>
          <w:sz w:val="27"/>
        </w:rPr>
      </w:pPr>
    </w:p>
    <w:p>
      <w:pPr>
        <w:spacing w:before="0" w:line="271" w:lineRule="auto"/>
        <w:ind w:left="1176" w:right="0" w:firstLine="364"/>
        <w:jc w:val="left"/>
        <w:rPr>
          <w:sz w:val="22"/>
        </w:rPr>
      </w:pPr>
      <w:r>
        <w:rPr>
          <w:sz w:val="22"/>
        </w:rPr>
        <w:t>Organization</w:t>
      </w:r>
      <w:r>
        <w:rPr>
          <w:spacing w:val="-4"/>
          <w:sz w:val="22"/>
        </w:rPr>
        <w:t xml:space="preserve"> </w:t>
      </w:r>
      <w:r>
        <w:rPr>
          <w:sz w:val="22"/>
        </w:rPr>
        <w:t>and</w:t>
      </w:r>
      <w:r>
        <w:rPr>
          <w:spacing w:val="-4"/>
          <w:sz w:val="22"/>
        </w:rPr>
        <w:t xml:space="preserve"> </w:t>
      </w:r>
      <w:r>
        <w:rPr>
          <w:sz w:val="22"/>
        </w:rPr>
        <w:t>preparation</w:t>
      </w:r>
      <w:r>
        <w:rPr>
          <w:spacing w:val="-4"/>
          <w:sz w:val="22"/>
        </w:rPr>
        <w:t xml:space="preserve"> </w:t>
      </w:r>
      <w:r>
        <w:rPr>
          <w:sz w:val="22"/>
        </w:rPr>
        <w:t>of functional</w:t>
      </w:r>
      <w:r>
        <w:rPr>
          <w:spacing w:val="-5"/>
          <w:sz w:val="22"/>
        </w:rPr>
        <w:t xml:space="preserve"> </w:t>
      </w:r>
      <w:r>
        <w:rPr>
          <w:sz w:val="22"/>
        </w:rPr>
        <w:t>tests</w:t>
      </w:r>
      <w:r>
        <w:rPr>
          <w:spacing w:val="-3"/>
          <w:sz w:val="22"/>
        </w:rPr>
        <w:t xml:space="preserve"> </w:t>
      </w:r>
      <w:r>
        <w:rPr>
          <w:sz w:val="22"/>
        </w:rPr>
        <w:t>is</w:t>
      </w:r>
      <w:r>
        <w:rPr>
          <w:spacing w:val="-3"/>
          <w:sz w:val="22"/>
        </w:rPr>
        <w:t xml:space="preserve"> </w:t>
      </w:r>
      <w:r>
        <w:rPr>
          <w:sz w:val="22"/>
        </w:rPr>
        <w:t>focused</w:t>
      </w:r>
      <w:r>
        <w:rPr>
          <w:spacing w:val="-4"/>
          <w:sz w:val="22"/>
        </w:rPr>
        <w:t xml:space="preserve"> </w:t>
      </w:r>
      <w:r>
        <w:rPr>
          <w:sz w:val="22"/>
        </w:rPr>
        <w:t>on</w:t>
      </w:r>
      <w:r>
        <w:rPr>
          <w:spacing w:val="-1"/>
          <w:sz w:val="22"/>
        </w:rPr>
        <w:t xml:space="preserve"> </w:t>
      </w:r>
      <w:r>
        <w:rPr>
          <w:sz w:val="22"/>
        </w:rPr>
        <w:t>requirements,</w:t>
      </w:r>
      <w:r>
        <w:rPr>
          <w:spacing w:val="-4"/>
          <w:sz w:val="22"/>
        </w:rPr>
        <w:t xml:space="preserve"> </w:t>
      </w:r>
      <w:r>
        <w:rPr>
          <w:sz w:val="22"/>
        </w:rPr>
        <w:t>key functions,</w:t>
      </w:r>
      <w:r>
        <w:rPr>
          <w:spacing w:val="-4"/>
          <w:sz w:val="22"/>
        </w:rPr>
        <w:t xml:space="preserve"> </w:t>
      </w:r>
      <w:r>
        <w:rPr>
          <w:sz w:val="22"/>
        </w:rPr>
        <w:t>or special</w:t>
      </w:r>
      <w:r>
        <w:rPr>
          <w:spacing w:val="-3"/>
          <w:sz w:val="22"/>
        </w:rPr>
        <w:t xml:space="preserve"> </w:t>
      </w:r>
      <w:r>
        <w:rPr>
          <w:sz w:val="22"/>
        </w:rPr>
        <w:t xml:space="preserve">test cases. In addition, systematic coverage pertaining to identify Business process flows; data fields, predefined </w:t>
      </w:r>
      <w:r>
        <w:rPr>
          <w:spacing w:val="-2"/>
          <w:sz w:val="22"/>
        </w:rPr>
        <w:t>processes.</w:t>
      </w:r>
    </w:p>
    <w:p>
      <w:pPr>
        <w:pStyle w:val="6"/>
        <w:numPr>
          <w:ilvl w:val="1"/>
          <w:numId w:val="10"/>
        </w:numPr>
        <w:tabs>
          <w:tab w:val="left" w:pos="1301"/>
        </w:tabs>
        <w:spacing w:before="201" w:after="0" w:line="240" w:lineRule="auto"/>
        <w:ind w:left="1300" w:right="0" w:hanging="481"/>
        <w:jc w:val="left"/>
        <w:rPr>
          <w:sz w:val="32"/>
        </w:rPr>
      </w:pPr>
      <w:bookmarkStart w:id="48" w:name="_TOC_250008"/>
      <w:r>
        <w:t>TEST</w:t>
      </w:r>
      <w:r>
        <w:rPr>
          <w:spacing w:val="-8"/>
        </w:rPr>
        <w:t xml:space="preserve"> </w:t>
      </w:r>
      <w:bookmarkEnd w:id="48"/>
      <w:r>
        <w:rPr>
          <w:spacing w:val="-4"/>
        </w:rPr>
        <w:t>CASES</w:t>
      </w:r>
    </w:p>
    <w:p>
      <w:pPr>
        <w:pStyle w:val="11"/>
        <w:spacing w:before="5"/>
        <w:rPr>
          <w:b/>
          <w:sz w:val="43"/>
        </w:rPr>
      </w:pPr>
    </w:p>
    <w:p>
      <w:pPr>
        <w:pStyle w:val="7"/>
        <w:numPr>
          <w:ilvl w:val="2"/>
          <w:numId w:val="10"/>
        </w:numPr>
        <w:tabs>
          <w:tab w:val="left" w:pos="1580"/>
        </w:tabs>
        <w:spacing w:before="0" w:after="0" w:line="240" w:lineRule="auto"/>
        <w:ind w:left="1579" w:right="0" w:hanging="630"/>
        <w:jc w:val="left"/>
      </w:pPr>
      <w:bookmarkStart w:id="49" w:name="_TOC_250007"/>
      <w:r>
        <w:t>Writing</w:t>
      </w:r>
      <w:r>
        <w:rPr>
          <w:spacing w:val="-8"/>
        </w:rPr>
        <w:t xml:space="preserve"> </w:t>
      </w:r>
      <w:bookmarkEnd w:id="49"/>
      <w:r>
        <w:rPr>
          <w:spacing w:val="-4"/>
        </w:rPr>
        <w:t>test</w:t>
      </w:r>
    </w:p>
    <w:p>
      <w:pPr>
        <w:pStyle w:val="11"/>
        <w:spacing w:before="8"/>
        <w:rPr>
          <w:b/>
          <w:sz w:val="15"/>
        </w:rPr>
      </w:pPr>
    </w:p>
    <w:tbl>
      <w:tblPr>
        <w:tblStyle w:val="10"/>
        <w:tblW w:w="0" w:type="auto"/>
        <w:tblInd w:w="672"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505"/>
        <w:gridCol w:w="1829"/>
        <w:gridCol w:w="2141"/>
        <w:gridCol w:w="2042"/>
        <w:gridCol w:w="2263"/>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66" w:hRule="atLeast"/>
        </w:trPr>
        <w:tc>
          <w:tcPr>
            <w:tcW w:w="1505" w:type="dxa"/>
          </w:tcPr>
          <w:p>
            <w:pPr>
              <w:pStyle w:val="22"/>
              <w:ind w:left="230"/>
              <w:rPr>
                <w:sz w:val="22"/>
              </w:rPr>
            </w:pPr>
            <w:r>
              <w:rPr>
                <w:sz w:val="22"/>
              </w:rPr>
              <w:t>Test</w:t>
            </w:r>
            <w:r>
              <w:rPr>
                <w:spacing w:val="-4"/>
                <w:sz w:val="22"/>
              </w:rPr>
              <w:t xml:space="preserve"> </w:t>
            </w:r>
            <w:r>
              <w:rPr>
                <w:sz w:val="22"/>
              </w:rPr>
              <w:t>case</w:t>
            </w:r>
            <w:r>
              <w:rPr>
                <w:spacing w:val="-1"/>
                <w:sz w:val="22"/>
              </w:rPr>
              <w:t xml:space="preserve"> </w:t>
            </w:r>
            <w:r>
              <w:rPr>
                <w:spacing w:val="-5"/>
                <w:sz w:val="22"/>
              </w:rPr>
              <w:t>ID</w:t>
            </w:r>
          </w:p>
        </w:tc>
        <w:tc>
          <w:tcPr>
            <w:tcW w:w="1829" w:type="dxa"/>
          </w:tcPr>
          <w:p>
            <w:pPr>
              <w:pStyle w:val="22"/>
              <w:ind w:left="54" w:right="54"/>
              <w:jc w:val="center"/>
              <w:rPr>
                <w:sz w:val="22"/>
              </w:rPr>
            </w:pPr>
            <w:r>
              <w:rPr>
                <w:sz w:val="22"/>
              </w:rPr>
              <w:t>Test</w:t>
            </w:r>
            <w:r>
              <w:rPr>
                <w:spacing w:val="-4"/>
                <w:sz w:val="22"/>
              </w:rPr>
              <w:t xml:space="preserve"> </w:t>
            </w:r>
            <w:r>
              <w:rPr>
                <w:sz w:val="22"/>
              </w:rPr>
              <w:t>case</w:t>
            </w:r>
            <w:r>
              <w:rPr>
                <w:spacing w:val="-3"/>
                <w:sz w:val="22"/>
              </w:rPr>
              <w:t xml:space="preserve"> </w:t>
            </w:r>
            <w:r>
              <w:rPr>
                <w:spacing w:val="-4"/>
                <w:sz w:val="22"/>
              </w:rPr>
              <w:t>name</w:t>
            </w:r>
          </w:p>
        </w:tc>
        <w:tc>
          <w:tcPr>
            <w:tcW w:w="2141" w:type="dxa"/>
          </w:tcPr>
          <w:p>
            <w:pPr>
              <w:pStyle w:val="22"/>
              <w:ind w:left="698"/>
              <w:rPr>
                <w:sz w:val="22"/>
              </w:rPr>
            </w:pPr>
            <w:r>
              <w:rPr>
                <w:spacing w:val="-2"/>
                <w:sz w:val="22"/>
              </w:rPr>
              <w:t>Purpose</w:t>
            </w:r>
          </w:p>
        </w:tc>
        <w:tc>
          <w:tcPr>
            <w:tcW w:w="2042" w:type="dxa"/>
          </w:tcPr>
          <w:p>
            <w:pPr>
              <w:pStyle w:val="22"/>
              <w:ind w:left="572"/>
              <w:rPr>
                <w:sz w:val="22"/>
              </w:rPr>
            </w:pPr>
            <w:r>
              <w:rPr>
                <w:sz w:val="22"/>
              </w:rPr>
              <w:t>Test</w:t>
            </w:r>
            <w:r>
              <w:rPr>
                <w:spacing w:val="-5"/>
                <w:sz w:val="22"/>
              </w:rPr>
              <w:t xml:space="preserve"> </w:t>
            </w:r>
            <w:r>
              <w:rPr>
                <w:spacing w:val="-4"/>
                <w:sz w:val="22"/>
              </w:rPr>
              <w:t>Case</w:t>
            </w:r>
          </w:p>
        </w:tc>
        <w:tc>
          <w:tcPr>
            <w:tcW w:w="2263" w:type="dxa"/>
          </w:tcPr>
          <w:p>
            <w:pPr>
              <w:pStyle w:val="22"/>
              <w:ind w:left="796" w:right="806"/>
              <w:jc w:val="center"/>
              <w:rPr>
                <w:sz w:val="22"/>
              </w:rPr>
            </w:pPr>
            <w:r>
              <w:rPr>
                <w:spacing w:val="-2"/>
                <w:sz w:val="22"/>
              </w:rPr>
              <w:t>Output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607" w:hRule="atLeast"/>
        </w:trPr>
        <w:tc>
          <w:tcPr>
            <w:tcW w:w="1505" w:type="dxa"/>
          </w:tcPr>
          <w:p>
            <w:pPr>
              <w:pStyle w:val="22"/>
              <w:spacing w:before="83"/>
              <w:ind w:left="0" w:right="14"/>
              <w:jc w:val="center"/>
              <w:rPr>
                <w:sz w:val="22"/>
              </w:rPr>
            </w:pPr>
            <w:r>
              <w:rPr>
                <w:w w:val="100"/>
                <w:sz w:val="22"/>
              </w:rPr>
              <w:t>1</w:t>
            </w:r>
          </w:p>
        </w:tc>
        <w:tc>
          <w:tcPr>
            <w:tcW w:w="1829" w:type="dxa"/>
          </w:tcPr>
          <w:p>
            <w:pPr>
              <w:pStyle w:val="22"/>
              <w:spacing w:before="59"/>
              <w:ind w:left="120" w:right="54"/>
              <w:jc w:val="center"/>
              <w:rPr>
                <w:sz w:val="22"/>
              </w:rPr>
            </w:pPr>
            <w:r>
              <w:rPr>
                <w:sz w:val="22"/>
              </w:rPr>
              <w:t>Student</w:t>
            </w:r>
            <w:r>
              <w:rPr>
                <w:spacing w:val="-9"/>
                <w:sz w:val="22"/>
              </w:rPr>
              <w:t xml:space="preserve"> </w:t>
            </w:r>
            <w:r>
              <w:rPr>
                <w:sz w:val="22"/>
              </w:rPr>
              <w:t>writes</w:t>
            </w:r>
            <w:r>
              <w:rPr>
                <w:spacing w:val="-6"/>
                <w:sz w:val="22"/>
              </w:rPr>
              <w:t xml:space="preserve"> </w:t>
            </w:r>
            <w:r>
              <w:rPr>
                <w:spacing w:val="-4"/>
                <w:sz w:val="22"/>
              </w:rPr>
              <w:t>test</w:t>
            </w:r>
          </w:p>
        </w:tc>
        <w:tc>
          <w:tcPr>
            <w:tcW w:w="2141" w:type="dxa"/>
          </w:tcPr>
          <w:p>
            <w:pPr>
              <w:pStyle w:val="22"/>
              <w:spacing w:before="59" w:line="249" w:lineRule="auto"/>
              <w:ind w:left="124"/>
              <w:rPr>
                <w:sz w:val="22"/>
              </w:rPr>
            </w:pPr>
            <w:r>
              <w:rPr>
                <w:sz w:val="22"/>
              </w:rPr>
              <w:t>Use</w:t>
            </w:r>
            <w:r>
              <w:rPr>
                <w:spacing w:val="-13"/>
                <w:sz w:val="22"/>
              </w:rPr>
              <w:t xml:space="preserve"> </w:t>
            </w:r>
            <w:r>
              <w:rPr>
                <w:sz w:val="22"/>
              </w:rPr>
              <w:t>it</w:t>
            </w:r>
            <w:r>
              <w:rPr>
                <w:spacing w:val="-13"/>
                <w:sz w:val="22"/>
              </w:rPr>
              <w:t xml:space="preserve"> </w:t>
            </w:r>
            <w:r>
              <w:rPr>
                <w:sz w:val="22"/>
              </w:rPr>
              <w:t>for</w:t>
            </w:r>
            <w:r>
              <w:rPr>
                <w:spacing w:val="-13"/>
                <w:sz w:val="22"/>
              </w:rPr>
              <w:t xml:space="preserve"> </w:t>
            </w:r>
            <w:r>
              <w:rPr>
                <w:sz w:val="22"/>
              </w:rPr>
              <w:t>writing online exam</w:t>
            </w:r>
          </w:p>
        </w:tc>
        <w:tc>
          <w:tcPr>
            <w:tcW w:w="2042" w:type="dxa"/>
          </w:tcPr>
          <w:p>
            <w:pPr>
              <w:pStyle w:val="22"/>
              <w:spacing w:before="59" w:line="249" w:lineRule="auto"/>
              <w:ind w:left="124" w:right="129"/>
              <w:rPr>
                <w:sz w:val="22"/>
              </w:rPr>
            </w:pPr>
            <w:r>
              <w:rPr>
                <w:sz w:val="22"/>
              </w:rPr>
              <w:t>The</w:t>
            </w:r>
            <w:r>
              <w:rPr>
                <w:spacing w:val="-14"/>
                <w:sz w:val="22"/>
              </w:rPr>
              <w:t xml:space="preserve"> </w:t>
            </w:r>
            <w:r>
              <w:rPr>
                <w:sz w:val="22"/>
              </w:rPr>
              <w:t>user</w:t>
            </w:r>
            <w:r>
              <w:rPr>
                <w:spacing w:val="-14"/>
                <w:sz w:val="22"/>
              </w:rPr>
              <w:t xml:space="preserve"> </w:t>
            </w:r>
            <w:r>
              <w:rPr>
                <w:sz w:val="22"/>
              </w:rPr>
              <w:t xml:space="preserve">writes </w:t>
            </w:r>
            <w:r>
              <w:rPr>
                <w:spacing w:val="-4"/>
                <w:sz w:val="22"/>
              </w:rPr>
              <w:t>exam</w:t>
            </w:r>
          </w:p>
        </w:tc>
        <w:tc>
          <w:tcPr>
            <w:tcW w:w="2263" w:type="dxa"/>
          </w:tcPr>
          <w:p>
            <w:pPr>
              <w:pStyle w:val="22"/>
              <w:spacing w:before="59"/>
              <w:ind w:left="182"/>
              <w:rPr>
                <w:sz w:val="22"/>
              </w:rPr>
            </w:pPr>
            <w:r>
              <w:rPr>
                <w:sz w:val="22"/>
              </w:rPr>
              <w:t>Exam</w:t>
            </w:r>
            <w:r>
              <w:rPr>
                <w:spacing w:val="-6"/>
                <w:sz w:val="22"/>
              </w:rPr>
              <w:t xml:space="preserve"> </w:t>
            </w:r>
            <w:r>
              <w:rPr>
                <w:spacing w:val="-2"/>
                <w:sz w:val="22"/>
              </w:rPr>
              <w:t>completed</w:t>
            </w:r>
          </w:p>
        </w:tc>
      </w:tr>
    </w:tbl>
    <w:p>
      <w:pPr>
        <w:pStyle w:val="11"/>
        <w:rPr>
          <w:b/>
          <w:sz w:val="30"/>
        </w:rPr>
      </w:pPr>
    </w:p>
    <w:p>
      <w:pPr>
        <w:pStyle w:val="7"/>
        <w:numPr>
          <w:ilvl w:val="2"/>
          <w:numId w:val="10"/>
        </w:numPr>
        <w:tabs>
          <w:tab w:val="left" w:pos="1580"/>
        </w:tabs>
        <w:spacing w:before="240" w:after="0" w:line="240" w:lineRule="auto"/>
        <w:ind w:left="1579" w:right="0" w:hanging="630"/>
        <w:jc w:val="left"/>
      </w:pPr>
      <w:bookmarkStart w:id="50" w:name="_TOC_250006"/>
      <w:r>
        <w:rPr>
          <w:spacing w:val="-2"/>
        </w:rPr>
        <w:t>E</w:t>
      </w:r>
      <w:bookmarkEnd w:id="50"/>
      <w:r>
        <w:rPr>
          <w:spacing w:val="-2"/>
        </w:rPr>
        <w:t>valuation</w:t>
      </w:r>
    </w:p>
    <w:p>
      <w:pPr>
        <w:pStyle w:val="11"/>
        <w:spacing w:before="11"/>
        <w:rPr>
          <w:b/>
          <w:sz w:val="22"/>
        </w:rPr>
      </w:pPr>
    </w:p>
    <w:tbl>
      <w:tblPr>
        <w:tblStyle w:val="10"/>
        <w:tblW w:w="0" w:type="auto"/>
        <w:tblInd w:w="676"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1716"/>
        <w:gridCol w:w="1703"/>
        <w:gridCol w:w="1921"/>
        <w:gridCol w:w="2386"/>
        <w:gridCol w:w="2082"/>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565" w:hRule="atLeast"/>
        </w:trPr>
        <w:tc>
          <w:tcPr>
            <w:tcW w:w="1716" w:type="dxa"/>
          </w:tcPr>
          <w:p>
            <w:pPr>
              <w:pStyle w:val="22"/>
              <w:ind w:left="305"/>
              <w:rPr>
                <w:sz w:val="22"/>
              </w:rPr>
            </w:pPr>
            <w:r>
              <w:rPr>
                <w:sz w:val="22"/>
              </w:rPr>
              <w:t>Test</w:t>
            </w:r>
            <w:r>
              <w:rPr>
                <w:spacing w:val="-5"/>
                <w:sz w:val="22"/>
              </w:rPr>
              <w:t xml:space="preserve"> </w:t>
            </w:r>
            <w:r>
              <w:rPr>
                <w:sz w:val="22"/>
              </w:rPr>
              <w:t>case</w:t>
            </w:r>
            <w:r>
              <w:rPr>
                <w:spacing w:val="-2"/>
                <w:sz w:val="22"/>
              </w:rPr>
              <w:t xml:space="preserve"> </w:t>
            </w:r>
            <w:r>
              <w:rPr>
                <w:spacing w:val="-5"/>
                <w:sz w:val="22"/>
              </w:rPr>
              <w:t>ID</w:t>
            </w:r>
          </w:p>
        </w:tc>
        <w:tc>
          <w:tcPr>
            <w:tcW w:w="1703" w:type="dxa"/>
          </w:tcPr>
          <w:p>
            <w:pPr>
              <w:pStyle w:val="22"/>
              <w:ind w:left="176"/>
              <w:rPr>
                <w:sz w:val="22"/>
              </w:rPr>
            </w:pPr>
            <w:r>
              <w:rPr>
                <w:sz w:val="22"/>
              </w:rPr>
              <w:t>Test</w:t>
            </w:r>
            <w:r>
              <w:rPr>
                <w:spacing w:val="-4"/>
                <w:sz w:val="22"/>
              </w:rPr>
              <w:t xml:space="preserve"> </w:t>
            </w:r>
            <w:r>
              <w:rPr>
                <w:sz w:val="22"/>
              </w:rPr>
              <w:t>case</w:t>
            </w:r>
            <w:r>
              <w:rPr>
                <w:spacing w:val="-3"/>
                <w:sz w:val="22"/>
              </w:rPr>
              <w:t xml:space="preserve"> </w:t>
            </w:r>
            <w:r>
              <w:rPr>
                <w:spacing w:val="-4"/>
                <w:sz w:val="22"/>
              </w:rPr>
              <w:t>name</w:t>
            </w:r>
          </w:p>
        </w:tc>
        <w:tc>
          <w:tcPr>
            <w:tcW w:w="1921" w:type="dxa"/>
          </w:tcPr>
          <w:p>
            <w:pPr>
              <w:pStyle w:val="22"/>
              <w:ind w:left="601"/>
              <w:rPr>
                <w:sz w:val="22"/>
              </w:rPr>
            </w:pPr>
            <w:r>
              <w:rPr>
                <w:spacing w:val="-2"/>
                <w:sz w:val="22"/>
              </w:rPr>
              <w:t>Purpose</w:t>
            </w:r>
          </w:p>
        </w:tc>
        <w:tc>
          <w:tcPr>
            <w:tcW w:w="2386" w:type="dxa"/>
          </w:tcPr>
          <w:p>
            <w:pPr>
              <w:pStyle w:val="22"/>
              <w:ind w:left="943" w:right="928"/>
              <w:jc w:val="center"/>
              <w:rPr>
                <w:sz w:val="22"/>
              </w:rPr>
            </w:pPr>
            <w:r>
              <w:rPr>
                <w:spacing w:val="-2"/>
                <w:sz w:val="22"/>
              </w:rPr>
              <w:t>Input</w:t>
            </w:r>
          </w:p>
        </w:tc>
        <w:tc>
          <w:tcPr>
            <w:tcW w:w="2082" w:type="dxa"/>
          </w:tcPr>
          <w:p>
            <w:pPr>
              <w:pStyle w:val="22"/>
              <w:ind w:left="719" w:right="703"/>
              <w:jc w:val="center"/>
              <w:rPr>
                <w:sz w:val="22"/>
              </w:rPr>
            </w:pPr>
            <w:r>
              <w:rPr>
                <w:spacing w:val="-2"/>
                <w:sz w:val="22"/>
              </w:rPr>
              <w:t>Output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trHeight w:val="875" w:hRule="atLeast"/>
        </w:trPr>
        <w:tc>
          <w:tcPr>
            <w:tcW w:w="1716" w:type="dxa"/>
          </w:tcPr>
          <w:p>
            <w:pPr>
              <w:pStyle w:val="22"/>
              <w:spacing w:before="0"/>
              <w:ind w:left="0"/>
              <w:rPr>
                <w:b/>
                <w:sz w:val="28"/>
              </w:rPr>
            </w:pPr>
          </w:p>
          <w:p>
            <w:pPr>
              <w:pStyle w:val="22"/>
              <w:spacing w:before="1"/>
              <w:ind w:left="331"/>
              <w:jc w:val="center"/>
              <w:rPr>
                <w:sz w:val="22"/>
              </w:rPr>
            </w:pPr>
            <w:r>
              <w:rPr>
                <w:w w:val="100"/>
                <w:sz w:val="22"/>
              </w:rPr>
              <w:t>1</w:t>
            </w:r>
          </w:p>
        </w:tc>
        <w:tc>
          <w:tcPr>
            <w:tcW w:w="1703" w:type="dxa"/>
          </w:tcPr>
          <w:p>
            <w:pPr>
              <w:pStyle w:val="22"/>
              <w:spacing w:before="0"/>
              <w:ind w:left="0"/>
              <w:rPr>
                <w:b/>
                <w:sz w:val="28"/>
              </w:rPr>
            </w:pPr>
          </w:p>
          <w:p>
            <w:pPr>
              <w:pStyle w:val="22"/>
              <w:spacing w:before="1"/>
              <w:ind w:left="108"/>
              <w:rPr>
                <w:sz w:val="22"/>
              </w:rPr>
            </w:pPr>
            <w:r>
              <w:rPr>
                <w:sz w:val="22"/>
              </w:rPr>
              <w:t>Giv</w:t>
            </w:r>
            <w:r>
              <w:rPr>
                <w:spacing w:val="-1"/>
                <w:sz w:val="22"/>
              </w:rPr>
              <w:t xml:space="preserve"> </w:t>
            </w:r>
            <w:r>
              <w:rPr>
                <w:spacing w:val="-5"/>
                <w:sz w:val="22"/>
              </w:rPr>
              <w:t>val</w:t>
            </w:r>
          </w:p>
        </w:tc>
        <w:tc>
          <w:tcPr>
            <w:tcW w:w="1921" w:type="dxa"/>
          </w:tcPr>
          <w:p>
            <w:pPr>
              <w:pStyle w:val="22"/>
              <w:spacing w:before="51" w:line="260" w:lineRule="atLeast"/>
              <w:ind w:left="109"/>
              <w:rPr>
                <w:sz w:val="22"/>
              </w:rPr>
            </w:pPr>
            <w:r>
              <w:rPr>
                <w:sz w:val="22"/>
              </w:rPr>
              <w:t>To Evaluate the answers</w:t>
            </w:r>
            <w:r>
              <w:rPr>
                <w:spacing w:val="-14"/>
                <w:sz w:val="22"/>
              </w:rPr>
              <w:t xml:space="preserve"> </w:t>
            </w:r>
            <w:r>
              <w:rPr>
                <w:sz w:val="22"/>
              </w:rPr>
              <w:t>written</w:t>
            </w:r>
            <w:r>
              <w:rPr>
                <w:spacing w:val="-14"/>
                <w:sz w:val="22"/>
              </w:rPr>
              <w:t xml:space="preserve"> </w:t>
            </w:r>
            <w:r>
              <w:rPr>
                <w:sz w:val="22"/>
              </w:rPr>
              <w:t xml:space="preserve">by </w:t>
            </w:r>
            <w:r>
              <w:rPr>
                <w:spacing w:val="-2"/>
                <w:sz w:val="22"/>
              </w:rPr>
              <w:t>student.</w:t>
            </w:r>
          </w:p>
        </w:tc>
        <w:tc>
          <w:tcPr>
            <w:tcW w:w="2386" w:type="dxa"/>
          </w:tcPr>
          <w:p>
            <w:pPr>
              <w:pStyle w:val="22"/>
              <w:spacing w:before="51" w:line="260" w:lineRule="atLeast"/>
              <w:ind w:left="108" w:right="84"/>
              <w:rPr>
                <w:sz w:val="22"/>
              </w:rPr>
            </w:pPr>
            <w:r>
              <w:rPr>
                <w:sz w:val="22"/>
              </w:rPr>
              <w:t>User provides descriptive</w:t>
            </w:r>
            <w:r>
              <w:rPr>
                <w:spacing w:val="-14"/>
                <w:sz w:val="22"/>
              </w:rPr>
              <w:t xml:space="preserve"> </w:t>
            </w:r>
            <w:r>
              <w:rPr>
                <w:sz w:val="22"/>
              </w:rPr>
              <w:t>answers</w:t>
            </w:r>
            <w:r>
              <w:rPr>
                <w:spacing w:val="-14"/>
                <w:sz w:val="22"/>
              </w:rPr>
              <w:t xml:space="preserve"> </w:t>
            </w:r>
            <w:r>
              <w:rPr>
                <w:sz w:val="22"/>
              </w:rPr>
              <w:t xml:space="preserve">as </w:t>
            </w:r>
            <w:r>
              <w:rPr>
                <w:spacing w:val="-2"/>
                <w:sz w:val="22"/>
              </w:rPr>
              <w:t>input.</w:t>
            </w:r>
          </w:p>
        </w:tc>
        <w:tc>
          <w:tcPr>
            <w:tcW w:w="2082" w:type="dxa"/>
          </w:tcPr>
          <w:p>
            <w:pPr>
              <w:pStyle w:val="22"/>
              <w:spacing w:before="51" w:line="260" w:lineRule="atLeast"/>
              <w:ind w:left="108" w:right="37"/>
              <w:rPr>
                <w:sz w:val="22"/>
              </w:rPr>
            </w:pPr>
            <w:r>
              <w:rPr>
                <w:sz w:val="22"/>
              </w:rPr>
              <w:t>Answers are evaluated</w:t>
            </w:r>
            <w:r>
              <w:rPr>
                <w:spacing w:val="-14"/>
                <w:sz w:val="22"/>
              </w:rPr>
              <w:t xml:space="preserve"> </w:t>
            </w:r>
            <w:r>
              <w:rPr>
                <w:sz w:val="22"/>
              </w:rPr>
              <w:t>and</w:t>
            </w:r>
            <w:r>
              <w:rPr>
                <w:spacing w:val="-14"/>
                <w:sz w:val="22"/>
              </w:rPr>
              <w:t xml:space="preserve"> </w:t>
            </w:r>
            <w:r>
              <w:rPr>
                <w:sz w:val="22"/>
              </w:rPr>
              <w:t>marks are awarded.</w:t>
            </w:r>
          </w:p>
        </w:tc>
      </w:tr>
    </w:tbl>
    <w:p>
      <w:pPr>
        <w:spacing w:after="0" w:line="260" w:lineRule="atLeast"/>
        <w:rPr>
          <w:sz w:val="22"/>
        </w:rPr>
        <w:sectPr>
          <w:type w:val="continuous"/>
          <w:pgSz w:w="11910" w:h="16840"/>
          <w:pgMar w:top="1220" w:right="500" w:bottom="280" w:left="240" w:header="718" w:footer="692" w:gutter="0"/>
          <w:cols w:space="720" w:num="1"/>
        </w:sect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11"/>
        <w:rPr>
          <w:b/>
          <w:sz w:val="20"/>
        </w:rPr>
      </w:pPr>
    </w:p>
    <w:p>
      <w:pPr>
        <w:pStyle w:val="2"/>
        <w:numPr>
          <w:ilvl w:val="3"/>
          <w:numId w:val="7"/>
        </w:numPr>
        <w:tabs>
          <w:tab w:val="left" w:pos="3492"/>
        </w:tabs>
        <w:spacing w:before="206" w:after="0" w:line="240" w:lineRule="auto"/>
        <w:ind w:left="3492" w:right="0" w:hanging="720"/>
        <w:jc w:val="left"/>
      </w:pPr>
      <w:r>
        <w:rPr>
          <w:spacing w:val="-2"/>
        </w:rPr>
        <w:t>CONCLUSION</w:t>
      </w:r>
    </w:p>
    <w:p>
      <w:pPr>
        <w:spacing w:after="0" w:line="240" w:lineRule="auto"/>
        <w:jc w:val="left"/>
        <w:sectPr>
          <w:headerReference r:id="rId40" w:type="default"/>
          <w:footerReference r:id="rId41" w:type="default"/>
          <w:pgSz w:w="11910" w:h="16840"/>
          <w:pgMar w:top="1580" w:right="500" w:bottom="280" w:left="240" w:header="0" w:footer="0" w:gutter="0"/>
          <w:cols w:space="720" w:num="1"/>
        </w:sectPr>
      </w:pPr>
    </w:p>
    <w:p>
      <w:pPr>
        <w:pStyle w:val="11"/>
        <w:spacing w:before="5"/>
        <w:rPr>
          <w:b/>
          <w:sz w:val="26"/>
        </w:rPr>
      </w:pPr>
    </w:p>
    <w:p>
      <w:pPr>
        <w:pStyle w:val="4"/>
        <w:numPr>
          <w:ilvl w:val="0"/>
          <w:numId w:val="0"/>
        </w:numPr>
        <w:tabs>
          <w:tab w:val="left" w:pos="3146"/>
        </w:tabs>
        <w:spacing w:before="86" w:after="0" w:line="240" w:lineRule="auto"/>
        <w:ind w:right="33" w:rightChars="0"/>
        <w:jc w:val="center"/>
        <w:rPr>
          <w:sz w:val="26"/>
        </w:rPr>
      </w:pPr>
      <w:bookmarkStart w:id="51" w:name="_TOC_250005"/>
      <w:r>
        <w:rPr>
          <w:rFonts w:hint="default"/>
          <w:lang w:val="en-IN"/>
        </w:rPr>
        <w:t>7.</w:t>
      </w:r>
      <w:r>
        <w:t>CONCLUSION</w:t>
      </w:r>
      <w:r>
        <w:rPr>
          <w:spacing w:val="-11"/>
        </w:rPr>
        <w:t xml:space="preserve"> </w:t>
      </w:r>
      <w:r>
        <w:t>&amp;</w:t>
      </w:r>
      <w:r>
        <w:rPr>
          <w:spacing w:val="-12"/>
        </w:rPr>
        <w:t xml:space="preserve"> </w:t>
      </w:r>
      <w:r>
        <w:t>FUTURE</w:t>
      </w:r>
      <w:r>
        <w:rPr>
          <w:spacing w:val="-12"/>
        </w:rPr>
        <w:t xml:space="preserve"> </w:t>
      </w:r>
      <w:bookmarkEnd w:id="51"/>
      <w:r>
        <w:rPr>
          <w:spacing w:val="-4"/>
        </w:rPr>
        <w:t>SCOPE</w:t>
      </w:r>
    </w:p>
    <w:p>
      <w:pPr>
        <w:pStyle w:val="11"/>
        <w:spacing w:before="5"/>
        <w:rPr>
          <w:b/>
          <w:sz w:val="28"/>
        </w:rPr>
      </w:pPr>
    </w:p>
    <w:p>
      <w:pPr>
        <w:pStyle w:val="6"/>
        <w:numPr>
          <w:ilvl w:val="1"/>
          <w:numId w:val="11"/>
        </w:numPr>
        <w:tabs>
          <w:tab w:val="left" w:pos="1640"/>
        </w:tabs>
        <w:spacing w:before="0" w:after="0" w:line="240" w:lineRule="auto"/>
        <w:ind w:left="1639" w:right="0" w:hanging="421"/>
        <w:jc w:val="left"/>
      </w:pPr>
      <w:bookmarkStart w:id="52" w:name="_TOC_250004"/>
      <w:r>
        <w:t>PROJECT</w:t>
      </w:r>
      <w:r>
        <w:rPr>
          <w:spacing w:val="-8"/>
        </w:rPr>
        <w:t xml:space="preserve"> </w:t>
      </w:r>
      <w:bookmarkEnd w:id="52"/>
      <w:r>
        <w:rPr>
          <w:spacing w:val="-2"/>
        </w:rPr>
        <w:t>CONCLUSION</w:t>
      </w:r>
    </w:p>
    <w:p>
      <w:pPr>
        <w:pStyle w:val="11"/>
        <w:spacing w:before="9"/>
        <w:rPr>
          <w:b/>
          <w:sz w:val="26"/>
        </w:rPr>
      </w:pPr>
    </w:p>
    <w:p>
      <w:pPr>
        <w:pStyle w:val="11"/>
        <w:ind w:left="1291" w:right="117" w:firstLine="480"/>
        <w:jc w:val="both"/>
      </w:pPr>
      <w:r>
        <w:t>Many schools, colleges and universities and many others educational institutes conduct the online exam. But these examinations only include multiple choice questions. These type of exam is efficient to check the student’s aptitude skill, but MCQ type exams are not able check the theoretical knowledge of the student.</w:t>
      </w:r>
    </w:p>
    <w:p>
      <w:pPr>
        <w:pStyle w:val="11"/>
        <w:spacing w:before="1"/>
        <w:rPr>
          <w:sz w:val="36"/>
        </w:rPr>
      </w:pPr>
    </w:p>
    <w:p>
      <w:pPr>
        <w:pStyle w:val="11"/>
        <w:ind w:left="1814"/>
      </w:pPr>
      <w:r>
        <w:t>The</w:t>
      </w:r>
      <w:r>
        <w:rPr>
          <w:spacing w:val="12"/>
        </w:rPr>
        <w:t xml:space="preserve"> </w:t>
      </w:r>
      <w:r>
        <w:t>AI</w:t>
      </w:r>
      <w:r>
        <w:rPr>
          <w:spacing w:val="12"/>
        </w:rPr>
        <w:t xml:space="preserve"> </w:t>
      </w:r>
      <w:r>
        <w:t>MODEL</w:t>
      </w:r>
      <w:r>
        <w:rPr>
          <w:spacing w:val="16"/>
        </w:rPr>
        <w:t xml:space="preserve"> </w:t>
      </w:r>
      <w:r>
        <w:t>FOR</w:t>
      </w:r>
      <w:r>
        <w:rPr>
          <w:spacing w:val="15"/>
        </w:rPr>
        <w:t xml:space="preserve"> </w:t>
      </w:r>
      <w:r>
        <w:t>DIGITAL</w:t>
      </w:r>
      <w:r>
        <w:rPr>
          <w:spacing w:val="10"/>
        </w:rPr>
        <w:t xml:space="preserve"> </w:t>
      </w:r>
      <w:r>
        <w:t>EVALUATION</w:t>
      </w:r>
      <w:r>
        <w:rPr>
          <w:spacing w:val="13"/>
        </w:rPr>
        <w:t xml:space="preserve"> </w:t>
      </w:r>
      <w:r>
        <w:t>OF</w:t>
      </w:r>
      <w:r>
        <w:rPr>
          <w:spacing w:val="11"/>
        </w:rPr>
        <w:t xml:space="preserve"> </w:t>
      </w:r>
      <w:r>
        <w:t>DESCRIPTIVE</w:t>
      </w:r>
      <w:r>
        <w:rPr>
          <w:spacing w:val="16"/>
        </w:rPr>
        <w:t xml:space="preserve"> </w:t>
      </w:r>
      <w:r>
        <w:t>ANSWERS</w:t>
      </w:r>
      <w:r>
        <w:rPr>
          <w:spacing w:val="11"/>
        </w:rPr>
        <w:t xml:space="preserve"> </w:t>
      </w:r>
      <w:r>
        <w:t>attempts</w:t>
      </w:r>
      <w:r>
        <w:rPr>
          <w:spacing w:val="16"/>
        </w:rPr>
        <w:t xml:space="preserve"> </w:t>
      </w:r>
      <w:r>
        <w:rPr>
          <w:spacing w:val="-5"/>
        </w:rPr>
        <w:t>to</w:t>
      </w:r>
    </w:p>
    <w:p>
      <w:pPr>
        <w:pStyle w:val="11"/>
        <w:spacing w:before="1"/>
        <w:ind w:left="1346" w:right="119"/>
        <w:jc w:val="both"/>
      </w:pPr>
      <w:r>
        <w:t>calculate the subjective answers. It calculates the student’s answer based on the keywords. By judging against the model answer and the student’s answer marks are allocated to the student. Therefore, our proposed system can evaluate MCQ as well as one sentence question. Further it can be extended to evaluate answers written in other language and mathematical expression also</w:t>
      </w:r>
    </w:p>
    <w:p>
      <w:pPr>
        <w:pStyle w:val="11"/>
        <w:spacing w:before="3"/>
        <w:rPr>
          <w:sz w:val="36"/>
        </w:rPr>
      </w:pPr>
    </w:p>
    <w:p>
      <w:pPr>
        <w:pStyle w:val="11"/>
        <w:ind w:left="1346" w:right="116" w:firstLine="480"/>
        <w:jc w:val="both"/>
      </w:pPr>
      <w:r>
        <w:t>The advantage of the system lies in the fact that it uses a weighted average of the closest to accurate techniques</w:t>
      </w:r>
      <w:r>
        <w:rPr>
          <w:spacing w:val="-2"/>
        </w:rPr>
        <w:t xml:space="preserve"> </w:t>
      </w:r>
      <w:r>
        <w:t>to</w:t>
      </w:r>
      <w:r>
        <w:rPr>
          <w:spacing w:val="-2"/>
        </w:rPr>
        <w:t xml:space="preserve"> </w:t>
      </w:r>
      <w:r>
        <w:t>provide the</w:t>
      </w:r>
      <w:r>
        <w:rPr>
          <w:spacing w:val="-3"/>
        </w:rPr>
        <w:t xml:space="preserve"> </w:t>
      </w:r>
      <w:r>
        <w:t>most</w:t>
      </w:r>
      <w:r>
        <w:rPr>
          <w:spacing w:val="-2"/>
        </w:rPr>
        <w:t xml:space="preserve"> </w:t>
      </w:r>
      <w:r>
        <w:t>optimized</w:t>
      </w:r>
      <w:r>
        <w:rPr>
          <w:spacing w:val="-2"/>
        </w:rPr>
        <w:t xml:space="preserve"> </w:t>
      </w:r>
      <w:r>
        <w:t>result.</w:t>
      </w:r>
      <w:r>
        <w:rPr>
          <w:spacing w:val="80"/>
        </w:rPr>
        <w:t xml:space="preserve"> </w:t>
      </w:r>
      <w:r>
        <w:rPr>
          <w:sz w:val="22"/>
        </w:rPr>
        <w:t>AI</w:t>
      </w:r>
      <w:r>
        <w:rPr>
          <w:spacing w:val="-4"/>
          <w:sz w:val="22"/>
        </w:rPr>
        <w:t xml:space="preserve"> </w:t>
      </w:r>
      <w:r>
        <w:rPr>
          <w:sz w:val="22"/>
        </w:rPr>
        <w:t>MODEL</w:t>
      </w:r>
      <w:r>
        <w:rPr>
          <w:spacing w:val="-3"/>
          <w:sz w:val="22"/>
        </w:rPr>
        <w:t xml:space="preserve"> </w:t>
      </w:r>
      <w:r>
        <w:rPr>
          <w:sz w:val="22"/>
        </w:rPr>
        <w:t>FOR</w:t>
      </w:r>
      <w:r>
        <w:rPr>
          <w:spacing w:val="-1"/>
          <w:sz w:val="22"/>
        </w:rPr>
        <w:t xml:space="preserve"> </w:t>
      </w:r>
      <w:r>
        <w:rPr>
          <w:sz w:val="22"/>
        </w:rPr>
        <w:t>DIGITAL</w:t>
      </w:r>
      <w:r>
        <w:rPr>
          <w:spacing w:val="-3"/>
          <w:sz w:val="22"/>
        </w:rPr>
        <w:t xml:space="preserve"> </w:t>
      </w:r>
      <w:r>
        <w:rPr>
          <w:sz w:val="22"/>
        </w:rPr>
        <w:t xml:space="preserve">EVALUATION OF DESCRIPTIVE ANSWERS </w:t>
      </w:r>
      <w:r>
        <w:t>is a systematic and reliable system which eases the role of evaluators and provides faster and more efficient outputs. This system offers a reliable, robust, and obvious short response time result. In the future, a system can be developed to evaluate diagrams as well as tables, an inbuilt system can also be made to type and make diagrams to shift examinations from handwritten paper based to completely online.</w:t>
      </w:r>
    </w:p>
    <w:p>
      <w:pPr>
        <w:pStyle w:val="11"/>
        <w:rPr>
          <w:sz w:val="26"/>
        </w:rPr>
      </w:pPr>
    </w:p>
    <w:p>
      <w:pPr>
        <w:pStyle w:val="11"/>
        <w:rPr>
          <w:sz w:val="34"/>
        </w:rPr>
      </w:pPr>
    </w:p>
    <w:p>
      <w:pPr>
        <w:pStyle w:val="6"/>
        <w:numPr>
          <w:ilvl w:val="1"/>
          <w:numId w:val="11"/>
        </w:numPr>
        <w:tabs>
          <w:tab w:val="left" w:pos="1791"/>
        </w:tabs>
        <w:spacing w:before="0" w:after="0" w:line="240" w:lineRule="auto"/>
        <w:ind w:left="1790" w:right="0" w:hanging="421"/>
        <w:jc w:val="left"/>
      </w:pPr>
      <w:bookmarkStart w:id="53" w:name="_TOC_250003"/>
      <w:r>
        <w:t>FUTURE</w:t>
      </w:r>
      <w:r>
        <w:rPr>
          <w:spacing w:val="-10"/>
        </w:rPr>
        <w:t xml:space="preserve"> </w:t>
      </w:r>
      <w:bookmarkEnd w:id="53"/>
      <w:r>
        <w:rPr>
          <w:spacing w:val="-4"/>
        </w:rPr>
        <w:t>SCOPE</w:t>
      </w:r>
    </w:p>
    <w:p>
      <w:pPr>
        <w:pStyle w:val="11"/>
        <w:rPr>
          <w:b/>
          <w:sz w:val="27"/>
        </w:rPr>
      </w:pPr>
    </w:p>
    <w:p>
      <w:pPr>
        <w:pStyle w:val="11"/>
        <w:spacing w:line="264" w:lineRule="auto"/>
        <w:ind w:left="1291" w:right="116" w:firstLine="559"/>
        <w:jc w:val="both"/>
      </w:pPr>
      <w:bookmarkStart w:id="54" w:name="    This model can be updated to evaluat"/>
      <w:bookmarkEnd w:id="54"/>
      <w:r>
        <w:t>This model can be updated to evaluate answers written in other language and mathematical expression whereas the current approach is only limited to one language and only supports text. In</w:t>
      </w:r>
      <w:r>
        <w:rPr>
          <w:spacing w:val="40"/>
        </w:rPr>
        <w:t xml:space="preserve"> </w:t>
      </w:r>
      <w:r>
        <w:t>the future, a system can be developed to evaluate diagrams as well as tables, an inbuilt system can also be made to type and make diagrams to shift examinations from handwritten paper based to completely online and also integrate compiler to support programming language</w:t>
      </w:r>
    </w:p>
    <w:p>
      <w:pPr>
        <w:spacing w:after="0" w:line="264" w:lineRule="auto"/>
        <w:jc w:val="both"/>
        <w:sectPr>
          <w:headerReference r:id="rId42" w:type="default"/>
          <w:footerReference r:id="rId43" w:type="default"/>
          <w:pgSz w:w="11910" w:h="16840"/>
          <w:pgMar w:top="880" w:right="500" w:bottom="880" w:left="240" w:header="649" w:footer="692" w:gutter="0"/>
          <w:pgNumType w:start="28"/>
          <w:cols w:space="720" w:num="1"/>
        </w:sect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spacing w:before="4"/>
        <w:rPr>
          <w:sz w:val="17"/>
        </w:rPr>
      </w:pPr>
    </w:p>
    <w:p>
      <w:pPr>
        <w:pStyle w:val="2"/>
        <w:numPr>
          <w:numId w:val="0"/>
        </w:numPr>
        <w:tabs>
          <w:tab w:val="left" w:pos="3092"/>
        </w:tabs>
        <w:spacing w:before="69" w:after="0" w:line="240" w:lineRule="auto"/>
        <w:ind w:left="2370" w:leftChars="0" w:right="0" w:rightChars="0"/>
        <w:jc w:val="left"/>
      </w:pPr>
      <w:bookmarkStart w:id="55" w:name="8. BIBLIOGRAPHY"/>
      <w:bookmarkEnd w:id="55"/>
      <w:r>
        <w:rPr>
          <w:rFonts w:hint="default"/>
          <w:spacing w:val="-2"/>
          <w:lang w:val="en-IN"/>
        </w:rPr>
        <w:t>8.</w:t>
      </w:r>
      <w:bookmarkStart w:id="66" w:name="_GoBack"/>
      <w:bookmarkEnd w:id="66"/>
      <w:r>
        <w:rPr>
          <w:spacing w:val="-2"/>
        </w:rPr>
        <w:t>BIBLIOGRAPHY</w:t>
      </w:r>
    </w:p>
    <w:p>
      <w:pPr>
        <w:spacing w:after="0" w:line="240" w:lineRule="auto"/>
        <w:jc w:val="left"/>
        <w:sectPr>
          <w:headerReference r:id="rId44" w:type="default"/>
          <w:footerReference r:id="rId45" w:type="default"/>
          <w:pgSz w:w="11910" w:h="16840"/>
          <w:pgMar w:top="1580" w:right="500" w:bottom="280" w:left="240" w:header="0" w:footer="0" w:gutter="0"/>
          <w:cols w:space="720" w:num="1"/>
        </w:sectPr>
      </w:pPr>
    </w:p>
    <w:p>
      <w:pPr>
        <w:pStyle w:val="11"/>
        <w:spacing w:before="8"/>
        <w:rPr>
          <w:b/>
          <w:sz w:val="26"/>
        </w:rPr>
      </w:pPr>
    </w:p>
    <w:p>
      <w:pPr>
        <w:pStyle w:val="4"/>
        <w:numPr>
          <w:ilvl w:val="0"/>
          <w:numId w:val="0"/>
        </w:numPr>
        <w:tabs>
          <w:tab w:val="left" w:pos="4599"/>
        </w:tabs>
        <w:spacing w:before="85" w:after="0" w:line="240" w:lineRule="auto"/>
        <w:ind w:right="0" w:rightChars="0"/>
        <w:jc w:val="center"/>
        <w:rPr>
          <w:rFonts w:ascii="Courier New"/>
        </w:rPr>
      </w:pPr>
      <w:bookmarkStart w:id="56" w:name="8. BIBLIOGRAPHY"/>
      <w:bookmarkEnd w:id="56"/>
      <w:bookmarkStart w:id="57" w:name="                                     AI "/>
      <w:bookmarkEnd w:id="57"/>
      <w:r>
        <w:rPr>
          <w:rFonts w:hint="default"/>
          <w:spacing w:val="-2"/>
          <w:lang w:val="en-IN"/>
        </w:rPr>
        <w:t>8.</w:t>
      </w:r>
      <w:r>
        <w:rPr>
          <w:spacing w:val="-2"/>
        </w:rPr>
        <w:t>BIBLIOGRAPHY</w:t>
      </w:r>
    </w:p>
    <w:p>
      <w:pPr>
        <w:pStyle w:val="11"/>
        <w:rPr>
          <w:b/>
          <w:sz w:val="20"/>
        </w:rPr>
      </w:pPr>
    </w:p>
    <w:p>
      <w:pPr>
        <w:pStyle w:val="11"/>
        <w:spacing w:before="7"/>
        <w:rPr>
          <w:b/>
          <w:sz w:val="22"/>
        </w:rPr>
      </w:pPr>
    </w:p>
    <w:p>
      <w:pPr>
        <w:pStyle w:val="6"/>
        <w:numPr>
          <w:ilvl w:val="1"/>
          <w:numId w:val="12"/>
        </w:numPr>
        <w:tabs>
          <w:tab w:val="left" w:pos="1359"/>
        </w:tabs>
        <w:spacing w:before="89" w:after="0" w:line="240" w:lineRule="auto"/>
        <w:ind w:left="1358" w:right="0" w:hanging="421"/>
        <w:jc w:val="left"/>
      </w:pPr>
      <w:bookmarkStart w:id="58" w:name="_TOC_250002"/>
      <w:r>
        <w:rPr>
          <w:spacing w:val="-2"/>
        </w:rPr>
        <w:t>R</w:t>
      </w:r>
      <w:bookmarkEnd w:id="58"/>
      <w:r>
        <w:rPr>
          <w:spacing w:val="-2"/>
        </w:rPr>
        <w:t>EFERENCES</w:t>
      </w:r>
    </w:p>
    <w:p>
      <w:pPr>
        <w:pStyle w:val="11"/>
        <w:spacing w:before="1"/>
        <w:rPr>
          <w:b/>
          <w:sz w:val="31"/>
        </w:rPr>
      </w:pPr>
    </w:p>
    <w:p>
      <w:pPr>
        <w:pStyle w:val="21"/>
        <w:numPr>
          <w:ilvl w:val="0"/>
          <w:numId w:val="13"/>
        </w:numPr>
        <w:tabs>
          <w:tab w:val="left" w:pos="1847"/>
          <w:tab w:val="left" w:pos="1848"/>
        </w:tabs>
        <w:spacing w:before="0" w:after="0" w:line="264" w:lineRule="auto"/>
        <w:ind w:left="1759" w:right="116" w:hanging="821"/>
        <w:jc w:val="left"/>
        <w:rPr>
          <w:sz w:val="22"/>
        </w:rPr>
      </w:pPr>
      <w:r>
        <w:tab/>
      </w:r>
      <w:bookmarkStart w:id="59" w:name="[1]     P.A.A. Dumal, W.K.D Shanika, S.A"/>
      <w:bookmarkEnd w:id="59"/>
      <w:r>
        <w:rPr>
          <w:sz w:val="22"/>
        </w:rPr>
        <w:t>P.A.A. Dumal, W.K.D Shanika, S.A.D Pathinayake and T.C. Sandanayake.: Adaptive and Automated Online Assessment Evaluation System. In: 2017 11th International Conference (SKIMA)</w:t>
      </w:r>
    </w:p>
    <w:p>
      <w:pPr>
        <w:pStyle w:val="11"/>
        <w:spacing w:before="3"/>
        <w:rPr>
          <w:sz w:val="28"/>
        </w:rPr>
      </w:pPr>
    </w:p>
    <w:p>
      <w:pPr>
        <w:pStyle w:val="21"/>
        <w:numPr>
          <w:ilvl w:val="0"/>
          <w:numId w:val="13"/>
        </w:numPr>
        <w:tabs>
          <w:tab w:val="left" w:pos="2107"/>
          <w:tab w:val="left" w:pos="2108"/>
        </w:tabs>
        <w:spacing w:before="0" w:after="0" w:line="264" w:lineRule="auto"/>
        <w:ind w:left="2568" w:right="116" w:hanging="1630"/>
        <w:jc w:val="left"/>
        <w:rPr>
          <w:sz w:val="22"/>
        </w:rPr>
      </w:pPr>
      <w:bookmarkStart w:id="60" w:name="[2]        Nisarg Dave, Harsh Mistry and"/>
      <w:bookmarkEnd w:id="60"/>
      <w:r>
        <w:rPr>
          <w:sz w:val="22"/>
        </w:rPr>
        <w:t>Nisarg Dave, Harsh Mistry and Jai Prakash Vera, Assist. Prof.: Text Data</w:t>
      </w:r>
      <w:r>
        <w:rPr>
          <w:spacing w:val="-1"/>
          <w:sz w:val="22"/>
        </w:rPr>
        <w:t xml:space="preserve"> </w:t>
      </w:r>
      <w:r>
        <w:rPr>
          <w:sz w:val="22"/>
        </w:rPr>
        <w:t>Analysis: Computer Aided Automated</w:t>
      </w:r>
      <w:r>
        <w:rPr>
          <w:spacing w:val="36"/>
          <w:sz w:val="22"/>
        </w:rPr>
        <w:t xml:space="preserve"> </w:t>
      </w:r>
      <w:r>
        <w:rPr>
          <w:sz w:val="22"/>
        </w:rPr>
        <w:t>Assessment</w:t>
      </w:r>
      <w:r>
        <w:rPr>
          <w:spacing w:val="39"/>
          <w:sz w:val="22"/>
        </w:rPr>
        <w:t xml:space="preserve"> </w:t>
      </w:r>
      <w:r>
        <w:rPr>
          <w:sz w:val="22"/>
        </w:rPr>
        <w:t>System.</w:t>
      </w:r>
      <w:r>
        <w:rPr>
          <w:spacing w:val="40"/>
          <w:sz w:val="22"/>
        </w:rPr>
        <w:t xml:space="preserve"> </w:t>
      </w:r>
      <w:r>
        <w:rPr>
          <w:sz w:val="22"/>
        </w:rPr>
        <w:t>In:</w:t>
      </w:r>
      <w:r>
        <w:rPr>
          <w:spacing w:val="39"/>
          <w:sz w:val="22"/>
        </w:rPr>
        <w:t xml:space="preserve"> </w:t>
      </w:r>
      <w:r>
        <w:rPr>
          <w:sz w:val="22"/>
        </w:rPr>
        <w:t>IEEE-CICT</w:t>
      </w:r>
      <w:r>
        <w:rPr>
          <w:spacing w:val="40"/>
          <w:sz w:val="22"/>
        </w:rPr>
        <w:t xml:space="preserve"> </w:t>
      </w:r>
      <w:r>
        <w:rPr>
          <w:sz w:val="22"/>
        </w:rPr>
        <w:t>2017,</w:t>
      </w:r>
      <w:r>
        <w:rPr>
          <w:spacing w:val="37"/>
          <w:sz w:val="22"/>
        </w:rPr>
        <w:t xml:space="preserve"> </w:t>
      </w:r>
      <w:r>
        <w:rPr>
          <w:sz w:val="22"/>
        </w:rPr>
        <w:t>978-1-5090-6218-8/17/$31.00</w:t>
      </w:r>
      <w:r>
        <w:rPr>
          <w:spacing w:val="39"/>
          <w:sz w:val="22"/>
        </w:rPr>
        <w:t xml:space="preserve"> </w:t>
      </w:r>
      <w:r>
        <w:rPr>
          <w:sz w:val="22"/>
        </w:rPr>
        <w:t>©2017</w:t>
      </w:r>
    </w:p>
    <w:p>
      <w:pPr>
        <w:spacing w:before="0"/>
        <w:ind w:left="950" w:right="0" w:firstLine="0"/>
        <w:jc w:val="left"/>
        <w:rPr>
          <w:sz w:val="22"/>
        </w:rPr>
      </w:pPr>
      <w:r>
        <w:rPr>
          <w:spacing w:val="-4"/>
          <w:sz w:val="22"/>
        </w:rPr>
        <w:t>IEEE</w:t>
      </w:r>
    </w:p>
    <w:p>
      <w:pPr>
        <w:pStyle w:val="11"/>
        <w:spacing w:before="4"/>
        <w:rPr>
          <w:sz w:val="30"/>
        </w:rPr>
      </w:pPr>
    </w:p>
    <w:p>
      <w:pPr>
        <w:pStyle w:val="21"/>
        <w:numPr>
          <w:ilvl w:val="0"/>
          <w:numId w:val="13"/>
        </w:numPr>
        <w:tabs>
          <w:tab w:val="left" w:pos="2224"/>
          <w:tab w:val="left" w:pos="2225"/>
        </w:tabs>
        <w:spacing w:before="0" w:after="0" w:line="266" w:lineRule="auto"/>
        <w:ind w:left="2498" w:right="117" w:hanging="1450"/>
        <w:jc w:val="left"/>
        <w:rPr>
          <w:sz w:val="22"/>
        </w:rPr>
      </w:pPr>
      <w:bookmarkStart w:id="61" w:name="  [3]        Dharma Reddy Tetali, Dr. Ki"/>
      <w:bookmarkEnd w:id="61"/>
      <w:r>
        <w:rPr>
          <w:sz w:val="22"/>
        </w:rPr>
        <w:t>Dharma Reddy Tetali, Dr. Kiran Kumar G and Lakshmi Ramana.: A Python Tool for Evaluation of Subjective Answers (APTESA). IJMET Volume 8, Issue 7, July 2017, pp. 247–255, Article ID:</w:t>
      </w:r>
    </w:p>
    <w:p>
      <w:pPr>
        <w:spacing w:before="0" w:line="248" w:lineRule="exact"/>
        <w:ind w:left="3199" w:right="0" w:firstLine="0"/>
        <w:jc w:val="left"/>
        <w:rPr>
          <w:sz w:val="22"/>
        </w:rPr>
      </w:pPr>
      <w:r>
        <w:rPr>
          <w:spacing w:val="-2"/>
          <w:sz w:val="22"/>
        </w:rPr>
        <w:t>IJMET_08_07_029</w:t>
      </w:r>
    </w:p>
    <w:p>
      <w:pPr>
        <w:pStyle w:val="11"/>
        <w:spacing w:before="7"/>
        <w:rPr>
          <w:sz w:val="30"/>
        </w:rPr>
      </w:pPr>
    </w:p>
    <w:p>
      <w:pPr>
        <w:pStyle w:val="21"/>
        <w:numPr>
          <w:ilvl w:val="0"/>
          <w:numId w:val="13"/>
        </w:numPr>
        <w:tabs>
          <w:tab w:val="left" w:pos="2363"/>
          <w:tab w:val="left" w:pos="2364"/>
          <w:tab w:val="left" w:pos="3919"/>
        </w:tabs>
        <w:spacing w:before="0" w:after="0" w:line="264" w:lineRule="auto"/>
        <w:ind w:left="950" w:right="116" w:hanging="12"/>
        <w:jc w:val="left"/>
        <w:rPr>
          <w:sz w:val="22"/>
        </w:rPr>
      </w:pPr>
      <w:bookmarkStart w:id="62" w:name="[4]        Prince Sinha, Sharad Bharadia"/>
      <w:bookmarkEnd w:id="62"/>
      <w:r>
        <w:rPr>
          <w:sz w:val="22"/>
        </w:rPr>
        <w:t>Prince</w:t>
      </w:r>
      <w:r>
        <w:rPr>
          <w:spacing w:val="33"/>
          <w:sz w:val="22"/>
        </w:rPr>
        <w:t xml:space="preserve"> </w:t>
      </w:r>
      <w:r>
        <w:rPr>
          <w:sz w:val="22"/>
        </w:rPr>
        <w:t>Sinha,</w:t>
      </w:r>
      <w:r>
        <w:rPr>
          <w:spacing w:val="35"/>
          <w:sz w:val="22"/>
        </w:rPr>
        <w:t xml:space="preserve"> </w:t>
      </w:r>
      <w:r>
        <w:rPr>
          <w:sz w:val="22"/>
        </w:rPr>
        <w:t>Sharad</w:t>
      </w:r>
      <w:r>
        <w:rPr>
          <w:spacing w:val="32"/>
          <w:sz w:val="22"/>
        </w:rPr>
        <w:t xml:space="preserve"> </w:t>
      </w:r>
      <w:r>
        <w:rPr>
          <w:sz w:val="22"/>
        </w:rPr>
        <w:t>Bharadia,</w:t>
      </w:r>
      <w:r>
        <w:rPr>
          <w:spacing w:val="35"/>
          <w:sz w:val="22"/>
        </w:rPr>
        <w:t xml:space="preserve"> </w:t>
      </w:r>
      <w:r>
        <w:rPr>
          <w:sz w:val="22"/>
        </w:rPr>
        <w:t>Dr.</w:t>
      </w:r>
      <w:r>
        <w:rPr>
          <w:spacing w:val="35"/>
          <w:sz w:val="22"/>
        </w:rPr>
        <w:t xml:space="preserve"> </w:t>
      </w:r>
      <w:r>
        <w:rPr>
          <w:sz w:val="22"/>
        </w:rPr>
        <w:t>Sheetal</w:t>
      </w:r>
      <w:r>
        <w:rPr>
          <w:spacing w:val="31"/>
          <w:sz w:val="22"/>
        </w:rPr>
        <w:t xml:space="preserve"> </w:t>
      </w:r>
      <w:r>
        <w:rPr>
          <w:sz w:val="22"/>
        </w:rPr>
        <w:t>Rathi</w:t>
      </w:r>
      <w:r>
        <w:rPr>
          <w:spacing w:val="33"/>
          <w:sz w:val="22"/>
        </w:rPr>
        <w:t xml:space="preserve"> </w:t>
      </w:r>
      <w:r>
        <w:rPr>
          <w:sz w:val="22"/>
        </w:rPr>
        <w:t>and</w:t>
      </w:r>
      <w:r>
        <w:rPr>
          <w:spacing w:val="32"/>
          <w:sz w:val="22"/>
        </w:rPr>
        <w:t xml:space="preserve"> </w:t>
      </w:r>
      <w:r>
        <w:rPr>
          <w:sz w:val="22"/>
        </w:rPr>
        <w:t>Ayush</w:t>
      </w:r>
      <w:r>
        <w:rPr>
          <w:spacing w:val="32"/>
          <w:sz w:val="22"/>
        </w:rPr>
        <w:t xml:space="preserve"> </w:t>
      </w:r>
      <w:r>
        <w:rPr>
          <w:sz w:val="22"/>
        </w:rPr>
        <w:t>Kaul.:</w:t>
      </w:r>
      <w:r>
        <w:rPr>
          <w:spacing w:val="33"/>
          <w:sz w:val="22"/>
        </w:rPr>
        <w:t xml:space="preserve"> </w:t>
      </w:r>
      <w:r>
        <w:rPr>
          <w:sz w:val="22"/>
        </w:rPr>
        <w:t>Answer</w:t>
      </w:r>
      <w:r>
        <w:rPr>
          <w:spacing w:val="33"/>
          <w:sz w:val="22"/>
        </w:rPr>
        <w:t xml:space="preserve"> </w:t>
      </w:r>
      <w:r>
        <w:rPr>
          <w:sz w:val="22"/>
        </w:rPr>
        <w:t>Evaluation</w:t>
      </w:r>
      <w:r>
        <w:rPr>
          <w:spacing w:val="32"/>
          <w:sz w:val="22"/>
        </w:rPr>
        <w:t xml:space="preserve"> </w:t>
      </w:r>
      <w:r>
        <w:rPr>
          <w:sz w:val="22"/>
        </w:rPr>
        <w:t xml:space="preserve">Using </w:t>
      </w:r>
      <w:r>
        <w:rPr>
          <w:spacing w:val="-2"/>
          <w:sz w:val="22"/>
        </w:rPr>
        <w:t>Machine</w:t>
      </w:r>
      <w:r>
        <w:rPr>
          <w:sz w:val="22"/>
        </w:rPr>
        <w:tab/>
      </w:r>
      <w:r>
        <w:rPr>
          <w:sz w:val="22"/>
        </w:rPr>
        <w:tab/>
      </w:r>
      <w:r>
        <w:rPr>
          <w:sz w:val="22"/>
        </w:rPr>
        <w:t>Learning. In: https://</w:t>
      </w:r>
      <w:r>
        <w:fldChar w:fldCharType="begin"/>
      </w:r>
      <w:r>
        <w:instrText xml:space="preserve"> HYPERLINK "http://www.researchgate.net/publication/333856264" \h </w:instrText>
      </w:r>
      <w:r>
        <w:fldChar w:fldCharType="separate"/>
      </w:r>
      <w:r>
        <w:rPr>
          <w:sz w:val="22"/>
        </w:rPr>
        <w:t xml:space="preserve">www.researchgate.net/publication/333856264, </w:t>
      </w:r>
      <w:r>
        <w:rPr>
          <w:sz w:val="22"/>
        </w:rPr>
        <w:fldChar w:fldCharType="end"/>
      </w:r>
      <w:r>
        <w:rPr>
          <w:sz w:val="22"/>
        </w:rPr>
        <w:t>March 2018</w:t>
      </w:r>
    </w:p>
    <w:p>
      <w:pPr>
        <w:pStyle w:val="11"/>
        <w:spacing w:before="2"/>
        <w:rPr>
          <w:sz w:val="28"/>
        </w:rPr>
      </w:pPr>
    </w:p>
    <w:p>
      <w:pPr>
        <w:pStyle w:val="21"/>
        <w:numPr>
          <w:ilvl w:val="0"/>
          <w:numId w:val="13"/>
        </w:numPr>
        <w:tabs>
          <w:tab w:val="left" w:pos="2294"/>
          <w:tab w:val="left" w:pos="2295"/>
          <w:tab w:val="left" w:pos="3199"/>
        </w:tabs>
        <w:spacing w:before="1" w:after="0" w:line="264" w:lineRule="auto"/>
        <w:ind w:left="950" w:right="116" w:hanging="12"/>
        <w:jc w:val="left"/>
        <w:rPr>
          <w:sz w:val="22"/>
        </w:rPr>
      </w:pPr>
      <w:bookmarkStart w:id="63" w:name="[5]        Ms. Shweta M. Patil and Prof."/>
      <w:bookmarkEnd w:id="63"/>
      <w:r>
        <w:rPr>
          <w:sz w:val="22"/>
        </w:rPr>
        <w:t>Ms. Shweta M.</w:t>
      </w:r>
      <w:r>
        <w:rPr>
          <w:spacing w:val="25"/>
          <w:sz w:val="22"/>
        </w:rPr>
        <w:t xml:space="preserve"> </w:t>
      </w:r>
      <w:r>
        <w:rPr>
          <w:sz w:val="22"/>
        </w:rPr>
        <w:t>Patil</w:t>
      </w:r>
      <w:r>
        <w:rPr>
          <w:spacing w:val="24"/>
          <w:sz w:val="22"/>
        </w:rPr>
        <w:t xml:space="preserve"> </w:t>
      </w:r>
      <w:r>
        <w:rPr>
          <w:sz w:val="22"/>
        </w:rPr>
        <w:t>and</w:t>
      </w:r>
      <w:r>
        <w:rPr>
          <w:spacing w:val="25"/>
          <w:sz w:val="22"/>
        </w:rPr>
        <w:t xml:space="preserve"> </w:t>
      </w:r>
      <w:r>
        <w:rPr>
          <w:sz w:val="22"/>
        </w:rPr>
        <w:t>Prof.</w:t>
      </w:r>
      <w:r>
        <w:rPr>
          <w:spacing w:val="25"/>
          <w:sz w:val="22"/>
        </w:rPr>
        <w:t xml:space="preserve"> </w:t>
      </w:r>
      <w:r>
        <w:rPr>
          <w:sz w:val="22"/>
        </w:rPr>
        <w:t>Ms.</w:t>
      </w:r>
      <w:r>
        <w:rPr>
          <w:spacing w:val="25"/>
          <w:sz w:val="22"/>
        </w:rPr>
        <w:t xml:space="preserve"> </w:t>
      </w:r>
      <w:r>
        <w:rPr>
          <w:sz w:val="22"/>
        </w:rPr>
        <w:t>Sonal</w:t>
      </w:r>
      <w:r>
        <w:rPr>
          <w:spacing w:val="26"/>
          <w:sz w:val="22"/>
        </w:rPr>
        <w:t xml:space="preserve"> </w:t>
      </w:r>
      <w:r>
        <w:rPr>
          <w:sz w:val="22"/>
        </w:rPr>
        <w:t>Patil.:</w:t>
      </w:r>
      <w:r>
        <w:rPr>
          <w:spacing w:val="24"/>
          <w:sz w:val="22"/>
        </w:rPr>
        <w:t xml:space="preserve"> </w:t>
      </w:r>
      <w:r>
        <w:rPr>
          <w:sz w:val="22"/>
        </w:rPr>
        <w:t>Evaluating</w:t>
      </w:r>
      <w:r>
        <w:rPr>
          <w:spacing w:val="25"/>
          <w:sz w:val="22"/>
        </w:rPr>
        <w:t xml:space="preserve"> </w:t>
      </w:r>
      <w:r>
        <w:rPr>
          <w:sz w:val="22"/>
        </w:rPr>
        <w:t>Student</w:t>
      </w:r>
      <w:r>
        <w:rPr>
          <w:spacing w:val="24"/>
          <w:sz w:val="22"/>
        </w:rPr>
        <w:t xml:space="preserve"> </w:t>
      </w:r>
      <w:r>
        <w:rPr>
          <w:sz w:val="22"/>
        </w:rPr>
        <w:t>Descriptive</w:t>
      </w:r>
      <w:r>
        <w:rPr>
          <w:spacing w:val="25"/>
          <w:sz w:val="22"/>
        </w:rPr>
        <w:t xml:space="preserve"> </w:t>
      </w:r>
      <w:r>
        <w:rPr>
          <w:sz w:val="22"/>
        </w:rPr>
        <w:t xml:space="preserve">Answers Using </w:t>
      </w:r>
      <w:r>
        <w:rPr>
          <w:spacing w:val="-2"/>
          <w:sz w:val="22"/>
        </w:rPr>
        <w:t>Natural</w:t>
      </w:r>
      <w:r>
        <w:rPr>
          <w:sz w:val="22"/>
        </w:rPr>
        <w:tab/>
      </w:r>
      <w:r>
        <w:rPr>
          <w:sz w:val="22"/>
        </w:rPr>
        <w:tab/>
      </w:r>
      <w:r>
        <w:rPr>
          <w:sz w:val="22"/>
        </w:rPr>
        <w:t>Language Processing. (IJERT) ISSN: 2278-0181 Vol. 3 Issue 3, March – 2014</w:t>
      </w:r>
    </w:p>
    <w:p>
      <w:pPr>
        <w:pStyle w:val="11"/>
      </w:pPr>
    </w:p>
    <w:p>
      <w:pPr>
        <w:pStyle w:val="11"/>
      </w:pPr>
    </w:p>
    <w:p>
      <w:pPr>
        <w:pStyle w:val="11"/>
        <w:spacing w:before="8"/>
        <w:rPr>
          <w:sz w:val="32"/>
        </w:rPr>
      </w:pPr>
    </w:p>
    <w:p>
      <w:pPr>
        <w:pStyle w:val="6"/>
        <w:numPr>
          <w:ilvl w:val="1"/>
          <w:numId w:val="12"/>
        </w:numPr>
        <w:tabs>
          <w:tab w:val="left" w:pos="1371"/>
        </w:tabs>
        <w:spacing w:before="0" w:after="0" w:line="240" w:lineRule="auto"/>
        <w:ind w:left="1370" w:right="0" w:hanging="421"/>
        <w:jc w:val="left"/>
      </w:pPr>
      <w:bookmarkStart w:id="64" w:name="_TOC_250001"/>
      <w:r>
        <w:t>GITHUB</w:t>
      </w:r>
      <w:r>
        <w:rPr>
          <w:spacing w:val="-11"/>
        </w:rPr>
        <w:t xml:space="preserve"> </w:t>
      </w:r>
      <w:r>
        <w:t>REPOSITORY</w:t>
      </w:r>
      <w:r>
        <w:rPr>
          <w:spacing w:val="-11"/>
        </w:rPr>
        <w:t xml:space="preserve"> </w:t>
      </w:r>
      <w:bookmarkEnd w:id="64"/>
      <w:r>
        <w:rPr>
          <w:spacing w:val="-4"/>
        </w:rPr>
        <w:t>LINK</w:t>
      </w:r>
    </w:p>
    <w:p>
      <w:pPr>
        <w:pStyle w:val="11"/>
        <w:spacing w:before="11"/>
        <w:rPr>
          <w:b/>
          <w:sz w:val="26"/>
        </w:rPr>
      </w:pPr>
    </w:p>
    <w:p>
      <w:pPr>
        <w:spacing w:before="0" w:line="264" w:lineRule="auto"/>
        <w:ind w:left="950" w:right="718" w:firstLine="0"/>
        <w:jc w:val="left"/>
        <w:rPr>
          <w:sz w:val="22"/>
        </w:rPr>
      </w:pPr>
      <w:r>
        <w:fldChar w:fldCharType="begin"/>
      </w:r>
      <w:r>
        <w:instrText xml:space="preserve"> HYPERLINK "https://github.com/mahesh-chenna/AI-MODEL-FOR-DIGITAL-EVALUATION-OF-DESCRIPTIVE-ANSWERS" \h </w:instrText>
      </w:r>
      <w:r>
        <w:fldChar w:fldCharType="separate"/>
      </w:r>
      <w:r>
        <w:rPr>
          <w:color w:val="800080"/>
          <w:spacing w:val="-2"/>
          <w:sz w:val="22"/>
          <w:u w:val="single" w:color="800080"/>
        </w:rPr>
        <w:t>https://github.com/mahesh-chenna/AI-MODEL-FOR-DIGITAL-EVALUATION-OF-DESCRIPTIVE-</w:t>
      </w:r>
      <w:r>
        <w:rPr>
          <w:color w:val="800080"/>
          <w:spacing w:val="-2"/>
          <w:sz w:val="22"/>
          <w:u w:val="single" w:color="800080"/>
        </w:rPr>
        <w:fldChar w:fldCharType="end"/>
      </w:r>
      <w:r>
        <w:rPr>
          <w:color w:val="800080"/>
          <w:spacing w:val="-2"/>
          <w:sz w:val="22"/>
        </w:rPr>
        <w:t xml:space="preserve"> </w:t>
      </w:r>
      <w:r>
        <w:rPr>
          <w:color w:val="800080"/>
          <w:spacing w:val="-2"/>
          <w:sz w:val="22"/>
          <w:u w:val="single" w:color="800080"/>
        </w:rPr>
        <w:t>ANSWERS</w:t>
      </w:r>
    </w:p>
    <w:p>
      <w:pPr>
        <w:spacing w:after="0" w:line="264" w:lineRule="auto"/>
        <w:jc w:val="left"/>
        <w:rPr>
          <w:sz w:val="22"/>
        </w:rPr>
        <w:sectPr>
          <w:headerReference r:id="rId46" w:type="default"/>
          <w:footerReference r:id="rId47" w:type="default"/>
          <w:pgSz w:w="11910" w:h="16840"/>
          <w:pgMar w:top="880" w:right="500" w:bottom="880" w:left="240" w:header="649" w:footer="692" w:gutter="0"/>
          <w:pgNumType w:start="29"/>
          <w:cols w:space="720" w:num="1"/>
        </w:sect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11"/>
        <w:rPr>
          <w:sz w:val="20"/>
        </w:rPr>
      </w:pPr>
    </w:p>
    <w:p>
      <w:pPr>
        <w:pStyle w:val="2"/>
        <w:numPr>
          <w:ilvl w:val="0"/>
          <w:numId w:val="0"/>
        </w:numPr>
        <w:tabs>
          <w:tab w:val="left" w:pos="4105"/>
        </w:tabs>
        <w:spacing w:before="231" w:after="0" w:line="240" w:lineRule="auto"/>
        <w:ind w:leftChars="0" w:right="15" w:rightChars="0"/>
        <w:jc w:val="center"/>
        <w:rPr>
          <w:sz w:val="70"/>
        </w:rPr>
      </w:pPr>
      <w:bookmarkStart w:id="65" w:name="_TOC_250000"/>
      <w:bookmarkEnd w:id="65"/>
      <w:r>
        <w:rPr>
          <w:rFonts w:hint="default"/>
          <w:spacing w:val="-2"/>
          <w:lang w:val="en-IN"/>
        </w:rPr>
        <w:t>9.</w:t>
      </w:r>
      <w:r>
        <w:rPr>
          <w:spacing w:val="-2"/>
        </w:rPr>
        <w:t>JOURNAL</w:t>
      </w:r>
    </w:p>
    <w:p>
      <w:pPr>
        <w:spacing w:after="0" w:line="240" w:lineRule="auto"/>
        <w:jc w:val="left"/>
        <w:rPr>
          <w:sz w:val="70"/>
        </w:rPr>
        <w:sectPr>
          <w:headerReference r:id="rId48" w:type="default"/>
          <w:footerReference r:id="rId49" w:type="default"/>
          <w:pgSz w:w="11910" w:h="16840"/>
          <w:pgMar w:top="1580" w:right="500" w:bottom="280" w:left="240" w:header="0" w:footer="0" w:gutter="0"/>
          <w:cols w:space="720" w:num="1"/>
        </w:sectPr>
      </w:pPr>
    </w:p>
    <w:p>
      <w:pPr>
        <w:spacing w:before="34"/>
        <w:ind w:left="173" w:right="228" w:firstLine="0"/>
        <w:jc w:val="center"/>
        <w:rPr>
          <w:b/>
          <w:sz w:val="40"/>
        </w:rPr>
      </w:pPr>
      <w:r>
        <w:rPr>
          <w:b/>
          <w:sz w:val="40"/>
        </w:rPr>
        <w:t>AI</w:t>
      </w:r>
      <w:r>
        <w:rPr>
          <w:b/>
          <w:spacing w:val="-6"/>
          <w:sz w:val="40"/>
        </w:rPr>
        <w:t xml:space="preserve"> </w:t>
      </w:r>
      <w:r>
        <w:rPr>
          <w:b/>
          <w:sz w:val="40"/>
        </w:rPr>
        <w:t>Model</w:t>
      </w:r>
      <w:r>
        <w:rPr>
          <w:b/>
          <w:spacing w:val="-2"/>
          <w:sz w:val="40"/>
        </w:rPr>
        <w:t xml:space="preserve"> </w:t>
      </w:r>
      <w:r>
        <w:rPr>
          <w:b/>
          <w:sz w:val="40"/>
        </w:rPr>
        <w:t>for</w:t>
      </w:r>
      <w:r>
        <w:rPr>
          <w:b/>
          <w:spacing w:val="-2"/>
          <w:sz w:val="40"/>
        </w:rPr>
        <w:t xml:space="preserve"> </w:t>
      </w:r>
      <w:r>
        <w:rPr>
          <w:b/>
          <w:sz w:val="40"/>
        </w:rPr>
        <w:t>Digital</w:t>
      </w:r>
      <w:r>
        <w:rPr>
          <w:b/>
          <w:spacing w:val="-1"/>
          <w:sz w:val="40"/>
        </w:rPr>
        <w:t xml:space="preserve"> </w:t>
      </w:r>
      <w:r>
        <w:rPr>
          <w:b/>
          <w:sz w:val="40"/>
        </w:rPr>
        <w:t>Evaluation</w:t>
      </w:r>
      <w:r>
        <w:rPr>
          <w:b/>
          <w:spacing w:val="-3"/>
          <w:sz w:val="40"/>
        </w:rPr>
        <w:t xml:space="preserve"> </w:t>
      </w:r>
      <w:r>
        <w:rPr>
          <w:b/>
          <w:sz w:val="40"/>
        </w:rPr>
        <w:t>of</w:t>
      </w:r>
      <w:r>
        <w:rPr>
          <w:b/>
          <w:spacing w:val="-3"/>
          <w:sz w:val="40"/>
        </w:rPr>
        <w:t xml:space="preserve"> </w:t>
      </w:r>
      <w:r>
        <w:rPr>
          <w:b/>
          <w:sz w:val="40"/>
        </w:rPr>
        <w:t>Descriptive</w:t>
      </w:r>
      <w:r>
        <w:rPr>
          <w:b/>
          <w:spacing w:val="-3"/>
          <w:sz w:val="40"/>
        </w:rPr>
        <w:t xml:space="preserve"> </w:t>
      </w:r>
      <w:r>
        <w:rPr>
          <w:b/>
          <w:spacing w:val="-2"/>
          <w:sz w:val="40"/>
        </w:rPr>
        <w:t>Answers</w:t>
      </w:r>
    </w:p>
    <w:p>
      <w:pPr>
        <w:spacing w:before="198"/>
        <w:ind w:left="173" w:right="223" w:firstLine="0"/>
        <w:jc w:val="center"/>
        <w:rPr>
          <w:b/>
          <w:sz w:val="24"/>
        </w:rPr>
      </w:pPr>
      <w:r>
        <w:rPr>
          <w:b/>
          <w:sz w:val="24"/>
        </w:rPr>
        <w:t>Mr.</w:t>
      </w:r>
      <w:r>
        <w:rPr>
          <w:b/>
          <w:spacing w:val="-5"/>
          <w:sz w:val="24"/>
        </w:rPr>
        <w:t xml:space="preserve"> </w:t>
      </w:r>
      <w:r>
        <w:rPr>
          <w:b/>
          <w:sz w:val="24"/>
        </w:rPr>
        <w:t>A.</w:t>
      </w:r>
      <w:r>
        <w:rPr>
          <w:b/>
          <w:spacing w:val="-3"/>
          <w:sz w:val="24"/>
        </w:rPr>
        <w:t xml:space="preserve"> </w:t>
      </w:r>
      <w:r>
        <w:rPr>
          <w:b/>
          <w:sz w:val="24"/>
        </w:rPr>
        <w:t>Kiran</w:t>
      </w:r>
      <w:r>
        <w:rPr>
          <w:b/>
          <w:spacing w:val="-4"/>
          <w:sz w:val="24"/>
        </w:rPr>
        <w:t xml:space="preserve"> </w:t>
      </w:r>
      <w:r>
        <w:rPr>
          <w:b/>
          <w:sz w:val="24"/>
        </w:rPr>
        <w:t>Kumar</w:t>
      </w:r>
      <w:r>
        <w:rPr>
          <w:b/>
          <w:sz w:val="24"/>
          <w:vertAlign w:val="superscript"/>
        </w:rPr>
        <w:t>*1</w:t>
      </w:r>
      <w:r>
        <w:rPr>
          <w:b/>
          <w:sz w:val="24"/>
          <w:vertAlign w:val="baseline"/>
        </w:rPr>
        <w:t>,</w:t>
      </w:r>
      <w:r>
        <w:rPr>
          <w:b/>
          <w:spacing w:val="-7"/>
          <w:sz w:val="24"/>
          <w:vertAlign w:val="baseline"/>
        </w:rPr>
        <w:t xml:space="preserve"> </w:t>
      </w:r>
      <w:r>
        <w:rPr>
          <w:b/>
          <w:sz w:val="24"/>
          <w:vertAlign w:val="baseline"/>
        </w:rPr>
        <w:t>Chenna</w:t>
      </w:r>
      <w:r>
        <w:rPr>
          <w:b/>
          <w:spacing w:val="-4"/>
          <w:sz w:val="24"/>
          <w:vertAlign w:val="baseline"/>
        </w:rPr>
        <w:t xml:space="preserve"> </w:t>
      </w:r>
      <w:r>
        <w:rPr>
          <w:b/>
          <w:sz w:val="24"/>
          <w:vertAlign w:val="baseline"/>
        </w:rPr>
        <w:t>Mahesh</w:t>
      </w:r>
      <w:r>
        <w:rPr>
          <w:b/>
          <w:sz w:val="24"/>
          <w:vertAlign w:val="superscript"/>
        </w:rPr>
        <w:t>*2</w:t>
      </w:r>
      <w:r>
        <w:rPr>
          <w:b/>
          <w:sz w:val="24"/>
          <w:vertAlign w:val="baseline"/>
        </w:rPr>
        <w:t>,</w:t>
      </w:r>
      <w:r>
        <w:rPr>
          <w:b/>
          <w:spacing w:val="-4"/>
          <w:sz w:val="24"/>
          <w:vertAlign w:val="baseline"/>
        </w:rPr>
        <w:t xml:space="preserve"> </w:t>
      </w:r>
      <w:r>
        <w:rPr>
          <w:b/>
          <w:sz w:val="24"/>
          <w:vertAlign w:val="baseline"/>
        </w:rPr>
        <w:t>P.</w:t>
      </w:r>
      <w:r>
        <w:rPr>
          <w:b/>
          <w:spacing w:val="-4"/>
          <w:sz w:val="24"/>
          <w:vertAlign w:val="baseline"/>
        </w:rPr>
        <w:t xml:space="preserve"> </w:t>
      </w:r>
      <w:r>
        <w:rPr>
          <w:b/>
          <w:sz w:val="24"/>
          <w:vertAlign w:val="baseline"/>
        </w:rPr>
        <w:t>Hemanth</w:t>
      </w:r>
      <w:r>
        <w:rPr>
          <w:b/>
          <w:sz w:val="24"/>
          <w:vertAlign w:val="superscript"/>
        </w:rPr>
        <w:t>*3</w:t>
      </w:r>
      <w:r>
        <w:rPr>
          <w:b/>
          <w:sz w:val="24"/>
          <w:vertAlign w:val="baseline"/>
        </w:rPr>
        <w:t>,</w:t>
      </w:r>
      <w:r>
        <w:rPr>
          <w:b/>
          <w:spacing w:val="-4"/>
          <w:sz w:val="24"/>
          <w:vertAlign w:val="baseline"/>
        </w:rPr>
        <w:t xml:space="preserve"> </w:t>
      </w:r>
      <w:r>
        <w:rPr>
          <w:b/>
          <w:sz w:val="24"/>
          <w:vertAlign w:val="baseline"/>
        </w:rPr>
        <w:t>A.</w:t>
      </w:r>
      <w:r>
        <w:rPr>
          <w:b/>
          <w:spacing w:val="-4"/>
          <w:sz w:val="24"/>
          <w:vertAlign w:val="baseline"/>
        </w:rPr>
        <w:t xml:space="preserve"> </w:t>
      </w:r>
      <w:r>
        <w:rPr>
          <w:b/>
          <w:sz w:val="24"/>
          <w:vertAlign w:val="baseline"/>
        </w:rPr>
        <w:t>Venkat</w:t>
      </w:r>
      <w:r>
        <w:rPr>
          <w:b/>
          <w:spacing w:val="-5"/>
          <w:sz w:val="24"/>
          <w:vertAlign w:val="baseline"/>
        </w:rPr>
        <w:t xml:space="preserve"> </w:t>
      </w:r>
      <w:r>
        <w:rPr>
          <w:b/>
          <w:spacing w:val="-2"/>
          <w:sz w:val="24"/>
          <w:vertAlign w:val="baseline"/>
        </w:rPr>
        <w:t>Vijay</w:t>
      </w:r>
      <w:r>
        <w:rPr>
          <w:b/>
          <w:spacing w:val="-2"/>
          <w:sz w:val="24"/>
          <w:vertAlign w:val="superscript"/>
        </w:rPr>
        <w:t>*4</w:t>
      </w:r>
    </w:p>
    <w:p>
      <w:pPr>
        <w:spacing w:before="227"/>
        <w:ind w:left="173" w:right="234" w:firstLine="0"/>
        <w:jc w:val="center"/>
        <w:rPr>
          <w:sz w:val="20"/>
        </w:rPr>
      </w:pPr>
      <w:r>
        <w:rPr>
          <w:sz w:val="20"/>
          <w:vertAlign w:val="superscript"/>
        </w:rPr>
        <w:t>*1</w:t>
      </w:r>
      <w:r>
        <w:rPr>
          <w:sz w:val="20"/>
          <w:vertAlign w:val="baseline"/>
        </w:rPr>
        <w:t>Assistant</w:t>
      </w:r>
      <w:r>
        <w:rPr>
          <w:spacing w:val="-8"/>
          <w:sz w:val="20"/>
          <w:vertAlign w:val="baseline"/>
        </w:rPr>
        <w:t xml:space="preserve"> </w:t>
      </w:r>
      <w:r>
        <w:rPr>
          <w:sz w:val="20"/>
          <w:vertAlign w:val="baseline"/>
        </w:rPr>
        <w:t>Professor,</w:t>
      </w:r>
      <w:r>
        <w:rPr>
          <w:spacing w:val="-7"/>
          <w:sz w:val="20"/>
          <w:vertAlign w:val="baseline"/>
        </w:rPr>
        <w:t xml:space="preserve"> </w:t>
      </w:r>
      <w:r>
        <w:rPr>
          <w:sz w:val="20"/>
          <w:vertAlign w:val="baseline"/>
        </w:rPr>
        <w:t>Department</w:t>
      </w:r>
      <w:r>
        <w:rPr>
          <w:spacing w:val="-8"/>
          <w:sz w:val="20"/>
          <w:vertAlign w:val="baseline"/>
        </w:rPr>
        <w:t xml:space="preserve"> </w:t>
      </w:r>
      <w:r>
        <w:rPr>
          <w:sz w:val="20"/>
          <w:vertAlign w:val="baseline"/>
        </w:rPr>
        <w:t>of</w:t>
      </w:r>
      <w:r>
        <w:rPr>
          <w:spacing w:val="-8"/>
          <w:sz w:val="20"/>
          <w:vertAlign w:val="baseline"/>
        </w:rPr>
        <w:t xml:space="preserve"> </w:t>
      </w:r>
      <w:r>
        <w:rPr>
          <w:sz w:val="20"/>
          <w:vertAlign w:val="baseline"/>
        </w:rPr>
        <w:t>Computer</w:t>
      </w:r>
      <w:r>
        <w:rPr>
          <w:spacing w:val="-6"/>
          <w:sz w:val="20"/>
          <w:vertAlign w:val="baseline"/>
        </w:rPr>
        <w:t xml:space="preserve"> </w:t>
      </w:r>
      <w:r>
        <w:rPr>
          <w:sz w:val="20"/>
          <w:vertAlign w:val="baseline"/>
        </w:rPr>
        <w:t>Science</w:t>
      </w:r>
      <w:r>
        <w:rPr>
          <w:spacing w:val="-5"/>
          <w:sz w:val="20"/>
          <w:vertAlign w:val="baseline"/>
        </w:rPr>
        <w:t xml:space="preserve"> </w:t>
      </w:r>
      <w:r>
        <w:rPr>
          <w:sz w:val="20"/>
          <w:vertAlign w:val="baseline"/>
        </w:rPr>
        <w:t>And</w:t>
      </w:r>
      <w:r>
        <w:rPr>
          <w:spacing w:val="-6"/>
          <w:sz w:val="20"/>
          <w:vertAlign w:val="baseline"/>
        </w:rPr>
        <w:t xml:space="preserve"> </w:t>
      </w:r>
      <w:r>
        <w:rPr>
          <w:sz w:val="20"/>
          <w:vertAlign w:val="baseline"/>
        </w:rPr>
        <w:t>Engineering,</w:t>
      </w:r>
      <w:r>
        <w:rPr>
          <w:spacing w:val="-3"/>
          <w:sz w:val="20"/>
          <w:vertAlign w:val="baseline"/>
        </w:rPr>
        <w:t xml:space="preserve"> </w:t>
      </w:r>
      <w:r>
        <w:rPr>
          <w:sz w:val="20"/>
          <w:vertAlign w:val="baseline"/>
        </w:rPr>
        <w:t>CMR</w:t>
      </w:r>
      <w:r>
        <w:rPr>
          <w:spacing w:val="-8"/>
          <w:sz w:val="20"/>
          <w:vertAlign w:val="baseline"/>
        </w:rPr>
        <w:t xml:space="preserve"> </w:t>
      </w:r>
      <w:r>
        <w:rPr>
          <w:sz w:val="20"/>
          <w:vertAlign w:val="baseline"/>
        </w:rPr>
        <w:t>Technical</w:t>
      </w:r>
      <w:r>
        <w:rPr>
          <w:spacing w:val="-8"/>
          <w:sz w:val="20"/>
          <w:vertAlign w:val="baseline"/>
        </w:rPr>
        <w:t xml:space="preserve"> </w:t>
      </w:r>
      <w:r>
        <w:rPr>
          <w:sz w:val="20"/>
          <w:vertAlign w:val="baseline"/>
        </w:rPr>
        <w:t>Campus,</w:t>
      </w:r>
      <w:r>
        <w:rPr>
          <w:spacing w:val="-7"/>
          <w:sz w:val="20"/>
          <w:vertAlign w:val="baseline"/>
        </w:rPr>
        <w:t xml:space="preserve"> </w:t>
      </w:r>
      <w:r>
        <w:rPr>
          <w:sz w:val="20"/>
          <w:vertAlign w:val="baseline"/>
        </w:rPr>
        <w:t>Hyderabad,</w:t>
      </w:r>
      <w:r>
        <w:rPr>
          <w:spacing w:val="-7"/>
          <w:sz w:val="20"/>
          <w:vertAlign w:val="baseline"/>
        </w:rPr>
        <w:t xml:space="preserve"> </w:t>
      </w:r>
      <w:r>
        <w:rPr>
          <w:spacing w:val="-2"/>
          <w:sz w:val="20"/>
          <w:vertAlign w:val="baseline"/>
        </w:rPr>
        <w:t>Telangana</w:t>
      </w:r>
    </w:p>
    <w:p>
      <w:pPr>
        <w:spacing w:before="0"/>
        <w:ind w:left="534" w:right="593" w:firstLine="0"/>
        <w:jc w:val="center"/>
        <w:rPr>
          <w:sz w:val="20"/>
        </w:rPr>
      </w:pPr>
      <w:r>
        <w:rPr>
          <w:sz w:val="20"/>
          <w:vertAlign w:val="superscript"/>
        </w:rPr>
        <w:t>*2,3,4</w:t>
      </w:r>
      <w:r>
        <w:rPr>
          <w:sz w:val="20"/>
          <w:vertAlign w:val="baseline"/>
        </w:rPr>
        <w:t>Student,</w:t>
      </w:r>
      <w:r>
        <w:rPr>
          <w:spacing w:val="-8"/>
          <w:sz w:val="20"/>
          <w:vertAlign w:val="baseline"/>
        </w:rPr>
        <w:t xml:space="preserve"> </w:t>
      </w:r>
      <w:r>
        <w:rPr>
          <w:sz w:val="20"/>
          <w:vertAlign w:val="baseline"/>
        </w:rPr>
        <w:t>Department</w:t>
      </w:r>
      <w:r>
        <w:rPr>
          <w:spacing w:val="-6"/>
          <w:sz w:val="20"/>
          <w:vertAlign w:val="baseline"/>
        </w:rPr>
        <w:t xml:space="preserve"> </w:t>
      </w:r>
      <w:r>
        <w:rPr>
          <w:sz w:val="20"/>
          <w:vertAlign w:val="baseline"/>
        </w:rPr>
        <w:t>of</w:t>
      </w:r>
      <w:r>
        <w:rPr>
          <w:spacing w:val="-6"/>
          <w:sz w:val="20"/>
          <w:vertAlign w:val="baseline"/>
        </w:rPr>
        <w:t xml:space="preserve"> </w:t>
      </w:r>
      <w:r>
        <w:rPr>
          <w:sz w:val="20"/>
          <w:vertAlign w:val="baseline"/>
        </w:rPr>
        <w:t>Computer</w:t>
      </w:r>
      <w:r>
        <w:rPr>
          <w:spacing w:val="-6"/>
          <w:sz w:val="20"/>
          <w:vertAlign w:val="baseline"/>
        </w:rPr>
        <w:t xml:space="preserve"> </w:t>
      </w:r>
      <w:r>
        <w:rPr>
          <w:sz w:val="20"/>
          <w:vertAlign w:val="baseline"/>
        </w:rPr>
        <w:t>Science</w:t>
      </w:r>
      <w:r>
        <w:rPr>
          <w:spacing w:val="-5"/>
          <w:sz w:val="20"/>
          <w:vertAlign w:val="baseline"/>
        </w:rPr>
        <w:t xml:space="preserve"> </w:t>
      </w:r>
      <w:r>
        <w:rPr>
          <w:sz w:val="20"/>
          <w:vertAlign w:val="baseline"/>
        </w:rPr>
        <w:t>And</w:t>
      </w:r>
      <w:r>
        <w:rPr>
          <w:spacing w:val="-6"/>
          <w:sz w:val="20"/>
          <w:vertAlign w:val="baseline"/>
        </w:rPr>
        <w:t xml:space="preserve"> </w:t>
      </w:r>
      <w:r>
        <w:rPr>
          <w:sz w:val="20"/>
          <w:vertAlign w:val="baseline"/>
        </w:rPr>
        <w:t>Engineering,</w:t>
      </w:r>
      <w:r>
        <w:rPr>
          <w:spacing w:val="-1"/>
          <w:sz w:val="20"/>
          <w:vertAlign w:val="baseline"/>
        </w:rPr>
        <w:t xml:space="preserve"> </w:t>
      </w:r>
      <w:r>
        <w:rPr>
          <w:sz w:val="20"/>
          <w:vertAlign w:val="baseline"/>
        </w:rPr>
        <w:t>CMR</w:t>
      </w:r>
      <w:r>
        <w:rPr>
          <w:spacing w:val="-7"/>
          <w:sz w:val="20"/>
          <w:vertAlign w:val="baseline"/>
        </w:rPr>
        <w:t xml:space="preserve"> </w:t>
      </w:r>
      <w:r>
        <w:rPr>
          <w:sz w:val="20"/>
          <w:vertAlign w:val="baseline"/>
        </w:rPr>
        <w:t>Technical</w:t>
      </w:r>
      <w:r>
        <w:rPr>
          <w:spacing w:val="-8"/>
          <w:sz w:val="20"/>
          <w:vertAlign w:val="baseline"/>
        </w:rPr>
        <w:t xml:space="preserve"> </w:t>
      </w:r>
      <w:r>
        <w:rPr>
          <w:sz w:val="20"/>
          <w:vertAlign w:val="baseline"/>
        </w:rPr>
        <w:t>Campus,</w:t>
      </w:r>
      <w:r>
        <w:rPr>
          <w:spacing w:val="-7"/>
          <w:sz w:val="20"/>
          <w:vertAlign w:val="baseline"/>
        </w:rPr>
        <w:t xml:space="preserve"> </w:t>
      </w:r>
      <w:r>
        <w:rPr>
          <w:sz w:val="20"/>
          <w:vertAlign w:val="baseline"/>
        </w:rPr>
        <w:t>Hyderabad,</w:t>
      </w:r>
      <w:r>
        <w:rPr>
          <w:spacing w:val="-9"/>
          <w:sz w:val="20"/>
          <w:vertAlign w:val="baseline"/>
        </w:rPr>
        <w:t xml:space="preserve"> </w:t>
      </w:r>
      <w:r>
        <w:rPr>
          <w:spacing w:val="-2"/>
          <w:sz w:val="20"/>
          <w:vertAlign w:val="baseline"/>
        </w:rPr>
        <w:t>Telangana</w:t>
      </w:r>
    </w:p>
    <w:p>
      <w:pPr>
        <w:pStyle w:val="11"/>
        <w:rPr>
          <w:sz w:val="20"/>
        </w:rPr>
      </w:pPr>
    </w:p>
    <w:p>
      <w:pPr>
        <w:pStyle w:val="11"/>
        <w:spacing w:before="10"/>
        <w:rPr>
          <w:sz w:val="19"/>
        </w:rPr>
      </w:pPr>
    </w:p>
    <w:p>
      <w:pPr>
        <w:spacing w:before="1"/>
        <w:ind w:left="173" w:right="67" w:firstLine="0"/>
        <w:jc w:val="center"/>
        <w:rPr>
          <w:sz w:val="20"/>
        </w:rPr>
      </w:pPr>
      <w:r>
        <w:pict>
          <v:group id="docshapegroup50" o:spid="_x0000_s1029" o:spt="203" style="position:absolute;left:0pt;margin-left:57.95pt;margin-top:6.75pt;height:0.75pt;width:209.7pt;mso-position-horizontal-relative:page;z-index:251662336;mso-width-relative:page;mso-height-relative:page;" coordorigin="1159,136" coordsize="4194,15">
            <o:lock v:ext="edit"/>
            <v:line id="_x0000_s1030" o:spid="_x0000_s1030" o:spt="20" style="position:absolute;left:1159;top:143;height:0;width:3650;" stroked="t" coordsize="21600,21600">
              <v:path arrowok="t"/>
              <v:fill focussize="0,0"/>
              <v:stroke weight="0.737007874015748pt" color="#FE0000"/>
              <v:imagedata o:title=""/>
              <o:lock v:ext="edit"/>
            </v:line>
            <v:line id="_x0000_s1031" o:spid="_x0000_s1031" o:spt="20" style="position:absolute;left:4823;top:143;height:0;width:398;" stroked="t" coordsize="21600,21600">
              <v:path arrowok="t"/>
              <v:fill focussize="0,0"/>
              <v:stroke weight="0.737007874015748pt" color="#FE0000"/>
              <v:imagedata o:title=""/>
              <o:lock v:ext="edit"/>
            </v:line>
            <v:line id="_x0000_s1032" o:spid="_x0000_s1032" o:spt="20" style="position:absolute;left:5223;top:143;height:0;width:130;" stroked="t" coordsize="21600,21600">
              <v:path arrowok="t"/>
              <v:fill focussize="0,0"/>
              <v:stroke weight="0.737007874015748pt" color="#FE0000" dashstyle="dash"/>
              <v:imagedata o:title=""/>
              <o:lock v:ext="edit"/>
            </v:line>
          </v:group>
        </w:pict>
      </w:r>
      <w:r>
        <w:pict>
          <v:line id="_x0000_s1033" o:spid="_x0000_s1033" o:spt="20" style="position:absolute;left:0pt;margin-left:352.6pt;margin-top:7.1pt;height:0pt;width:199.45pt;mso-position-horizontal-relative:page;z-index:251663360;mso-width-relative:page;mso-height-relative:page;" stroked="t" coordsize="21600,21600">
            <v:path arrowok="t"/>
            <v:fill focussize="0,0"/>
            <v:stroke weight="0.737007874015748pt" color="#FE0000"/>
            <v:imagedata o:title=""/>
            <o:lock v:ext="edit"/>
          </v:line>
        </w:pict>
      </w:r>
      <w:r>
        <w:rPr>
          <w:color w:val="FF0000"/>
          <w:spacing w:val="-2"/>
          <w:sz w:val="20"/>
        </w:rPr>
        <w:t>*****************</w:t>
      </w:r>
    </w:p>
    <w:p>
      <w:pPr>
        <w:pStyle w:val="11"/>
        <w:rPr>
          <w:sz w:val="20"/>
        </w:rPr>
      </w:pPr>
    </w:p>
    <w:p>
      <w:pPr>
        <w:pStyle w:val="11"/>
        <w:spacing w:before="8"/>
        <w:rPr>
          <w:sz w:val="21"/>
        </w:rPr>
      </w:pPr>
    </w:p>
    <w:p>
      <w:pPr>
        <w:spacing w:before="1"/>
        <w:ind w:left="173" w:right="230" w:firstLine="0"/>
        <w:jc w:val="center"/>
        <w:rPr>
          <w:b/>
          <w:sz w:val="20"/>
        </w:rPr>
      </w:pPr>
      <w:r>
        <w:rPr>
          <w:b/>
          <w:spacing w:val="-2"/>
          <w:sz w:val="20"/>
        </w:rPr>
        <w:t>ABSTRACT</w:t>
      </w:r>
    </w:p>
    <w:p>
      <w:pPr>
        <w:pStyle w:val="11"/>
        <w:spacing w:before="8"/>
        <w:rPr>
          <w:b/>
          <w:sz w:val="19"/>
        </w:rPr>
      </w:pPr>
    </w:p>
    <w:p>
      <w:pPr>
        <w:spacing w:before="0" w:line="240" w:lineRule="auto"/>
        <w:ind w:left="112" w:right="164" w:firstLine="0"/>
        <w:jc w:val="both"/>
        <w:rPr>
          <w:sz w:val="20"/>
        </w:rPr>
      </w:pPr>
      <w:r>
        <w:rPr>
          <w:sz w:val="20"/>
        </w:rPr>
        <w:t>Evaluation of answer papers can be bifurcated into two main types, videlicet, objective answerevaluation, and descriptive answer evaluation. The methodology of objective answer evaluation isvastly used for maximum entrance examinations. These exams are evaluated on machines as theyconducted on machines and therefore their evaluation is easy The reason behind doing so is that it tests thelogical as well as the reasoning capability of a pupil while also being extremely accurate andEffective. Every year many examinations are conducted like competitive,institutional,and non-institutional which students apply. Competitive and entrance exams typically contain objectives i.e fill in the blanks or multiple-choice questions.Although this approach is liable, it's close to impossible to execute such a system at theinstitute ranking for assessing the semester examinations of engineering scholars. One of the majorlimitations of objective examinations is that they fail to track how well a pupil has graspeda particular subject. Manual evaluation of descriptive answers is an error- prone, tedious,</w:t>
      </w:r>
      <w:r>
        <w:rPr>
          <w:spacing w:val="-1"/>
          <w:sz w:val="20"/>
        </w:rPr>
        <w:t xml:space="preserve"> </w:t>
      </w:r>
      <w:r>
        <w:rPr>
          <w:sz w:val="20"/>
        </w:rPr>
        <w:t>and time-taking</w:t>
      </w:r>
      <w:r>
        <w:rPr>
          <w:spacing w:val="-2"/>
          <w:sz w:val="20"/>
        </w:rPr>
        <w:t xml:space="preserve"> </w:t>
      </w:r>
      <w:r>
        <w:rPr>
          <w:sz w:val="20"/>
        </w:rPr>
        <w:t>activity</w:t>
      </w:r>
      <w:r>
        <w:rPr>
          <w:spacing w:val="-4"/>
          <w:sz w:val="20"/>
        </w:rPr>
        <w:t xml:space="preserve"> </w:t>
      </w:r>
      <w:r>
        <w:rPr>
          <w:sz w:val="20"/>
        </w:rPr>
        <w:t>there is</w:t>
      </w:r>
      <w:r>
        <w:rPr>
          <w:spacing w:val="-2"/>
          <w:sz w:val="20"/>
        </w:rPr>
        <w:t xml:space="preserve"> </w:t>
      </w:r>
      <w:r>
        <w:rPr>
          <w:sz w:val="20"/>
        </w:rPr>
        <w:t>hence a need for a system</w:t>
      </w:r>
      <w:r>
        <w:rPr>
          <w:spacing w:val="-2"/>
          <w:sz w:val="20"/>
        </w:rPr>
        <w:t xml:space="preserve"> </w:t>
      </w:r>
      <w:r>
        <w:rPr>
          <w:sz w:val="20"/>
        </w:rPr>
        <w:t>that automates</w:t>
      </w:r>
      <w:r>
        <w:rPr>
          <w:spacing w:val="-1"/>
          <w:sz w:val="20"/>
        </w:rPr>
        <w:t xml:space="preserve"> </w:t>
      </w:r>
      <w:r>
        <w:rPr>
          <w:sz w:val="20"/>
        </w:rPr>
        <w:t>the task</w:t>
      </w:r>
      <w:r>
        <w:rPr>
          <w:spacing w:val="-2"/>
          <w:sz w:val="20"/>
        </w:rPr>
        <w:t xml:space="preserve"> </w:t>
      </w:r>
      <w:r>
        <w:rPr>
          <w:sz w:val="20"/>
        </w:rPr>
        <w:t>of</w:t>
      </w:r>
      <w:r>
        <w:rPr>
          <w:spacing w:val="-2"/>
          <w:sz w:val="20"/>
        </w:rPr>
        <w:t xml:space="preserve"> </w:t>
      </w:r>
      <w:r>
        <w:rPr>
          <w:sz w:val="20"/>
        </w:rPr>
        <w:t>repetitious</w:t>
      </w:r>
      <w:r>
        <w:rPr>
          <w:spacing w:val="-1"/>
          <w:sz w:val="20"/>
        </w:rPr>
        <w:t xml:space="preserve"> </w:t>
      </w:r>
      <w:r>
        <w:rPr>
          <w:sz w:val="20"/>
        </w:rPr>
        <w:t>answersheet corrections and provides optimal perfection. our proposed model has come up with a reliablesystem predicated on former work that formulates the marks scored by the pupil grounded on thesentence similarity, Jaccard similarity, and grammar of the model answer and pupil answer.</w:t>
      </w:r>
    </w:p>
    <w:p>
      <w:pPr>
        <w:pStyle w:val="11"/>
        <w:spacing w:before="4"/>
        <w:rPr>
          <w:sz w:val="17"/>
        </w:rPr>
      </w:pPr>
    </w:p>
    <w:p>
      <w:pPr>
        <w:spacing w:before="0"/>
        <w:ind w:left="112" w:right="172" w:firstLine="0"/>
        <w:jc w:val="both"/>
        <w:rPr>
          <w:sz w:val="20"/>
        </w:rPr>
      </w:pPr>
      <w:r>
        <w:rPr>
          <w:b/>
          <w:sz w:val="20"/>
        </w:rPr>
        <w:t xml:space="preserve">Keywords: </w:t>
      </w:r>
      <w:r>
        <w:rPr>
          <w:sz w:val="20"/>
        </w:rPr>
        <w:t>descriptive, processing, evaluating, grammar, database, extraction, sentence similarity, Natural Language Processing (NLP).</w:t>
      </w:r>
    </w:p>
    <w:p>
      <w:pPr>
        <w:pStyle w:val="11"/>
        <w:spacing w:before="7"/>
        <w:rPr>
          <w:sz w:val="21"/>
        </w:rPr>
      </w:pPr>
    </w:p>
    <w:p>
      <w:pPr>
        <w:pStyle w:val="21"/>
        <w:numPr>
          <w:ilvl w:val="6"/>
          <w:numId w:val="7"/>
        </w:numPr>
        <w:tabs>
          <w:tab w:val="left" w:pos="4570"/>
        </w:tabs>
        <w:spacing w:before="0" w:after="0" w:line="240" w:lineRule="auto"/>
        <w:ind w:left="4569" w:right="0" w:hanging="272"/>
        <w:jc w:val="left"/>
        <w:rPr>
          <w:b/>
          <w:sz w:val="20"/>
        </w:rPr>
      </w:pPr>
      <w:r>
        <w:rPr>
          <w:b/>
          <w:smallCaps/>
          <w:spacing w:val="-2"/>
          <w:sz w:val="20"/>
        </w:rPr>
        <w:t>Introduction</w:t>
      </w:r>
    </w:p>
    <w:p>
      <w:pPr>
        <w:pStyle w:val="11"/>
        <w:spacing w:before="4"/>
        <w:rPr>
          <w:b/>
          <w:sz w:val="26"/>
        </w:rPr>
      </w:pPr>
    </w:p>
    <w:p>
      <w:pPr>
        <w:spacing w:before="0"/>
        <w:ind w:left="112" w:right="166" w:firstLine="0"/>
        <w:jc w:val="both"/>
        <w:rPr>
          <w:sz w:val="20"/>
        </w:rPr>
      </w:pPr>
      <w:r>
        <w:rPr>
          <w:sz w:val="20"/>
        </w:rPr>
        <w:t>Generally, all educational, and non-educational institutions conduct examinations. The questions asked in the examinations can be either descriptive or objective or both. Once the answers are submitted they need to be evaluated, Considering the criteria competitive examinations generally consist of objective or multiple-choice questions. These are evaluated on the system itself. Considering criteria like descriptive answers evaluation, answers given by the students are evaluated</w:t>
      </w:r>
      <w:r>
        <w:rPr>
          <w:spacing w:val="40"/>
          <w:sz w:val="20"/>
        </w:rPr>
        <w:t xml:space="preserve"> </w:t>
      </w:r>
      <w:r>
        <w:rPr>
          <w:sz w:val="20"/>
        </w:rPr>
        <w:t>manually by the faculty. This process is error-prone, as different professors are likely to award different marks to the same answer. Manual evaluation is a time taking process, and any delay in this process would eventually lead to a delay in the release of results and discomfort to the students. For illustration, Every year about 20 Lakh engineering students give their semester subjective written examinations, which accounts for more than1.2 crore papers to be corrected every semester. These</w:t>
      </w:r>
      <w:r>
        <w:rPr>
          <w:spacing w:val="-1"/>
          <w:sz w:val="20"/>
        </w:rPr>
        <w:t xml:space="preserve"> </w:t>
      </w:r>
      <w:r>
        <w:rPr>
          <w:sz w:val="20"/>
        </w:rPr>
        <w:t>tests coincide of multiple-choice questions that</w:t>
      </w:r>
      <w:r>
        <w:rPr>
          <w:spacing w:val="-1"/>
          <w:sz w:val="20"/>
        </w:rPr>
        <w:t xml:space="preserve"> </w:t>
      </w:r>
      <w:r>
        <w:rPr>
          <w:sz w:val="20"/>
        </w:rPr>
        <w:t>include explanations as</w:t>
      </w:r>
      <w:r>
        <w:rPr>
          <w:spacing w:val="-1"/>
          <w:sz w:val="20"/>
        </w:rPr>
        <w:t xml:space="preserve"> </w:t>
      </w:r>
      <w:r>
        <w:rPr>
          <w:sz w:val="20"/>
        </w:rPr>
        <w:t>responses. Subjective questions</w:t>
      </w:r>
      <w:r>
        <w:rPr>
          <w:spacing w:val="-1"/>
          <w:sz w:val="20"/>
        </w:rPr>
        <w:t xml:space="preserve"> </w:t>
      </w:r>
      <w:r>
        <w:rPr>
          <w:sz w:val="20"/>
        </w:rPr>
        <w:t>like these are the most effective way</w:t>
      </w:r>
      <w:r>
        <w:rPr>
          <w:spacing w:val="-1"/>
          <w:sz w:val="20"/>
        </w:rPr>
        <w:t xml:space="preserve"> </w:t>
      </w:r>
      <w:r>
        <w:rPr>
          <w:sz w:val="20"/>
        </w:rPr>
        <w:t>to assess a student's understanding and play</w:t>
      </w:r>
      <w:r>
        <w:rPr>
          <w:spacing w:val="-3"/>
          <w:sz w:val="20"/>
        </w:rPr>
        <w:t xml:space="preserve"> </w:t>
      </w:r>
      <w:r>
        <w:rPr>
          <w:sz w:val="20"/>
        </w:rPr>
        <w:t>an</w:t>
      </w:r>
      <w:r>
        <w:rPr>
          <w:spacing w:val="-1"/>
          <w:sz w:val="20"/>
        </w:rPr>
        <w:t xml:space="preserve"> </w:t>
      </w:r>
      <w:r>
        <w:rPr>
          <w:sz w:val="20"/>
        </w:rPr>
        <w:t>important part in</w:t>
      </w:r>
      <w:r>
        <w:rPr>
          <w:spacing w:val="-1"/>
          <w:sz w:val="20"/>
        </w:rPr>
        <w:t xml:space="preserve"> </w:t>
      </w:r>
      <w:r>
        <w:rPr>
          <w:sz w:val="20"/>
        </w:rPr>
        <w:t>determining how well a student has understood a subject.</w:t>
      </w:r>
    </w:p>
    <w:p>
      <w:pPr>
        <w:pStyle w:val="11"/>
        <w:spacing w:before="6"/>
        <w:rPr>
          <w:sz w:val="21"/>
        </w:rPr>
      </w:pPr>
    </w:p>
    <w:p>
      <w:pPr>
        <w:pStyle w:val="21"/>
        <w:numPr>
          <w:ilvl w:val="6"/>
          <w:numId w:val="7"/>
        </w:numPr>
        <w:tabs>
          <w:tab w:val="left" w:pos="4460"/>
        </w:tabs>
        <w:spacing w:before="0" w:after="0" w:line="240" w:lineRule="auto"/>
        <w:ind w:left="4459" w:right="0" w:hanging="351"/>
        <w:jc w:val="left"/>
        <w:rPr>
          <w:b/>
          <w:sz w:val="20"/>
        </w:rPr>
      </w:pPr>
      <w:r>
        <w:rPr>
          <w:b/>
          <w:smallCaps/>
          <w:sz w:val="20"/>
        </w:rPr>
        <w:t>Proposed</w:t>
      </w:r>
      <w:r>
        <w:rPr>
          <w:b/>
          <w:smallCaps/>
          <w:spacing w:val="-6"/>
          <w:sz w:val="20"/>
        </w:rPr>
        <w:t xml:space="preserve"> </w:t>
      </w:r>
      <w:r>
        <w:rPr>
          <w:b/>
          <w:smallCaps/>
          <w:spacing w:val="-2"/>
          <w:sz w:val="20"/>
        </w:rPr>
        <w:t>system</w:t>
      </w:r>
    </w:p>
    <w:p>
      <w:pPr>
        <w:pStyle w:val="11"/>
        <w:spacing w:before="4"/>
        <w:rPr>
          <w:b/>
          <w:sz w:val="26"/>
        </w:rPr>
      </w:pPr>
    </w:p>
    <w:p>
      <w:pPr>
        <w:spacing w:before="0"/>
        <w:ind w:left="112" w:right="166" w:firstLine="201"/>
        <w:jc w:val="both"/>
        <w:rPr>
          <w:sz w:val="20"/>
        </w:rPr>
      </w:pPr>
      <w:r>
        <w:rPr>
          <w:sz w:val="20"/>
        </w:rPr>
        <w:t>The goal of this proposed system is to develop a system that conducts the evaluation of descriptive answers and automatically generates the marks obtained by the student based on the percentage of accuracy present in the answer and model answer key provided. Thus we will have a system that optimizes and examines the different ways in which answers can be formed and structured and evaluates the result accordingly. The standard answer written by the student is stored in the database with the description meaning and keywords. Then it will evaluate each answer by matching the keywords as well as their synonyms or sentence similarity with the standard answer. It will also check the grammar and spelling of the words. After the evaluation, it will grade the answer depending on the correctness of the answer and keyword accuracy.</w:t>
      </w:r>
    </w:p>
    <w:p>
      <w:pPr>
        <w:spacing w:after="0"/>
        <w:jc w:val="both"/>
        <w:rPr>
          <w:sz w:val="20"/>
        </w:rPr>
        <w:sectPr>
          <w:headerReference r:id="rId50" w:type="default"/>
          <w:footerReference r:id="rId51" w:type="default"/>
          <w:pgSz w:w="12240" w:h="15840"/>
          <w:pgMar w:top="1560" w:right="980" w:bottom="1160" w:left="1040" w:header="466" w:footer="965" w:gutter="0"/>
          <w:pgNumType w:start="2873"/>
          <w:cols w:space="720" w:num="1"/>
        </w:sectPr>
      </w:pPr>
    </w:p>
    <w:p>
      <w:pPr>
        <w:pStyle w:val="21"/>
        <w:numPr>
          <w:ilvl w:val="6"/>
          <w:numId w:val="7"/>
        </w:numPr>
        <w:tabs>
          <w:tab w:val="left" w:pos="4613"/>
        </w:tabs>
        <w:spacing w:before="36" w:after="0" w:line="240" w:lineRule="auto"/>
        <w:ind w:left="4613" w:right="0" w:hanging="428"/>
        <w:jc w:val="left"/>
        <w:rPr>
          <w:b/>
          <w:sz w:val="20"/>
        </w:rPr>
      </w:pPr>
      <w:r>
        <w:rPr>
          <w:b/>
          <w:smallCaps/>
          <w:spacing w:val="-2"/>
          <w:sz w:val="20"/>
        </w:rPr>
        <w:t>Methodology</w:t>
      </w:r>
    </w:p>
    <w:p>
      <w:pPr>
        <w:pStyle w:val="11"/>
        <w:spacing w:before="3"/>
        <w:rPr>
          <w:b/>
          <w:sz w:val="26"/>
        </w:rPr>
      </w:pPr>
    </w:p>
    <w:p>
      <w:pPr>
        <w:spacing w:before="0"/>
        <w:ind w:left="112" w:right="0" w:firstLine="0"/>
        <w:jc w:val="left"/>
        <w:rPr>
          <w:sz w:val="20"/>
        </w:rPr>
      </w:pPr>
      <w:r>
        <w:rPr>
          <w:sz w:val="20"/>
        </w:rPr>
        <w:t>The system comprises six modules they are Login module, upload answer module, Processing module Database module,</w:t>
      </w:r>
      <w:r>
        <w:rPr>
          <w:spacing w:val="40"/>
          <w:sz w:val="20"/>
        </w:rPr>
        <w:t xml:space="preserve"> </w:t>
      </w:r>
      <w:r>
        <w:rPr>
          <w:sz w:val="20"/>
        </w:rPr>
        <w:t>answer comparison and Result Generation module.</w:t>
      </w:r>
    </w:p>
    <w:p>
      <w:pPr>
        <w:pStyle w:val="11"/>
        <w:spacing w:before="1"/>
        <w:rPr>
          <w:sz w:val="20"/>
        </w:rPr>
      </w:pPr>
    </w:p>
    <w:p>
      <w:pPr>
        <w:pStyle w:val="21"/>
        <w:numPr>
          <w:ilvl w:val="0"/>
          <w:numId w:val="14"/>
        </w:numPr>
        <w:tabs>
          <w:tab w:val="left" w:pos="539"/>
        </w:tabs>
        <w:spacing w:before="1" w:after="0" w:line="240" w:lineRule="auto"/>
        <w:ind w:left="112" w:right="168" w:firstLine="201"/>
        <w:jc w:val="both"/>
        <w:rPr>
          <w:b/>
          <w:sz w:val="20"/>
        </w:rPr>
      </w:pPr>
      <w:r>
        <w:rPr>
          <w:b/>
          <w:sz w:val="20"/>
        </w:rPr>
        <w:t>Login</w:t>
      </w:r>
      <w:r>
        <w:rPr>
          <w:sz w:val="20"/>
        </w:rPr>
        <w:t>: The admin is authenticated using his user id and password. Once authentication is done, the admin can add questions and their respective answers to the database. The admin can also add subjects, students, and tests for those students. The user logs in with the test link provided by the admin password If all the credentials are satisfied then the student is redirected to the page where the question and a text box for the answer are displayed.User has to write the</w:t>
      </w:r>
      <w:r>
        <w:rPr>
          <w:spacing w:val="40"/>
          <w:sz w:val="20"/>
        </w:rPr>
        <w:t xml:space="preserve"> </w:t>
      </w:r>
      <w:r>
        <w:rPr>
          <w:sz w:val="20"/>
        </w:rPr>
        <w:t>answers to the questions. After completing the answer, he or she can submit the answer for evaluation.</w:t>
      </w:r>
    </w:p>
    <w:p>
      <w:pPr>
        <w:pStyle w:val="11"/>
        <w:rPr>
          <w:sz w:val="20"/>
        </w:rPr>
      </w:pPr>
    </w:p>
    <w:p>
      <w:pPr>
        <w:pStyle w:val="21"/>
        <w:numPr>
          <w:ilvl w:val="0"/>
          <w:numId w:val="14"/>
        </w:numPr>
        <w:tabs>
          <w:tab w:val="left" w:pos="521"/>
        </w:tabs>
        <w:spacing w:before="0" w:after="0" w:line="240" w:lineRule="auto"/>
        <w:ind w:left="112" w:right="172" w:firstLine="201"/>
        <w:jc w:val="both"/>
        <w:rPr>
          <w:sz w:val="20"/>
        </w:rPr>
      </w:pPr>
      <w:r>
        <w:rPr>
          <w:b/>
          <w:sz w:val="20"/>
        </w:rPr>
        <w:t>Upload Answers</w:t>
      </w:r>
      <w:r>
        <w:rPr>
          <w:sz w:val="20"/>
        </w:rPr>
        <w:t>: The upload Answers module is a module where the answers and model answers are uploaded. Keywords are extracted from the model answer and the answer submitted by the user. The keywords provide increase accuracy in the answer. The keywords that are repeated very often in the answer are given less value. But the keywords which appear frequently in the answer will have great importance..</w:t>
      </w:r>
    </w:p>
    <w:p>
      <w:pPr>
        <w:pStyle w:val="11"/>
        <w:rPr>
          <w:sz w:val="28"/>
        </w:rPr>
      </w:pPr>
      <w:r>
        <w:drawing>
          <wp:anchor distT="0" distB="0" distL="0" distR="0" simplePos="0" relativeHeight="251660288" behindDoc="0" locked="0" layoutInCell="1" allowOverlap="1">
            <wp:simplePos x="0" y="0"/>
            <wp:positionH relativeFrom="page">
              <wp:posOffset>2157095</wp:posOffset>
            </wp:positionH>
            <wp:positionV relativeFrom="paragraph">
              <wp:posOffset>219710</wp:posOffset>
            </wp:positionV>
            <wp:extent cx="3475355" cy="3593465"/>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18.jpeg"/>
                    <pic:cNvPicPr>
                      <a:picLocks noChangeAspect="1"/>
                    </pic:cNvPicPr>
                  </pic:nvPicPr>
                  <pic:blipFill>
                    <a:blip r:embed="rId73" cstate="print"/>
                    <a:stretch>
                      <a:fillRect/>
                    </a:stretch>
                  </pic:blipFill>
                  <pic:spPr>
                    <a:xfrm>
                      <a:off x="0" y="0"/>
                      <a:ext cx="3475449" cy="3593782"/>
                    </a:xfrm>
                    <a:prstGeom prst="rect">
                      <a:avLst/>
                    </a:prstGeom>
                  </pic:spPr>
                </pic:pic>
              </a:graphicData>
            </a:graphic>
          </wp:anchor>
        </w:drawing>
      </w:r>
    </w:p>
    <w:p>
      <w:pPr>
        <w:pStyle w:val="11"/>
        <w:spacing w:before="10"/>
        <w:rPr>
          <w:sz w:val="32"/>
        </w:rPr>
      </w:pPr>
    </w:p>
    <w:p>
      <w:pPr>
        <w:spacing w:before="1"/>
        <w:ind w:left="173" w:right="224" w:firstLine="0"/>
        <w:jc w:val="center"/>
        <w:rPr>
          <w:b/>
          <w:sz w:val="20"/>
        </w:rPr>
      </w:pPr>
      <w:r>
        <w:rPr>
          <w:b/>
          <w:sz w:val="20"/>
        </w:rPr>
        <w:t>Fig</w:t>
      </w:r>
      <w:r>
        <w:rPr>
          <w:b/>
          <w:spacing w:val="-4"/>
          <w:sz w:val="20"/>
        </w:rPr>
        <w:t xml:space="preserve"> </w:t>
      </w:r>
      <w:r>
        <w:rPr>
          <w:b/>
          <w:sz w:val="20"/>
        </w:rPr>
        <w:t>1:</w:t>
      </w:r>
      <w:r>
        <w:rPr>
          <w:b/>
          <w:spacing w:val="-3"/>
          <w:sz w:val="20"/>
        </w:rPr>
        <w:t xml:space="preserve"> </w:t>
      </w:r>
      <w:r>
        <w:rPr>
          <w:b/>
          <w:sz w:val="20"/>
        </w:rPr>
        <w:t>student’s</w:t>
      </w:r>
      <w:r>
        <w:rPr>
          <w:b/>
          <w:spacing w:val="-5"/>
          <w:sz w:val="20"/>
        </w:rPr>
        <w:t xml:space="preserve"> </w:t>
      </w:r>
      <w:r>
        <w:rPr>
          <w:b/>
          <w:sz w:val="20"/>
        </w:rPr>
        <w:t>view</w:t>
      </w:r>
      <w:r>
        <w:rPr>
          <w:b/>
          <w:spacing w:val="-5"/>
          <w:sz w:val="20"/>
        </w:rPr>
        <w:t xml:space="preserve"> </w:t>
      </w:r>
      <w:r>
        <w:rPr>
          <w:b/>
          <w:sz w:val="20"/>
        </w:rPr>
        <w:t>to</w:t>
      </w:r>
      <w:r>
        <w:rPr>
          <w:b/>
          <w:spacing w:val="-4"/>
          <w:sz w:val="20"/>
        </w:rPr>
        <w:t xml:space="preserve"> </w:t>
      </w:r>
      <w:r>
        <w:rPr>
          <w:b/>
          <w:sz w:val="20"/>
        </w:rPr>
        <w:t>upload</w:t>
      </w:r>
      <w:r>
        <w:rPr>
          <w:b/>
          <w:spacing w:val="-5"/>
          <w:sz w:val="20"/>
        </w:rPr>
        <w:t xml:space="preserve"> </w:t>
      </w:r>
      <w:r>
        <w:rPr>
          <w:b/>
          <w:spacing w:val="-2"/>
          <w:sz w:val="20"/>
        </w:rPr>
        <w:t>answer</w:t>
      </w:r>
    </w:p>
    <w:p>
      <w:pPr>
        <w:pStyle w:val="11"/>
        <w:rPr>
          <w:b/>
          <w:sz w:val="22"/>
        </w:rPr>
      </w:pPr>
    </w:p>
    <w:p>
      <w:pPr>
        <w:pStyle w:val="11"/>
        <w:spacing w:before="5"/>
        <w:rPr>
          <w:b/>
          <w:sz w:val="18"/>
        </w:rPr>
      </w:pPr>
    </w:p>
    <w:p>
      <w:pPr>
        <w:pStyle w:val="21"/>
        <w:numPr>
          <w:ilvl w:val="0"/>
          <w:numId w:val="14"/>
        </w:numPr>
        <w:tabs>
          <w:tab w:val="left" w:pos="521"/>
        </w:tabs>
        <w:spacing w:before="1" w:after="0" w:line="240" w:lineRule="auto"/>
        <w:ind w:left="112" w:right="173" w:firstLine="201"/>
        <w:jc w:val="both"/>
        <w:rPr>
          <w:sz w:val="20"/>
        </w:rPr>
      </w:pPr>
      <w:r>
        <w:rPr>
          <w:b/>
          <w:sz w:val="20"/>
        </w:rPr>
        <w:t>Processing Module:</w:t>
      </w:r>
      <w:r>
        <w:rPr>
          <w:b/>
          <w:spacing w:val="-1"/>
          <w:sz w:val="20"/>
        </w:rPr>
        <w:t xml:space="preserve"> </w:t>
      </w:r>
      <w:r>
        <w:rPr>
          <w:sz w:val="20"/>
        </w:rPr>
        <w:t>In</w:t>
      </w:r>
      <w:r>
        <w:rPr>
          <w:spacing w:val="-4"/>
          <w:sz w:val="20"/>
        </w:rPr>
        <w:t xml:space="preserve"> </w:t>
      </w:r>
      <w:r>
        <w:rPr>
          <w:sz w:val="20"/>
        </w:rPr>
        <w:t>this</w:t>
      </w:r>
      <w:r>
        <w:rPr>
          <w:spacing w:val="-2"/>
          <w:sz w:val="20"/>
        </w:rPr>
        <w:t xml:space="preserve"> </w:t>
      </w:r>
      <w:r>
        <w:rPr>
          <w:sz w:val="20"/>
        </w:rPr>
        <w:t>Module</w:t>
      </w:r>
      <w:r>
        <w:rPr>
          <w:spacing w:val="-3"/>
          <w:sz w:val="20"/>
        </w:rPr>
        <w:t xml:space="preserve"> </w:t>
      </w:r>
      <w:r>
        <w:rPr>
          <w:sz w:val="20"/>
        </w:rPr>
        <w:t>the Answers</w:t>
      </w:r>
      <w:r>
        <w:rPr>
          <w:spacing w:val="-4"/>
          <w:sz w:val="20"/>
        </w:rPr>
        <w:t xml:space="preserve"> </w:t>
      </w:r>
      <w:r>
        <w:rPr>
          <w:sz w:val="20"/>
        </w:rPr>
        <w:t>are</w:t>
      </w:r>
      <w:r>
        <w:rPr>
          <w:spacing w:val="-3"/>
          <w:sz w:val="20"/>
        </w:rPr>
        <w:t xml:space="preserve"> </w:t>
      </w:r>
      <w:r>
        <w:rPr>
          <w:sz w:val="20"/>
        </w:rPr>
        <w:t>Processed</w:t>
      </w:r>
      <w:r>
        <w:rPr>
          <w:spacing w:val="-2"/>
          <w:sz w:val="20"/>
        </w:rPr>
        <w:t xml:space="preserve"> </w:t>
      </w:r>
      <w:r>
        <w:rPr>
          <w:sz w:val="20"/>
        </w:rPr>
        <w:t>and</w:t>
      </w:r>
      <w:r>
        <w:rPr>
          <w:spacing w:val="-2"/>
          <w:sz w:val="20"/>
        </w:rPr>
        <w:t xml:space="preserve"> </w:t>
      </w:r>
      <w:r>
        <w:rPr>
          <w:sz w:val="20"/>
        </w:rPr>
        <w:t>sent</w:t>
      </w:r>
      <w:r>
        <w:rPr>
          <w:spacing w:val="-4"/>
          <w:sz w:val="20"/>
        </w:rPr>
        <w:t xml:space="preserve"> </w:t>
      </w:r>
      <w:r>
        <w:rPr>
          <w:sz w:val="20"/>
        </w:rPr>
        <w:t>to</w:t>
      </w:r>
      <w:r>
        <w:rPr>
          <w:spacing w:val="-2"/>
          <w:sz w:val="20"/>
        </w:rPr>
        <w:t xml:space="preserve"> </w:t>
      </w:r>
      <w:r>
        <w:rPr>
          <w:sz w:val="20"/>
        </w:rPr>
        <w:t>Database</w:t>
      </w:r>
      <w:r>
        <w:rPr>
          <w:spacing w:val="-1"/>
          <w:sz w:val="20"/>
        </w:rPr>
        <w:t xml:space="preserve"> </w:t>
      </w:r>
      <w:r>
        <w:rPr>
          <w:sz w:val="20"/>
        </w:rPr>
        <w:t>After</w:t>
      </w:r>
      <w:r>
        <w:rPr>
          <w:spacing w:val="-2"/>
          <w:sz w:val="20"/>
        </w:rPr>
        <w:t xml:space="preserve"> </w:t>
      </w:r>
      <w:r>
        <w:rPr>
          <w:sz w:val="20"/>
        </w:rPr>
        <w:t>taking</w:t>
      </w:r>
      <w:r>
        <w:rPr>
          <w:spacing w:val="-4"/>
          <w:sz w:val="20"/>
        </w:rPr>
        <w:t xml:space="preserve"> </w:t>
      </w:r>
      <w:r>
        <w:rPr>
          <w:sz w:val="20"/>
        </w:rPr>
        <w:t>inputs</w:t>
      </w:r>
      <w:r>
        <w:rPr>
          <w:spacing w:val="-2"/>
          <w:sz w:val="20"/>
        </w:rPr>
        <w:t xml:space="preserve"> </w:t>
      </w:r>
      <w:r>
        <w:rPr>
          <w:sz w:val="20"/>
        </w:rPr>
        <w:t>from</w:t>
      </w:r>
      <w:r>
        <w:rPr>
          <w:spacing w:val="-7"/>
          <w:sz w:val="20"/>
        </w:rPr>
        <w:t xml:space="preserve"> </w:t>
      </w:r>
      <w:r>
        <w:rPr>
          <w:sz w:val="20"/>
        </w:rPr>
        <w:t>the</w:t>
      </w:r>
      <w:r>
        <w:rPr>
          <w:spacing w:val="-3"/>
          <w:sz w:val="20"/>
        </w:rPr>
        <w:t xml:space="preserve"> </w:t>
      </w:r>
      <w:r>
        <w:rPr>
          <w:sz w:val="20"/>
        </w:rPr>
        <w:t>user, both the solution and the answer go through some preprocessing steps, which involve</w:t>
      </w:r>
    </w:p>
    <w:p>
      <w:pPr>
        <w:pStyle w:val="11"/>
        <w:spacing w:before="1"/>
        <w:rPr>
          <w:sz w:val="20"/>
        </w:rPr>
      </w:pPr>
    </w:p>
    <w:p>
      <w:pPr>
        <w:pStyle w:val="21"/>
        <w:numPr>
          <w:ilvl w:val="0"/>
          <w:numId w:val="15"/>
        </w:numPr>
        <w:tabs>
          <w:tab w:val="left" w:pos="407"/>
        </w:tabs>
        <w:spacing w:before="0" w:after="0" w:line="240" w:lineRule="auto"/>
        <w:ind w:left="112" w:right="169" w:firstLine="0"/>
        <w:jc w:val="both"/>
        <w:rPr>
          <w:sz w:val="20"/>
        </w:rPr>
      </w:pPr>
      <w:r>
        <w:rPr>
          <w:b/>
          <w:sz w:val="20"/>
        </w:rPr>
        <w:t xml:space="preserve">Keywords: </w:t>
      </w:r>
      <w:r>
        <w:rPr>
          <w:sz w:val="20"/>
        </w:rPr>
        <w:t>The keywords are checked in the student‟s answer and depending upon the keywords present in the student‟s answer, marks are allocated. These keywords from the standard answer are stored in a multidimensional array. Firstly, the answer written by the student is broken down into strings and stored in a multidimensional array. After this, the keywords from the model answer are compared with the student‟s answer array one by one</w:t>
      </w:r>
    </w:p>
    <w:p>
      <w:pPr>
        <w:spacing w:after="0" w:line="240" w:lineRule="auto"/>
        <w:jc w:val="both"/>
        <w:rPr>
          <w:sz w:val="20"/>
        </w:rPr>
        <w:sectPr>
          <w:pgSz w:w="12240" w:h="15840"/>
          <w:pgMar w:top="1560" w:right="980" w:bottom="1160" w:left="1040" w:header="466" w:footer="965" w:gutter="0"/>
          <w:cols w:space="720" w:num="1"/>
        </w:sectPr>
      </w:pPr>
    </w:p>
    <w:p>
      <w:pPr>
        <w:pStyle w:val="11"/>
        <w:rPr>
          <w:sz w:val="20"/>
        </w:rPr>
      </w:pPr>
    </w:p>
    <w:p>
      <w:pPr>
        <w:pStyle w:val="11"/>
        <w:rPr>
          <w:sz w:val="20"/>
        </w:rPr>
      </w:pPr>
    </w:p>
    <w:p>
      <w:pPr>
        <w:pStyle w:val="11"/>
      </w:pPr>
    </w:p>
    <w:p>
      <w:pPr>
        <w:pStyle w:val="11"/>
        <w:ind w:left="2826"/>
        <w:rPr>
          <w:sz w:val="20"/>
        </w:rPr>
      </w:pPr>
      <w:r>
        <w:rPr>
          <w:sz w:val="20"/>
        </w:rPr>
        <w:drawing>
          <wp:inline distT="0" distB="0" distL="0" distR="0">
            <wp:extent cx="3020060" cy="3756025"/>
            <wp:effectExtent l="0" t="0" r="0" b="0"/>
            <wp:docPr id="35"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19.png"/>
                    <pic:cNvPicPr>
                      <a:picLocks noChangeAspect="1"/>
                    </pic:cNvPicPr>
                  </pic:nvPicPr>
                  <pic:blipFill>
                    <a:blip r:embed="rId74" cstate="print"/>
                    <a:stretch>
                      <a:fillRect/>
                    </a:stretch>
                  </pic:blipFill>
                  <pic:spPr>
                    <a:xfrm>
                      <a:off x="0" y="0"/>
                      <a:ext cx="3020428" cy="3756469"/>
                    </a:xfrm>
                    <a:prstGeom prst="rect">
                      <a:avLst/>
                    </a:prstGeom>
                  </pic:spPr>
                </pic:pic>
              </a:graphicData>
            </a:graphic>
          </wp:inline>
        </w:drawing>
      </w:r>
    </w:p>
    <w:p>
      <w:pPr>
        <w:spacing w:before="97"/>
        <w:ind w:left="173" w:right="36" w:firstLine="0"/>
        <w:jc w:val="center"/>
        <w:rPr>
          <w:b/>
          <w:sz w:val="20"/>
        </w:rPr>
      </w:pPr>
      <w:r>
        <w:rPr>
          <w:b/>
          <w:sz w:val="20"/>
        </w:rPr>
        <w:t>Fig</w:t>
      </w:r>
      <w:r>
        <w:rPr>
          <w:b/>
          <w:spacing w:val="-3"/>
          <w:sz w:val="20"/>
        </w:rPr>
        <w:t xml:space="preserve"> </w:t>
      </w:r>
      <w:r>
        <w:rPr>
          <w:b/>
          <w:sz w:val="20"/>
        </w:rPr>
        <w:t>2:</w:t>
      </w:r>
      <w:r>
        <w:rPr>
          <w:b/>
          <w:spacing w:val="-6"/>
          <w:sz w:val="20"/>
        </w:rPr>
        <w:t xml:space="preserve"> </w:t>
      </w:r>
      <w:r>
        <w:rPr>
          <w:b/>
          <w:sz w:val="20"/>
        </w:rPr>
        <w:t>Marking</w:t>
      </w:r>
      <w:r>
        <w:rPr>
          <w:b/>
          <w:spacing w:val="-3"/>
          <w:sz w:val="20"/>
        </w:rPr>
        <w:t xml:space="preserve"> </w:t>
      </w:r>
      <w:r>
        <w:rPr>
          <w:b/>
          <w:sz w:val="20"/>
        </w:rPr>
        <w:t>based</w:t>
      </w:r>
      <w:r>
        <w:rPr>
          <w:b/>
          <w:spacing w:val="-4"/>
          <w:sz w:val="20"/>
        </w:rPr>
        <w:t xml:space="preserve"> </w:t>
      </w:r>
      <w:r>
        <w:rPr>
          <w:b/>
          <w:sz w:val="20"/>
        </w:rPr>
        <w:t>on</w:t>
      </w:r>
      <w:r>
        <w:rPr>
          <w:b/>
          <w:spacing w:val="-2"/>
          <w:sz w:val="20"/>
        </w:rPr>
        <w:t xml:space="preserve"> </w:t>
      </w:r>
      <w:r>
        <w:rPr>
          <w:b/>
          <w:sz w:val="20"/>
        </w:rPr>
        <w:t>keyword</w:t>
      </w:r>
      <w:r>
        <w:rPr>
          <w:b/>
          <w:spacing w:val="-4"/>
          <w:sz w:val="20"/>
        </w:rPr>
        <w:t xml:space="preserve"> </w:t>
      </w:r>
      <w:r>
        <w:rPr>
          <w:b/>
          <w:sz w:val="20"/>
        </w:rPr>
        <w:t>and</w:t>
      </w:r>
      <w:r>
        <w:rPr>
          <w:b/>
          <w:spacing w:val="-4"/>
          <w:sz w:val="20"/>
        </w:rPr>
        <w:t xml:space="preserve"> </w:t>
      </w:r>
      <w:r>
        <w:rPr>
          <w:b/>
          <w:spacing w:val="-2"/>
          <w:sz w:val="20"/>
        </w:rPr>
        <w:t>grammar</w:t>
      </w:r>
    </w:p>
    <w:p>
      <w:pPr>
        <w:pStyle w:val="11"/>
        <w:rPr>
          <w:b/>
          <w:sz w:val="22"/>
        </w:rPr>
      </w:pPr>
    </w:p>
    <w:p>
      <w:pPr>
        <w:pStyle w:val="11"/>
        <w:spacing w:before="6"/>
        <w:rPr>
          <w:b/>
          <w:sz w:val="18"/>
        </w:rPr>
      </w:pPr>
    </w:p>
    <w:p>
      <w:pPr>
        <w:pStyle w:val="21"/>
        <w:numPr>
          <w:ilvl w:val="0"/>
          <w:numId w:val="15"/>
        </w:numPr>
        <w:tabs>
          <w:tab w:val="left" w:pos="358"/>
        </w:tabs>
        <w:spacing w:before="0" w:after="0" w:line="240" w:lineRule="auto"/>
        <w:ind w:left="112" w:right="174" w:firstLine="0"/>
        <w:jc w:val="both"/>
        <w:rPr>
          <w:sz w:val="20"/>
        </w:rPr>
      </w:pPr>
      <w:r>
        <w:rPr>
          <w:b/>
          <w:sz w:val="20"/>
        </w:rPr>
        <w:t xml:space="preserve">Grammar: </w:t>
      </w:r>
      <w:r>
        <w:rPr>
          <w:sz w:val="20"/>
        </w:rPr>
        <w:t>The structure of the sentence is formed by</w:t>
      </w:r>
      <w:r>
        <w:rPr>
          <w:spacing w:val="-2"/>
          <w:sz w:val="20"/>
        </w:rPr>
        <w:t xml:space="preserve"> </w:t>
      </w:r>
      <w:r>
        <w:rPr>
          <w:sz w:val="20"/>
        </w:rPr>
        <w:t>using Grammar. The user may</w:t>
      </w:r>
      <w:r>
        <w:rPr>
          <w:spacing w:val="-2"/>
          <w:sz w:val="20"/>
        </w:rPr>
        <w:t xml:space="preserve"> </w:t>
      </w:r>
      <w:r>
        <w:rPr>
          <w:sz w:val="20"/>
        </w:rPr>
        <w:t xml:space="preserve">only write the keywords and form sentence not related to the answer. Hence checking whether the answer is grammatically correct or not, is important in descriptive answer evaluation. To secure the highest marks the student must include the keywords in proper sentence </w:t>
      </w:r>
      <w:r>
        <w:rPr>
          <w:spacing w:val="-2"/>
          <w:sz w:val="20"/>
        </w:rPr>
        <w:t>formation.</w:t>
      </w:r>
    </w:p>
    <w:p>
      <w:pPr>
        <w:spacing w:before="125"/>
        <w:ind w:left="112" w:right="0" w:firstLine="0"/>
        <w:jc w:val="left"/>
        <w:rPr>
          <w:b/>
          <w:sz w:val="20"/>
        </w:rPr>
      </w:pPr>
      <w:r>
        <w:rPr>
          <w:b/>
          <w:sz w:val="20"/>
        </w:rPr>
        <w:t>Grammar</w:t>
      </w:r>
      <w:r>
        <w:rPr>
          <w:b/>
          <w:spacing w:val="-6"/>
          <w:sz w:val="20"/>
        </w:rPr>
        <w:t xml:space="preserve"> </w:t>
      </w:r>
      <w:r>
        <w:rPr>
          <w:b/>
          <w:sz w:val="20"/>
        </w:rPr>
        <w:t>involves</w:t>
      </w:r>
      <w:r>
        <w:rPr>
          <w:b/>
          <w:spacing w:val="-7"/>
          <w:sz w:val="20"/>
        </w:rPr>
        <w:t xml:space="preserve"> </w:t>
      </w:r>
      <w:r>
        <w:rPr>
          <w:b/>
          <w:sz w:val="20"/>
        </w:rPr>
        <w:t>the</w:t>
      </w:r>
      <w:r>
        <w:rPr>
          <w:b/>
          <w:spacing w:val="-6"/>
          <w:sz w:val="20"/>
        </w:rPr>
        <w:t xml:space="preserve"> </w:t>
      </w:r>
      <w:r>
        <w:rPr>
          <w:b/>
          <w:spacing w:val="-2"/>
          <w:sz w:val="20"/>
        </w:rPr>
        <w:t>following:</w:t>
      </w:r>
    </w:p>
    <w:p>
      <w:pPr>
        <w:pStyle w:val="21"/>
        <w:numPr>
          <w:ilvl w:val="0"/>
          <w:numId w:val="16"/>
        </w:numPr>
        <w:tabs>
          <w:tab w:val="left" w:pos="533"/>
        </w:tabs>
        <w:spacing w:before="115" w:after="0" w:line="240" w:lineRule="auto"/>
        <w:ind w:left="532" w:right="175" w:hanging="421"/>
        <w:jc w:val="both"/>
        <w:rPr>
          <w:sz w:val="20"/>
        </w:rPr>
      </w:pPr>
      <w:r>
        <w:rPr>
          <w:b/>
          <w:sz w:val="20"/>
        </w:rPr>
        <w:t>Sentence Similarity:</w:t>
      </w:r>
      <w:r>
        <w:rPr>
          <w:b/>
          <w:spacing w:val="40"/>
          <w:sz w:val="20"/>
        </w:rPr>
        <w:t xml:space="preserve"> </w:t>
      </w:r>
      <w:r>
        <w:rPr>
          <w:sz w:val="20"/>
        </w:rPr>
        <w:t>This</w:t>
      </w:r>
      <w:r>
        <w:rPr>
          <w:spacing w:val="-5"/>
          <w:sz w:val="20"/>
        </w:rPr>
        <w:t xml:space="preserve"> </w:t>
      </w:r>
      <w:r>
        <w:rPr>
          <w:sz w:val="20"/>
        </w:rPr>
        <w:t>process</w:t>
      </w:r>
      <w:r>
        <w:rPr>
          <w:spacing w:val="-5"/>
          <w:sz w:val="20"/>
        </w:rPr>
        <w:t xml:space="preserve"> </w:t>
      </w:r>
      <w:r>
        <w:rPr>
          <w:sz w:val="20"/>
        </w:rPr>
        <w:t>involves</w:t>
      </w:r>
      <w:r>
        <w:rPr>
          <w:spacing w:val="-5"/>
          <w:sz w:val="20"/>
        </w:rPr>
        <w:t xml:space="preserve"> </w:t>
      </w:r>
      <w:r>
        <w:rPr>
          <w:sz w:val="20"/>
        </w:rPr>
        <w:t>checking</w:t>
      </w:r>
      <w:r>
        <w:rPr>
          <w:spacing w:val="-5"/>
          <w:sz w:val="20"/>
        </w:rPr>
        <w:t xml:space="preserve"> </w:t>
      </w:r>
      <w:r>
        <w:rPr>
          <w:sz w:val="20"/>
        </w:rPr>
        <w:t>of</w:t>
      </w:r>
      <w:r>
        <w:rPr>
          <w:spacing w:val="-6"/>
          <w:sz w:val="20"/>
        </w:rPr>
        <w:t xml:space="preserve"> </w:t>
      </w:r>
      <w:r>
        <w:rPr>
          <w:sz w:val="20"/>
        </w:rPr>
        <w:t>similarity</w:t>
      </w:r>
      <w:r>
        <w:rPr>
          <w:spacing w:val="-5"/>
          <w:sz w:val="20"/>
        </w:rPr>
        <w:t xml:space="preserve"> </w:t>
      </w:r>
      <w:r>
        <w:rPr>
          <w:sz w:val="20"/>
        </w:rPr>
        <w:t>between</w:t>
      </w:r>
      <w:r>
        <w:rPr>
          <w:spacing w:val="-5"/>
          <w:sz w:val="20"/>
        </w:rPr>
        <w:t xml:space="preserve"> </w:t>
      </w:r>
      <w:r>
        <w:rPr>
          <w:sz w:val="20"/>
        </w:rPr>
        <w:t>both</w:t>
      </w:r>
      <w:r>
        <w:rPr>
          <w:spacing w:val="-5"/>
          <w:sz w:val="20"/>
        </w:rPr>
        <w:t xml:space="preserve"> </w:t>
      </w:r>
      <w:r>
        <w:rPr>
          <w:sz w:val="20"/>
        </w:rPr>
        <w:t>student‟s</w:t>
      </w:r>
      <w:r>
        <w:rPr>
          <w:spacing w:val="-5"/>
          <w:sz w:val="20"/>
        </w:rPr>
        <w:t xml:space="preserve"> </w:t>
      </w:r>
      <w:r>
        <w:rPr>
          <w:sz w:val="20"/>
        </w:rPr>
        <w:t>answers</w:t>
      </w:r>
      <w:r>
        <w:rPr>
          <w:spacing w:val="-5"/>
          <w:sz w:val="20"/>
        </w:rPr>
        <w:t xml:space="preserve"> </w:t>
      </w:r>
      <w:r>
        <w:rPr>
          <w:sz w:val="20"/>
        </w:rPr>
        <w:t>and</w:t>
      </w:r>
      <w:r>
        <w:rPr>
          <w:spacing w:val="-2"/>
          <w:sz w:val="20"/>
        </w:rPr>
        <w:t xml:space="preserve"> </w:t>
      </w:r>
      <w:r>
        <w:rPr>
          <w:sz w:val="20"/>
        </w:rPr>
        <w:t>model</w:t>
      </w:r>
      <w:r>
        <w:rPr>
          <w:spacing w:val="-4"/>
          <w:sz w:val="20"/>
        </w:rPr>
        <w:t xml:space="preserve"> </w:t>
      </w:r>
      <w:r>
        <w:rPr>
          <w:sz w:val="20"/>
        </w:rPr>
        <w:t>answer. It determines similarity between the words of both the answer to predict the weight age of the key words .It also</w:t>
      </w:r>
      <w:r>
        <w:rPr>
          <w:spacing w:val="40"/>
          <w:sz w:val="20"/>
        </w:rPr>
        <w:t xml:space="preserve"> </w:t>
      </w:r>
      <w:r>
        <w:rPr>
          <w:sz w:val="20"/>
        </w:rPr>
        <w:t>checks the spelling errors in the student‟s answer</w:t>
      </w:r>
    </w:p>
    <w:p>
      <w:pPr>
        <w:pStyle w:val="21"/>
        <w:numPr>
          <w:ilvl w:val="0"/>
          <w:numId w:val="16"/>
        </w:numPr>
        <w:tabs>
          <w:tab w:val="left" w:pos="533"/>
        </w:tabs>
        <w:spacing w:before="122" w:after="0" w:line="240" w:lineRule="auto"/>
        <w:ind w:left="532" w:right="0" w:hanging="421"/>
        <w:jc w:val="both"/>
        <w:rPr>
          <w:sz w:val="20"/>
        </w:rPr>
      </w:pPr>
      <w:r>
        <w:rPr>
          <w:b/>
          <w:sz w:val="20"/>
        </w:rPr>
        <w:t>Sentence</w:t>
      </w:r>
      <w:r>
        <w:rPr>
          <w:b/>
          <w:spacing w:val="-6"/>
          <w:sz w:val="20"/>
        </w:rPr>
        <w:t xml:space="preserve"> </w:t>
      </w:r>
      <w:r>
        <w:rPr>
          <w:b/>
          <w:sz w:val="20"/>
        </w:rPr>
        <w:t>formation</w:t>
      </w:r>
      <w:r>
        <w:rPr>
          <w:sz w:val="20"/>
        </w:rPr>
        <w:t>:</w:t>
      </w:r>
      <w:r>
        <w:rPr>
          <w:spacing w:val="-5"/>
          <w:sz w:val="20"/>
        </w:rPr>
        <w:t xml:space="preserve"> </w:t>
      </w:r>
      <w:r>
        <w:rPr>
          <w:sz w:val="20"/>
        </w:rPr>
        <w:t>Only</w:t>
      </w:r>
      <w:r>
        <w:rPr>
          <w:spacing w:val="-6"/>
          <w:sz w:val="20"/>
        </w:rPr>
        <w:t xml:space="preserve"> </w:t>
      </w:r>
      <w:r>
        <w:rPr>
          <w:sz w:val="20"/>
        </w:rPr>
        <w:t>if</w:t>
      </w:r>
      <w:r>
        <w:rPr>
          <w:spacing w:val="-7"/>
          <w:sz w:val="20"/>
        </w:rPr>
        <w:t xml:space="preserve"> </w:t>
      </w:r>
      <w:r>
        <w:rPr>
          <w:sz w:val="20"/>
        </w:rPr>
        <w:t>the</w:t>
      </w:r>
      <w:r>
        <w:rPr>
          <w:spacing w:val="-5"/>
          <w:sz w:val="20"/>
        </w:rPr>
        <w:t xml:space="preserve"> </w:t>
      </w:r>
      <w:r>
        <w:rPr>
          <w:sz w:val="20"/>
        </w:rPr>
        <w:t>sentences</w:t>
      </w:r>
      <w:r>
        <w:rPr>
          <w:spacing w:val="-6"/>
          <w:sz w:val="20"/>
        </w:rPr>
        <w:t xml:space="preserve"> </w:t>
      </w:r>
      <w:r>
        <w:rPr>
          <w:sz w:val="20"/>
        </w:rPr>
        <w:t>are</w:t>
      </w:r>
      <w:r>
        <w:rPr>
          <w:spacing w:val="-5"/>
          <w:sz w:val="20"/>
        </w:rPr>
        <w:t xml:space="preserve"> </w:t>
      </w:r>
      <w:r>
        <w:rPr>
          <w:sz w:val="20"/>
        </w:rPr>
        <w:t>grammatically</w:t>
      </w:r>
      <w:r>
        <w:rPr>
          <w:spacing w:val="-6"/>
          <w:sz w:val="20"/>
        </w:rPr>
        <w:t xml:space="preserve"> </w:t>
      </w:r>
      <w:r>
        <w:rPr>
          <w:sz w:val="20"/>
        </w:rPr>
        <w:t>correct</w:t>
      </w:r>
      <w:r>
        <w:rPr>
          <w:spacing w:val="-6"/>
          <w:sz w:val="20"/>
        </w:rPr>
        <w:t xml:space="preserve"> </w:t>
      </w:r>
      <w:r>
        <w:rPr>
          <w:sz w:val="20"/>
        </w:rPr>
        <w:t>then</w:t>
      </w:r>
      <w:r>
        <w:rPr>
          <w:spacing w:val="-6"/>
          <w:sz w:val="20"/>
        </w:rPr>
        <w:t xml:space="preserve"> </w:t>
      </w:r>
      <w:r>
        <w:rPr>
          <w:sz w:val="20"/>
        </w:rPr>
        <w:t>only</w:t>
      </w:r>
      <w:r>
        <w:rPr>
          <w:spacing w:val="-4"/>
          <w:sz w:val="20"/>
        </w:rPr>
        <w:t xml:space="preserve"> </w:t>
      </w:r>
      <w:r>
        <w:rPr>
          <w:sz w:val="20"/>
        </w:rPr>
        <w:t>marks</w:t>
      </w:r>
      <w:r>
        <w:rPr>
          <w:spacing w:val="-6"/>
          <w:sz w:val="20"/>
        </w:rPr>
        <w:t xml:space="preserve"> </w:t>
      </w:r>
      <w:r>
        <w:rPr>
          <w:sz w:val="20"/>
        </w:rPr>
        <w:t>for</w:t>
      </w:r>
      <w:r>
        <w:rPr>
          <w:spacing w:val="-5"/>
          <w:sz w:val="20"/>
        </w:rPr>
        <w:t xml:space="preserve"> </w:t>
      </w:r>
      <w:r>
        <w:rPr>
          <w:sz w:val="20"/>
        </w:rPr>
        <w:t>grammar</w:t>
      </w:r>
      <w:r>
        <w:rPr>
          <w:spacing w:val="-4"/>
          <w:sz w:val="20"/>
        </w:rPr>
        <w:t xml:space="preserve"> </w:t>
      </w:r>
      <w:r>
        <w:rPr>
          <w:sz w:val="20"/>
        </w:rPr>
        <w:t>are</w:t>
      </w:r>
      <w:r>
        <w:rPr>
          <w:spacing w:val="3"/>
          <w:sz w:val="20"/>
        </w:rPr>
        <w:t xml:space="preserve"> </w:t>
      </w:r>
      <w:r>
        <w:rPr>
          <w:spacing w:val="-2"/>
          <w:sz w:val="20"/>
        </w:rPr>
        <w:t>given.</w:t>
      </w:r>
    </w:p>
    <w:p>
      <w:pPr>
        <w:pStyle w:val="21"/>
        <w:numPr>
          <w:ilvl w:val="0"/>
          <w:numId w:val="14"/>
        </w:numPr>
        <w:tabs>
          <w:tab w:val="left" w:pos="340"/>
        </w:tabs>
        <w:spacing w:before="118" w:after="0" w:line="240" w:lineRule="auto"/>
        <w:ind w:left="112" w:right="169" w:firstLine="0"/>
        <w:jc w:val="both"/>
        <w:rPr>
          <w:b/>
          <w:sz w:val="20"/>
        </w:rPr>
      </w:pPr>
      <w:r>
        <w:rPr>
          <w:b/>
          <w:sz w:val="20"/>
        </w:rPr>
        <w:t xml:space="preserve">Database module: </w:t>
      </w:r>
      <w:r>
        <w:rPr>
          <w:sz w:val="20"/>
        </w:rPr>
        <w:t>Database is used to store the data and to get data when required. Here in this database the model answer is uploaded by</w:t>
      </w:r>
      <w:r>
        <w:rPr>
          <w:spacing w:val="-2"/>
          <w:sz w:val="20"/>
        </w:rPr>
        <w:t xml:space="preserve"> </w:t>
      </w:r>
      <w:r>
        <w:rPr>
          <w:sz w:val="20"/>
        </w:rPr>
        <w:t>the admin and the solution which is uploaded bay</w:t>
      </w:r>
      <w:r>
        <w:rPr>
          <w:spacing w:val="-2"/>
          <w:sz w:val="20"/>
        </w:rPr>
        <w:t xml:space="preserve"> </w:t>
      </w:r>
      <w:r>
        <w:rPr>
          <w:sz w:val="20"/>
        </w:rPr>
        <w:t>the student is also stored these model answers and the solutions are further used to train the model and evaluate the solutions</w:t>
      </w:r>
      <w:r>
        <w:rPr>
          <w:spacing w:val="30"/>
          <w:sz w:val="20"/>
        </w:rPr>
        <w:t xml:space="preserve"> </w:t>
      </w:r>
      <w:r>
        <w:rPr>
          <w:sz w:val="20"/>
        </w:rPr>
        <w:t>submitted by the student. The database also stores the marks secured by the students .</w:t>
      </w:r>
    </w:p>
    <w:p>
      <w:pPr>
        <w:pStyle w:val="21"/>
        <w:numPr>
          <w:ilvl w:val="0"/>
          <w:numId w:val="14"/>
        </w:numPr>
        <w:tabs>
          <w:tab w:val="left" w:pos="323"/>
        </w:tabs>
        <w:spacing w:before="122" w:after="0" w:line="240" w:lineRule="auto"/>
        <w:ind w:left="112" w:right="165" w:firstLine="0"/>
        <w:jc w:val="both"/>
        <w:rPr>
          <w:b/>
          <w:sz w:val="20"/>
        </w:rPr>
      </w:pPr>
      <w:r>
        <w:rPr>
          <w:b/>
          <w:sz w:val="20"/>
        </w:rPr>
        <w:t xml:space="preserve">Answer comparison: </w:t>
      </w:r>
      <w:r>
        <w:rPr>
          <w:sz w:val="20"/>
        </w:rPr>
        <w:t>The Student Answers and Model Answers are Compared in this Module. After taking inputs from the user, both the solution and the answer go through some preprocessing steps, which involve tokenization, stemming, lemmatization, stop words removal, case folding, finding, and attaching synonyms to the text</w:t>
      </w:r>
    </w:p>
    <w:p>
      <w:pPr>
        <w:pStyle w:val="11"/>
        <w:spacing w:before="2"/>
        <w:rPr>
          <w:sz w:val="17"/>
        </w:rPr>
      </w:pPr>
    </w:p>
    <w:p>
      <w:pPr>
        <w:pStyle w:val="21"/>
        <w:numPr>
          <w:ilvl w:val="0"/>
          <w:numId w:val="14"/>
        </w:numPr>
        <w:tabs>
          <w:tab w:val="left" w:pos="326"/>
        </w:tabs>
        <w:spacing w:before="0" w:after="0" w:line="240" w:lineRule="auto"/>
        <w:ind w:left="112" w:right="168" w:firstLine="0"/>
        <w:jc w:val="both"/>
        <w:rPr>
          <w:b/>
          <w:sz w:val="20"/>
        </w:rPr>
      </w:pPr>
      <w:r>
        <w:rPr>
          <w:b/>
          <w:sz w:val="20"/>
        </w:rPr>
        <w:t xml:space="preserve">Results: </w:t>
      </w:r>
      <w:r>
        <w:rPr>
          <w:sz w:val="20"/>
        </w:rPr>
        <w:t>In this Module the Answers are Weighted and Marks are Projected to the User. It takes input from the learning module and validates the overall score with the class obtained from the learning module. Suppose the class matches the score.</w:t>
      </w:r>
      <w:r>
        <w:rPr>
          <w:spacing w:val="18"/>
          <w:sz w:val="20"/>
        </w:rPr>
        <w:t xml:space="preserve"> </w:t>
      </w:r>
      <w:r>
        <w:rPr>
          <w:sz w:val="20"/>
        </w:rPr>
        <w:t>The</w:t>
      </w:r>
      <w:r>
        <w:rPr>
          <w:spacing w:val="17"/>
          <w:sz w:val="20"/>
        </w:rPr>
        <w:t xml:space="preserve"> </w:t>
      </w:r>
      <w:r>
        <w:rPr>
          <w:sz w:val="20"/>
        </w:rPr>
        <w:t>score</w:t>
      </w:r>
      <w:r>
        <w:rPr>
          <w:spacing w:val="17"/>
          <w:sz w:val="20"/>
        </w:rPr>
        <w:t xml:space="preserve"> </w:t>
      </w:r>
      <w:r>
        <w:rPr>
          <w:sz w:val="20"/>
        </w:rPr>
        <w:t>is</w:t>
      </w:r>
      <w:r>
        <w:rPr>
          <w:spacing w:val="16"/>
          <w:sz w:val="20"/>
        </w:rPr>
        <w:t xml:space="preserve"> </w:t>
      </w:r>
      <w:r>
        <w:rPr>
          <w:sz w:val="20"/>
        </w:rPr>
        <w:t>considered</w:t>
      </w:r>
      <w:r>
        <w:rPr>
          <w:spacing w:val="18"/>
          <w:sz w:val="20"/>
        </w:rPr>
        <w:t xml:space="preserve"> </w:t>
      </w:r>
      <w:r>
        <w:rPr>
          <w:sz w:val="20"/>
        </w:rPr>
        <w:t>finalized.</w:t>
      </w:r>
      <w:r>
        <w:rPr>
          <w:spacing w:val="17"/>
          <w:sz w:val="20"/>
        </w:rPr>
        <w:t xml:space="preserve"> </w:t>
      </w:r>
      <w:r>
        <w:rPr>
          <w:sz w:val="20"/>
        </w:rPr>
        <w:t>If</w:t>
      </w:r>
      <w:r>
        <w:rPr>
          <w:spacing w:val="15"/>
          <w:sz w:val="20"/>
        </w:rPr>
        <w:t xml:space="preserve"> </w:t>
      </w:r>
      <w:r>
        <w:rPr>
          <w:sz w:val="20"/>
        </w:rPr>
        <w:t>the</w:t>
      </w:r>
      <w:r>
        <w:rPr>
          <w:spacing w:val="20"/>
          <w:sz w:val="20"/>
        </w:rPr>
        <w:t xml:space="preserve"> </w:t>
      </w:r>
      <w:r>
        <w:rPr>
          <w:sz w:val="20"/>
        </w:rPr>
        <w:t>class</w:t>
      </w:r>
      <w:r>
        <w:rPr>
          <w:spacing w:val="16"/>
          <w:sz w:val="20"/>
        </w:rPr>
        <w:t xml:space="preserve"> </w:t>
      </w:r>
      <w:r>
        <w:rPr>
          <w:sz w:val="20"/>
        </w:rPr>
        <w:t>does</w:t>
      </w:r>
      <w:r>
        <w:rPr>
          <w:spacing w:val="19"/>
          <w:sz w:val="20"/>
        </w:rPr>
        <w:t xml:space="preserve"> </w:t>
      </w:r>
      <w:r>
        <w:rPr>
          <w:sz w:val="20"/>
        </w:rPr>
        <w:t>not</w:t>
      </w:r>
      <w:r>
        <w:rPr>
          <w:spacing w:val="19"/>
          <w:sz w:val="20"/>
        </w:rPr>
        <w:t xml:space="preserve"> </w:t>
      </w:r>
      <w:r>
        <w:rPr>
          <w:sz w:val="20"/>
        </w:rPr>
        <w:t>match</w:t>
      </w:r>
      <w:r>
        <w:rPr>
          <w:spacing w:val="18"/>
          <w:sz w:val="20"/>
        </w:rPr>
        <w:t xml:space="preserve"> </w:t>
      </w:r>
      <w:r>
        <w:rPr>
          <w:sz w:val="20"/>
        </w:rPr>
        <w:t>the</w:t>
      </w:r>
      <w:r>
        <w:rPr>
          <w:spacing w:val="20"/>
          <w:sz w:val="20"/>
        </w:rPr>
        <w:t xml:space="preserve"> </w:t>
      </w:r>
      <w:r>
        <w:rPr>
          <w:sz w:val="20"/>
        </w:rPr>
        <w:t>score,</w:t>
      </w:r>
      <w:r>
        <w:rPr>
          <w:spacing w:val="18"/>
          <w:sz w:val="20"/>
        </w:rPr>
        <w:t xml:space="preserve"> </w:t>
      </w:r>
      <w:r>
        <w:rPr>
          <w:sz w:val="20"/>
        </w:rPr>
        <w:t>then</w:t>
      </w:r>
      <w:r>
        <w:rPr>
          <w:spacing w:val="16"/>
          <w:sz w:val="20"/>
        </w:rPr>
        <w:t xml:space="preserve"> </w:t>
      </w:r>
      <w:r>
        <w:rPr>
          <w:sz w:val="20"/>
        </w:rPr>
        <w:t>the</w:t>
      </w:r>
      <w:r>
        <w:rPr>
          <w:spacing w:val="19"/>
          <w:sz w:val="20"/>
        </w:rPr>
        <w:t xml:space="preserve"> </w:t>
      </w:r>
      <w:r>
        <w:rPr>
          <w:sz w:val="20"/>
        </w:rPr>
        <w:t>addition</w:t>
      </w:r>
      <w:r>
        <w:rPr>
          <w:spacing w:val="16"/>
          <w:sz w:val="20"/>
        </w:rPr>
        <w:t xml:space="preserve"> </w:t>
      </w:r>
      <w:r>
        <w:rPr>
          <w:sz w:val="20"/>
        </w:rPr>
        <w:t>or</w:t>
      </w:r>
      <w:r>
        <w:rPr>
          <w:spacing w:val="17"/>
          <w:sz w:val="20"/>
        </w:rPr>
        <w:t xml:space="preserve"> </w:t>
      </w:r>
      <w:r>
        <w:rPr>
          <w:sz w:val="20"/>
        </w:rPr>
        <w:t>deduction</w:t>
      </w:r>
      <w:r>
        <w:rPr>
          <w:spacing w:val="16"/>
          <w:sz w:val="20"/>
        </w:rPr>
        <w:t xml:space="preserve"> </w:t>
      </w:r>
      <w:r>
        <w:rPr>
          <w:sz w:val="20"/>
        </w:rPr>
        <w:t>of</w:t>
      </w:r>
      <w:r>
        <w:rPr>
          <w:spacing w:val="18"/>
          <w:sz w:val="20"/>
        </w:rPr>
        <w:t xml:space="preserve"> </w:t>
      </w:r>
      <w:r>
        <w:rPr>
          <w:sz w:val="20"/>
        </w:rPr>
        <w:t>half</w:t>
      </w:r>
      <w:r>
        <w:rPr>
          <w:spacing w:val="17"/>
          <w:sz w:val="20"/>
        </w:rPr>
        <w:t xml:space="preserve"> </w:t>
      </w:r>
      <w:r>
        <w:rPr>
          <w:sz w:val="20"/>
        </w:rPr>
        <w:t>the</w:t>
      </w:r>
    </w:p>
    <w:p>
      <w:pPr>
        <w:spacing w:after="0" w:line="240" w:lineRule="auto"/>
        <w:jc w:val="both"/>
        <w:rPr>
          <w:sz w:val="20"/>
        </w:rPr>
        <w:sectPr>
          <w:pgSz w:w="12240" w:h="15840"/>
          <w:pgMar w:top="1560" w:right="980" w:bottom="1160" w:left="1040" w:header="466" w:footer="965" w:gutter="0"/>
          <w:cols w:space="720" w:num="1"/>
        </w:sectPr>
      </w:pPr>
    </w:p>
    <w:p>
      <w:pPr>
        <w:spacing w:before="28"/>
        <w:ind w:left="112" w:right="176" w:firstLine="0"/>
        <w:jc w:val="both"/>
        <w:rPr>
          <w:sz w:val="20"/>
        </w:rPr>
      </w:pPr>
      <w:r>
        <w:rPr>
          <w:sz w:val="20"/>
        </w:rPr>
        <w:t>number of values in that range is made based on whether the model suggested score is greater or lesser than the Similarity equivalent score</w:t>
      </w:r>
    </w:p>
    <w:p>
      <w:pPr>
        <w:pStyle w:val="11"/>
        <w:rPr>
          <w:sz w:val="9"/>
        </w:rPr>
      </w:pPr>
      <w:r>
        <w:drawing>
          <wp:anchor distT="0" distB="0" distL="0" distR="0" simplePos="0" relativeHeight="251660288" behindDoc="0" locked="0" layoutInCell="1" allowOverlap="1">
            <wp:simplePos x="0" y="0"/>
            <wp:positionH relativeFrom="page">
              <wp:posOffset>2590800</wp:posOffset>
            </wp:positionH>
            <wp:positionV relativeFrom="paragraph">
              <wp:posOffset>81280</wp:posOffset>
            </wp:positionV>
            <wp:extent cx="2606675" cy="175958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0.jpeg"/>
                    <pic:cNvPicPr>
                      <a:picLocks noChangeAspect="1"/>
                    </pic:cNvPicPr>
                  </pic:nvPicPr>
                  <pic:blipFill>
                    <a:blip r:embed="rId75" cstate="print"/>
                    <a:stretch>
                      <a:fillRect/>
                    </a:stretch>
                  </pic:blipFill>
                  <pic:spPr>
                    <a:xfrm>
                      <a:off x="0" y="0"/>
                      <a:ext cx="2606576" cy="1759553"/>
                    </a:xfrm>
                    <a:prstGeom prst="rect">
                      <a:avLst/>
                    </a:prstGeom>
                  </pic:spPr>
                </pic:pic>
              </a:graphicData>
            </a:graphic>
          </wp:anchor>
        </w:drawing>
      </w:r>
    </w:p>
    <w:p>
      <w:pPr>
        <w:spacing w:before="122"/>
        <w:ind w:left="173" w:right="233" w:firstLine="0"/>
        <w:jc w:val="center"/>
        <w:rPr>
          <w:b/>
          <w:sz w:val="20"/>
        </w:rPr>
      </w:pPr>
      <w:r>
        <w:rPr>
          <w:b/>
          <w:sz w:val="20"/>
        </w:rPr>
        <w:t>Fig.</w:t>
      </w:r>
      <w:r>
        <w:rPr>
          <w:b/>
          <w:spacing w:val="-2"/>
          <w:sz w:val="20"/>
        </w:rPr>
        <w:t xml:space="preserve"> </w:t>
      </w:r>
      <w:r>
        <w:rPr>
          <w:b/>
          <w:sz w:val="20"/>
        </w:rPr>
        <w:t>3:</w:t>
      </w:r>
      <w:r>
        <w:rPr>
          <w:b/>
          <w:spacing w:val="-2"/>
          <w:sz w:val="20"/>
        </w:rPr>
        <w:t xml:space="preserve"> </w:t>
      </w:r>
      <w:r>
        <w:rPr>
          <w:b/>
          <w:sz w:val="20"/>
        </w:rPr>
        <w:t>results</w:t>
      </w:r>
      <w:r>
        <w:rPr>
          <w:b/>
          <w:spacing w:val="-4"/>
          <w:sz w:val="20"/>
        </w:rPr>
        <w:t xml:space="preserve"> </w:t>
      </w:r>
      <w:r>
        <w:rPr>
          <w:b/>
          <w:sz w:val="20"/>
        </w:rPr>
        <w:t>of</w:t>
      </w:r>
      <w:r>
        <w:rPr>
          <w:b/>
          <w:spacing w:val="-2"/>
          <w:sz w:val="20"/>
        </w:rPr>
        <w:t xml:space="preserve"> </w:t>
      </w:r>
      <w:r>
        <w:rPr>
          <w:b/>
          <w:sz w:val="20"/>
        </w:rPr>
        <w:t>our</w:t>
      </w:r>
      <w:r>
        <w:rPr>
          <w:b/>
          <w:spacing w:val="-3"/>
          <w:sz w:val="20"/>
        </w:rPr>
        <w:t xml:space="preserve"> </w:t>
      </w:r>
      <w:r>
        <w:rPr>
          <w:b/>
          <w:spacing w:val="-4"/>
          <w:sz w:val="20"/>
        </w:rPr>
        <w:t>model</w:t>
      </w:r>
    </w:p>
    <w:p>
      <w:pPr>
        <w:spacing w:before="116"/>
        <w:ind w:left="112" w:right="174" w:firstLine="0"/>
        <w:jc w:val="both"/>
        <w:rPr>
          <w:sz w:val="20"/>
        </w:rPr>
      </w:pPr>
      <w:r>
        <w:rPr>
          <w:sz w:val="20"/>
        </w:rPr>
        <w:t>The above figure is the final result of our model where the student‟s answers are evaluated with reference to the trained model answers . the below figure is the accuracy of our model.</w:t>
      </w:r>
    </w:p>
    <w:p>
      <w:pPr>
        <w:pStyle w:val="11"/>
        <w:spacing w:before="10"/>
        <w:rPr>
          <w:sz w:val="8"/>
        </w:rPr>
      </w:pPr>
      <w:r>
        <w:drawing>
          <wp:anchor distT="0" distB="0" distL="0" distR="0" simplePos="0" relativeHeight="251660288" behindDoc="0" locked="0" layoutInCell="1" allowOverlap="1">
            <wp:simplePos x="0" y="0"/>
            <wp:positionH relativeFrom="page">
              <wp:posOffset>2683510</wp:posOffset>
            </wp:positionH>
            <wp:positionV relativeFrom="paragraph">
              <wp:posOffset>80010</wp:posOffset>
            </wp:positionV>
            <wp:extent cx="2570480" cy="2909570"/>
            <wp:effectExtent l="0" t="0" r="0" b="0"/>
            <wp:wrapTopAndBottom/>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1.jpeg"/>
                    <pic:cNvPicPr>
                      <a:picLocks noChangeAspect="1"/>
                    </pic:cNvPicPr>
                  </pic:nvPicPr>
                  <pic:blipFill>
                    <a:blip r:embed="rId76" cstate="print"/>
                    <a:stretch>
                      <a:fillRect/>
                    </a:stretch>
                  </pic:blipFill>
                  <pic:spPr>
                    <a:xfrm>
                      <a:off x="0" y="0"/>
                      <a:ext cx="2570400" cy="2909887"/>
                    </a:xfrm>
                    <a:prstGeom prst="rect">
                      <a:avLst/>
                    </a:prstGeom>
                  </pic:spPr>
                </pic:pic>
              </a:graphicData>
            </a:graphic>
          </wp:anchor>
        </w:drawing>
      </w:r>
    </w:p>
    <w:p>
      <w:pPr>
        <w:pStyle w:val="11"/>
        <w:spacing w:before="3"/>
        <w:rPr>
          <w:sz w:val="28"/>
        </w:rPr>
      </w:pPr>
    </w:p>
    <w:p>
      <w:pPr>
        <w:spacing w:before="0"/>
        <w:ind w:left="173" w:right="229" w:firstLine="0"/>
        <w:jc w:val="center"/>
        <w:rPr>
          <w:b/>
          <w:sz w:val="20"/>
        </w:rPr>
      </w:pPr>
      <w:r>
        <w:rPr>
          <w:b/>
          <w:sz w:val="20"/>
        </w:rPr>
        <w:t>Fig.</w:t>
      </w:r>
      <w:r>
        <w:rPr>
          <w:b/>
          <w:spacing w:val="-2"/>
          <w:sz w:val="20"/>
        </w:rPr>
        <w:t xml:space="preserve"> </w:t>
      </w:r>
      <w:r>
        <w:rPr>
          <w:b/>
          <w:sz w:val="20"/>
        </w:rPr>
        <w:t>4:</w:t>
      </w:r>
      <w:r>
        <w:rPr>
          <w:b/>
          <w:spacing w:val="-2"/>
          <w:sz w:val="20"/>
        </w:rPr>
        <w:t xml:space="preserve"> </w:t>
      </w:r>
      <w:r>
        <w:rPr>
          <w:b/>
          <w:sz w:val="20"/>
        </w:rPr>
        <w:t>Accuracy</w:t>
      </w:r>
      <w:r>
        <w:rPr>
          <w:b/>
          <w:spacing w:val="-1"/>
          <w:sz w:val="20"/>
        </w:rPr>
        <w:t xml:space="preserve"> </w:t>
      </w:r>
      <w:r>
        <w:rPr>
          <w:b/>
          <w:sz w:val="20"/>
        </w:rPr>
        <w:t>of</w:t>
      </w:r>
      <w:r>
        <w:rPr>
          <w:b/>
          <w:spacing w:val="43"/>
          <w:sz w:val="20"/>
        </w:rPr>
        <w:t xml:space="preserve"> </w:t>
      </w:r>
      <w:r>
        <w:rPr>
          <w:b/>
          <w:sz w:val="20"/>
        </w:rPr>
        <w:t>the</w:t>
      </w:r>
      <w:r>
        <w:rPr>
          <w:b/>
          <w:spacing w:val="-1"/>
          <w:sz w:val="20"/>
        </w:rPr>
        <w:t xml:space="preserve"> </w:t>
      </w:r>
      <w:r>
        <w:rPr>
          <w:b/>
          <w:spacing w:val="-2"/>
          <w:sz w:val="20"/>
        </w:rPr>
        <w:t>model</w:t>
      </w:r>
    </w:p>
    <w:p>
      <w:pPr>
        <w:pStyle w:val="11"/>
        <w:spacing w:before="1"/>
        <w:rPr>
          <w:b/>
          <w:sz w:val="21"/>
        </w:rPr>
      </w:pPr>
    </w:p>
    <w:p>
      <w:pPr>
        <w:pStyle w:val="21"/>
        <w:numPr>
          <w:ilvl w:val="6"/>
          <w:numId w:val="7"/>
        </w:numPr>
        <w:tabs>
          <w:tab w:val="left" w:pos="4733"/>
        </w:tabs>
        <w:spacing w:before="1" w:after="0" w:line="240" w:lineRule="auto"/>
        <w:ind w:left="4733" w:right="0" w:hanging="416"/>
        <w:jc w:val="left"/>
        <w:rPr>
          <w:b/>
          <w:sz w:val="20"/>
        </w:rPr>
      </w:pPr>
      <w:r>
        <w:rPr>
          <w:b/>
          <w:smallCaps/>
          <w:spacing w:val="-2"/>
          <w:sz w:val="20"/>
        </w:rPr>
        <w:t>Conclusion</w:t>
      </w:r>
    </w:p>
    <w:p>
      <w:pPr>
        <w:pStyle w:val="11"/>
        <w:rPr>
          <w:b/>
          <w:sz w:val="22"/>
        </w:rPr>
      </w:pPr>
    </w:p>
    <w:p>
      <w:pPr>
        <w:pStyle w:val="11"/>
        <w:spacing w:before="7"/>
        <w:rPr>
          <w:b/>
          <w:sz w:val="21"/>
        </w:rPr>
      </w:pPr>
    </w:p>
    <w:p>
      <w:pPr>
        <w:spacing w:before="0" w:line="240" w:lineRule="auto"/>
        <w:ind w:left="112" w:right="175" w:firstLine="0"/>
        <w:jc w:val="both"/>
        <w:rPr>
          <w:sz w:val="20"/>
        </w:rPr>
      </w:pPr>
      <w:r>
        <w:rPr>
          <w:sz w:val="20"/>
        </w:rPr>
        <w:t>The AI MODEL FOR DIGITAL EVALUATION OF DESCRIPTIVE ANSWERS attempts to calculate the subjective answers. It calculates the student‟s answer grounded on the keywords. By judging against the model answer and the student‟s</w:t>
      </w:r>
      <w:r>
        <w:rPr>
          <w:spacing w:val="-3"/>
          <w:sz w:val="20"/>
        </w:rPr>
        <w:t xml:space="preserve"> </w:t>
      </w:r>
      <w:r>
        <w:rPr>
          <w:sz w:val="20"/>
        </w:rPr>
        <w:t>answer marks</w:t>
      </w:r>
      <w:r>
        <w:rPr>
          <w:spacing w:val="-3"/>
          <w:sz w:val="20"/>
        </w:rPr>
        <w:t xml:space="preserve"> </w:t>
      </w:r>
      <w:r>
        <w:rPr>
          <w:sz w:val="20"/>
        </w:rPr>
        <w:t>are</w:t>
      </w:r>
      <w:r>
        <w:rPr>
          <w:spacing w:val="-2"/>
          <w:sz w:val="20"/>
        </w:rPr>
        <w:t xml:space="preserve"> </w:t>
      </w:r>
      <w:r>
        <w:rPr>
          <w:sz w:val="20"/>
        </w:rPr>
        <w:t>allocated</w:t>
      </w:r>
      <w:r>
        <w:rPr>
          <w:spacing w:val="-2"/>
          <w:sz w:val="20"/>
        </w:rPr>
        <w:t xml:space="preserve"> </w:t>
      </w:r>
      <w:r>
        <w:rPr>
          <w:sz w:val="20"/>
        </w:rPr>
        <w:t>to</w:t>
      </w:r>
      <w:r>
        <w:rPr>
          <w:spacing w:val="-2"/>
          <w:sz w:val="20"/>
        </w:rPr>
        <w:t xml:space="preserve"> </w:t>
      </w:r>
      <w:r>
        <w:rPr>
          <w:sz w:val="20"/>
        </w:rPr>
        <w:t>the</w:t>
      </w:r>
      <w:r>
        <w:rPr>
          <w:spacing w:val="-2"/>
          <w:sz w:val="20"/>
        </w:rPr>
        <w:t xml:space="preserve"> </w:t>
      </w:r>
      <w:r>
        <w:rPr>
          <w:sz w:val="20"/>
        </w:rPr>
        <w:t>student.</w:t>
      </w:r>
      <w:r>
        <w:rPr>
          <w:spacing w:val="-2"/>
          <w:sz w:val="20"/>
        </w:rPr>
        <w:t xml:space="preserve"> </w:t>
      </w:r>
      <w:r>
        <w:rPr>
          <w:sz w:val="20"/>
        </w:rPr>
        <w:t>thus,</w:t>
      </w:r>
      <w:r>
        <w:rPr>
          <w:spacing w:val="-2"/>
          <w:sz w:val="20"/>
        </w:rPr>
        <w:t xml:space="preserve"> </w:t>
      </w:r>
      <w:r>
        <w:rPr>
          <w:sz w:val="20"/>
        </w:rPr>
        <w:t>our</w:t>
      </w:r>
      <w:r>
        <w:rPr>
          <w:spacing w:val="-2"/>
          <w:sz w:val="20"/>
        </w:rPr>
        <w:t xml:space="preserve"> </w:t>
      </w:r>
      <w:r>
        <w:rPr>
          <w:sz w:val="20"/>
        </w:rPr>
        <w:t>proposed</w:t>
      </w:r>
      <w:r>
        <w:rPr>
          <w:spacing w:val="-1"/>
          <w:sz w:val="20"/>
        </w:rPr>
        <w:t xml:space="preserve"> </w:t>
      </w:r>
      <w:r>
        <w:rPr>
          <w:sz w:val="20"/>
        </w:rPr>
        <w:t>system</w:t>
      </w:r>
      <w:r>
        <w:rPr>
          <w:spacing w:val="-6"/>
          <w:sz w:val="20"/>
        </w:rPr>
        <w:t xml:space="preserve"> </w:t>
      </w:r>
      <w:r>
        <w:rPr>
          <w:sz w:val="20"/>
        </w:rPr>
        <w:t>can</w:t>
      </w:r>
      <w:r>
        <w:rPr>
          <w:spacing w:val="-3"/>
          <w:sz w:val="20"/>
        </w:rPr>
        <w:t xml:space="preserve"> </w:t>
      </w:r>
      <w:r>
        <w:rPr>
          <w:sz w:val="20"/>
        </w:rPr>
        <w:t>evaluate</w:t>
      </w:r>
      <w:r>
        <w:rPr>
          <w:spacing w:val="-2"/>
          <w:sz w:val="20"/>
        </w:rPr>
        <w:t xml:space="preserve"> </w:t>
      </w:r>
      <w:r>
        <w:rPr>
          <w:sz w:val="20"/>
        </w:rPr>
        <w:t>descriptive</w:t>
      </w:r>
      <w:r>
        <w:rPr>
          <w:spacing w:val="-2"/>
          <w:sz w:val="20"/>
        </w:rPr>
        <w:t xml:space="preserve"> </w:t>
      </w:r>
      <w:r>
        <w:rPr>
          <w:sz w:val="20"/>
        </w:rPr>
        <w:t>answers</w:t>
      </w:r>
      <w:r>
        <w:rPr>
          <w:spacing w:val="-2"/>
          <w:sz w:val="20"/>
        </w:rPr>
        <w:t xml:space="preserve"> </w:t>
      </w:r>
      <w:r>
        <w:rPr>
          <w:sz w:val="20"/>
        </w:rPr>
        <w:t>and</w:t>
      </w:r>
      <w:r>
        <w:rPr>
          <w:spacing w:val="-2"/>
          <w:sz w:val="20"/>
        </w:rPr>
        <w:t xml:space="preserve"> </w:t>
      </w:r>
      <w:r>
        <w:rPr>
          <w:sz w:val="20"/>
        </w:rPr>
        <w:t>MCQs. Further,</w:t>
      </w:r>
      <w:r>
        <w:rPr>
          <w:spacing w:val="-3"/>
          <w:sz w:val="20"/>
        </w:rPr>
        <w:t xml:space="preserve"> </w:t>
      </w:r>
      <w:r>
        <w:rPr>
          <w:sz w:val="20"/>
        </w:rPr>
        <w:t>it</w:t>
      </w:r>
      <w:r>
        <w:rPr>
          <w:spacing w:val="-4"/>
          <w:sz w:val="20"/>
        </w:rPr>
        <w:t xml:space="preserve"> </w:t>
      </w:r>
      <w:r>
        <w:rPr>
          <w:sz w:val="20"/>
        </w:rPr>
        <w:t>can</w:t>
      </w:r>
      <w:r>
        <w:rPr>
          <w:spacing w:val="-4"/>
          <w:sz w:val="20"/>
        </w:rPr>
        <w:t xml:space="preserve"> </w:t>
      </w:r>
      <w:r>
        <w:rPr>
          <w:sz w:val="20"/>
        </w:rPr>
        <w:t>be</w:t>
      </w:r>
      <w:r>
        <w:rPr>
          <w:spacing w:val="-3"/>
          <w:sz w:val="20"/>
        </w:rPr>
        <w:t xml:space="preserve"> </w:t>
      </w:r>
      <w:r>
        <w:rPr>
          <w:sz w:val="20"/>
        </w:rPr>
        <w:t>extended</w:t>
      </w:r>
      <w:r>
        <w:rPr>
          <w:spacing w:val="-2"/>
          <w:sz w:val="20"/>
        </w:rPr>
        <w:t xml:space="preserve"> </w:t>
      </w:r>
      <w:r>
        <w:rPr>
          <w:sz w:val="20"/>
        </w:rPr>
        <w:t>to evaluate</w:t>
      </w:r>
      <w:r>
        <w:rPr>
          <w:spacing w:val="-3"/>
          <w:sz w:val="20"/>
        </w:rPr>
        <w:t xml:space="preserve"> </w:t>
      </w:r>
      <w:r>
        <w:rPr>
          <w:sz w:val="20"/>
        </w:rPr>
        <w:t>answers</w:t>
      </w:r>
      <w:r>
        <w:rPr>
          <w:spacing w:val="-1"/>
          <w:sz w:val="20"/>
        </w:rPr>
        <w:t xml:space="preserve"> </w:t>
      </w:r>
      <w:r>
        <w:rPr>
          <w:sz w:val="20"/>
        </w:rPr>
        <w:t>written</w:t>
      </w:r>
      <w:r>
        <w:rPr>
          <w:spacing w:val="-4"/>
          <w:sz w:val="20"/>
        </w:rPr>
        <w:t xml:space="preserve"> </w:t>
      </w:r>
      <w:r>
        <w:rPr>
          <w:sz w:val="20"/>
        </w:rPr>
        <w:t>in</w:t>
      </w:r>
      <w:r>
        <w:rPr>
          <w:spacing w:val="-4"/>
          <w:sz w:val="20"/>
        </w:rPr>
        <w:t xml:space="preserve"> </w:t>
      </w:r>
      <w:r>
        <w:rPr>
          <w:sz w:val="20"/>
        </w:rPr>
        <w:t>other</w:t>
      </w:r>
      <w:r>
        <w:rPr>
          <w:spacing w:val="-2"/>
          <w:sz w:val="20"/>
        </w:rPr>
        <w:t xml:space="preserve"> </w:t>
      </w:r>
      <w:r>
        <w:rPr>
          <w:sz w:val="20"/>
        </w:rPr>
        <w:t>languages</w:t>
      </w:r>
      <w:r>
        <w:rPr>
          <w:spacing w:val="-4"/>
          <w:sz w:val="20"/>
        </w:rPr>
        <w:t xml:space="preserve"> </w:t>
      </w:r>
      <w:r>
        <w:rPr>
          <w:sz w:val="20"/>
        </w:rPr>
        <w:t>and mathematical</w:t>
      </w:r>
      <w:r>
        <w:rPr>
          <w:spacing w:val="-3"/>
          <w:sz w:val="20"/>
        </w:rPr>
        <w:t xml:space="preserve"> </w:t>
      </w:r>
      <w:r>
        <w:rPr>
          <w:sz w:val="20"/>
        </w:rPr>
        <w:t>expressions</w:t>
      </w:r>
      <w:r>
        <w:rPr>
          <w:spacing w:val="-4"/>
          <w:sz w:val="20"/>
        </w:rPr>
        <w:t xml:space="preserve"> </w:t>
      </w:r>
      <w:r>
        <w:rPr>
          <w:sz w:val="20"/>
        </w:rPr>
        <w:t>also</w:t>
      </w:r>
      <w:r>
        <w:rPr>
          <w:spacing w:val="-2"/>
          <w:sz w:val="20"/>
        </w:rPr>
        <w:t xml:space="preserve"> </w:t>
      </w:r>
      <w:r>
        <w:rPr>
          <w:sz w:val="20"/>
        </w:rPr>
        <w:t>The</w:t>
      </w:r>
      <w:r>
        <w:rPr>
          <w:spacing w:val="-3"/>
          <w:sz w:val="20"/>
        </w:rPr>
        <w:t xml:space="preserve"> </w:t>
      </w:r>
      <w:r>
        <w:rPr>
          <w:sz w:val="20"/>
        </w:rPr>
        <w:t>advantage of</w:t>
      </w:r>
      <w:r>
        <w:rPr>
          <w:spacing w:val="-3"/>
          <w:sz w:val="20"/>
        </w:rPr>
        <w:t xml:space="preserve"> </w:t>
      </w:r>
      <w:r>
        <w:rPr>
          <w:sz w:val="20"/>
        </w:rPr>
        <w:t>the</w:t>
      </w:r>
      <w:r>
        <w:rPr>
          <w:spacing w:val="-1"/>
          <w:sz w:val="20"/>
        </w:rPr>
        <w:t xml:space="preserve"> </w:t>
      </w:r>
      <w:r>
        <w:rPr>
          <w:sz w:val="20"/>
        </w:rPr>
        <w:t>system</w:t>
      </w:r>
      <w:r>
        <w:rPr>
          <w:spacing w:val="-5"/>
          <w:sz w:val="20"/>
        </w:rPr>
        <w:t xml:space="preserve"> </w:t>
      </w:r>
      <w:r>
        <w:rPr>
          <w:sz w:val="20"/>
        </w:rPr>
        <w:t>lies</w:t>
      </w:r>
      <w:r>
        <w:rPr>
          <w:spacing w:val="-2"/>
          <w:sz w:val="20"/>
        </w:rPr>
        <w:t xml:space="preserve"> </w:t>
      </w:r>
      <w:r>
        <w:rPr>
          <w:sz w:val="20"/>
        </w:rPr>
        <w:t>in</w:t>
      </w:r>
      <w:r>
        <w:rPr>
          <w:spacing w:val="-2"/>
          <w:sz w:val="20"/>
        </w:rPr>
        <w:t xml:space="preserve"> </w:t>
      </w:r>
      <w:r>
        <w:rPr>
          <w:sz w:val="20"/>
        </w:rPr>
        <w:t>the fact</w:t>
      </w:r>
      <w:r>
        <w:rPr>
          <w:spacing w:val="-2"/>
          <w:sz w:val="20"/>
        </w:rPr>
        <w:t xml:space="preserve"> </w:t>
      </w:r>
      <w:r>
        <w:rPr>
          <w:sz w:val="20"/>
        </w:rPr>
        <w:t>that</w:t>
      </w:r>
      <w:r>
        <w:rPr>
          <w:spacing w:val="-1"/>
          <w:sz w:val="20"/>
        </w:rPr>
        <w:t xml:space="preserve"> </w:t>
      </w:r>
      <w:r>
        <w:rPr>
          <w:sz w:val="20"/>
        </w:rPr>
        <w:t>it</w:t>
      </w:r>
      <w:r>
        <w:rPr>
          <w:spacing w:val="-2"/>
          <w:sz w:val="20"/>
        </w:rPr>
        <w:t xml:space="preserve"> </w:t>
      </w:r>
      <w:r>
        <w:rPr>
          <w:sz w:val="20"/>
        </w:rPr>
        <w:t>uses</w:t>
      </w:r>
      <w:r>
        <w:rPr>
          <w:spacing w:val="-2"/>
          <w:sz w:val="20"/>
        </w:rPr>
        <w:t xml:space="preserve"> </w:t>
      </w:r>
      <w:r>
        <w:rPr>
          <w:sz w:val="20"/>
        </w:rPr>
        <w:t>a weighted average</w:t>
      </w:r>
      <w:r>
        <w:rPr>
          <w:spacing w:val="-1"/>
          <w:sz w:val="20"/>
        </w:rPr>
        <w:t xml:space="preserve"> </w:t>
      </w:r>
      <w:r>
        <w:rPr>
          <w:sz w:val="20"/>
        </w:rPr>
        <w:t>of</w:t>
      </w:r>
      <w:r>
        <w:rPr>
          <w:spacing w:val="-3"/>
          <w:sz w:val="20"/>
        </w:rPr>
        <w:t xml:space="preserve"> </w:t>
      </w:r>
      <w:r>
        <w:rPr>
          <w:sz w:val="20"/>
        </w:rPr>
        <w:t>the</w:t>
      </w:r>
      <w:r>
        <w:rPr>
          <w:spacing w:val="-1"/>
          <w:sz w:val="20"/>
        </w:rPr>
        <w:t xml:space="preserve"> </w:t>
      </w:r>
      <w:r>
        <w:rPr>
          <w:sz w:val="20"/>
        </w:rPr>
        <w:t>closest</w:t>
      </w:r>
      <w:r>
        <w:rPr>
          <w:spacing w:val="-2"/>
          <w:sz w:val="20"/>
        </w:rPr>
        <w:t xml:space="preserve"> </w:t>
      </w:r>
      <w:r>
        <w:rPr>
          <w:sz w:val="20"/>
        </w:rPr>
        <w:t>to accurate ways</w:t>
      </w:r>
      <w:r>
        <w:rPr>
          <w:spacing w:val="-2"/>
          <w:sz w:val="20"/>
        </w:rPr>
        <w:t xml:space="preserve"> </w:t>
      </w:r>
      <w:r>
        <w:rPr>
          <w:sz w:val="20"/>
        </w:rPr>
        <w:t>to give</w:t>
      </w:r>
      <w:r>
        <w:rPr>
          <w:spacing w:val="-1"/>
          <w:sz w:val="20"/>
        </w:rPr>
        <w:t xml:space="preserve"> </w:t>
      </w:r>
      <w:r>
        <w:rPr>
          <w:sz w:val="20"/>
        </w:rPr>
        <w:t>the most</w:t>
      </w:r>
      <w:r>
        <w:rPr>
          <w:spacing w:val="-2"/>
          <w:sz w:val="20"/>
        </w:rPr>
        <w:t xml:space="preserve"> </w:t>
      </w:r>
      <w:r>
        <w:rPr>
          <w:sz w:val="20"/>
        </w:rPr>
        <w:t>optimized result</w:t>
      </w:r>
    </w:p>
    <w:p>
      <w:pPr>
        <w:pStyle w:val="11"/>
        <w:spacing w:before="6"/>
        <w:rPr>
          <w:sz w:val="17"/>
        </w:rPr>
      </w:pPr>
    </w:p>
    <w:p>
      <w:pPr>
        <w:spacing w:before="0"/>
        <w:ind w:left="112" w:right="173" w:firstLine="50"/>
        <w:jc w:val="both"/>
        <w:rPr>
          <w:sz w:val="20"/>
        </w:rPr>
      </w:pPr>
      <w:r>
        <w:rPr>
          <w:sz w:val="20"/>
        </w:rPr>
        <w:t>AI MODEL FOR DIGITAL EVALUATION OF DESCRIPTIVE ANSWERS is an organized and dependable system that eases the part of evaluators and provides rapid and more effective outputs. This system offers a dependable, robust, and egregious</w:t>
      </w:r>
      <w:r>
        <w:rPr>
          <w:spacing w:val="19"/>
          <w:sz w:val="20"/>
        </w:rPr>
        <w:t xml:space="preserve"> </w:t>
      </w:r>
      <w:r>
        <w:rPr>
          <w:sz w:val="20"/>
        </w:rPr>
        <w:t>short</w:t>
      </w:r>
      <w:r>
        <w:rPr>
          <w:spacing w:val="17"/>
          <w:sz w:val="20"/>
        </w:rPr>
        <w:t xml:space="preserve"> </w:t>
      </w:r>
      <w:r>
        <w:rPr>
          <w:sz w:val="20"/>
        </w:rPr>
        <w:t>response</w:t>
      </w:r>
      <w:r>
        <w:rPr>
          <w:spacing w:val="17"/>
          <w:sz w:val="20"/>
        </w:rPr>
        <w:t xml:space="preserve"> </w:t>
      </w:r>
      <w:r>
        <w:rPr>
          <w:sz w:val="20"/>
        </w:rPr>
        <w:t>time</w:t>
      </w:r>
      <w:r>
        <w:rPr>
          <w:spacing w:val="19"/>
          <w:sz w:val="20"/>
        </w:rPr>
        <w:t xml:space="preserve"> </w:t>
      </w:r>
      <w:r>
        <w:rPr>
          <w:sz w:val="20"/>
        </w:rPr>
        <w:t>result.</w:t>
      </w:r>
      <w:r>
        <w:rPr>
          <w:spacing w:val="17"/>
          <w:sz w:val="20"/>
        </w:rPr>
        <w:t xml:space="preserve"> </w:t>
      </w:r>
      <w:r>
        <w:rPr>
          <w:sz w:val="20"/>
        </w:rPr>
        <w:t>In</w:t>
      </w:r>
      <w:r>
        <w:rPr>
          <w:spacing w:val="16"/>
          <w:sz w:val="20"/>
        </w:rPr>
        <w:t xml:space="preserve"> </w:t>
      </w:r>
      <w:r>
        <w:rPr>
          <w:sz w:val="20"/>
        </w:rPr>
        <w:t>the</w:t>
      </w:r>
      <w:r>
        <w:rPr>
          <w:spacing w:val="20"/>
          <w:sz w:val="20"/>
        </w:rPr>
        <w:t xml:space="preserve"> </w:t>
      </w:r>
      <w:r>
        <w:rPr>
          <w:sz w:val="20"/>
        </w:rPr>
        <w:t>future,</w:t>
      </w:r>
      <w:r>
        <w:rPr>
          <w:spacing w:val="18"/>
          <w:sz w:val="20"/>
        </w:rPr>
        <w:t xml:space="preserve"> </w:t>
      </w:r>
      <w:r>
        <w:rPr>
          <w:sz w:val="20"/>
        </w:rPr>
        <w:t>a</w:t>
      </w:r>
      <w:r>
        <w:rPr>
          <w:spacing w:val="20"/>
          <w:sz w:val="20"/>
        </w:rPr>
        <w:t xml:space="preserve"> </w:t>
      </w:r>
      <w:r>
        <w:rPr>
          <w:sz w:val="20"/>
        </w:rPr>
        <w:t>system</w:t>
      </w:r>
      <w:r>
        <w:rPr>
          <w:spacing w:val="15"/>
          <w:sz w:val="20"/>
        </w:rPr>
        <w:t xml:space="preserve"> </w:t>
      </w:r>
      <w:r>
        <w:rPr>
          <w:sz w:val="20"/>
        </w:rPr>
        <w:t>can</w:t>
      </w:r>
      <w:r>
        <w:rPr>
          <w:spacing w:val="16"/>
          <w:sz w:val="20"/>
        </w:rPr>
        <w:t xml:space="preserve"> </w:t>
      </w:r>
      <w:r>
        <w:rPr>
          <w:sz w:val="20"/>
        </w:rPr>
        <w:t>be</w:t>
      </w:r>
      <w:r>
        <w:rPr>
          <w:spacing w:val="17"/>
          <w:sz w:val="20"/>
        </w:rPr>
        <w:t xml:space="preserve"> </w:t>
      </w:r>
      <w:r>
        <w:rPr>
          <w:sz w:val="20"/>
        </w:rPr>
        <w:t>developed</w:t>
      </w:r>
      <w:r>
        <w:rPr>
          <w:spacing w:val="18"/>
          <w:sz w:val="20"/>
        </w:rPr>
        <w:t xml:space="preserve"> </w:t>
      </w:r>
      <w:r>
        <w:rPr>
          <w:sz w:val="20"/>
        </w:rPr>
        <w:t>to</w:t>
      </w:r>
      <w:r>
        <w:rPr>
          <w:spacing w:val="18"/>
          <w:sz w:val="20"/>
        </w:rPr>
        <w:t xml:space="preserve"> </w:t>
      </w:r>
      <w:r>
        <w:rPr>
          <w:sz w:val="20"/>
        </w:rPr>
        <w:t>estimate</w:t>
      </w:r>
      <w:r>
        <w:rPr>
          <w:spacing w:val="17"/>
          <w:sz w:val="20"/>
        </w:rPr>
        <w:t xml:space="preserve"> </w:t>
      </w:r>
      <w:r>
        <w:rPr>
          <w:sz w:val="20"/>
        </w:rPr>
        <w:t>diagrams</w:t>
      </w:r>
      <w:r>
        <w:rPr>
          <w:spacing w:val="16"/>
          <w:sz w:val="20"/>
        </w:rPr>
        <w:t xml:space="preserve"> </w:t>
      </w:r>
      <w:r>
        <w:rPr>
          <w:sz w:val="20"/>
        </w:rPr>
        <w:t>as</w:t>
      </w:r>
      <w:r>
        <w:rPr>
          <w:spacing w:val="21"/>
          <w:sz w:val="20"/>
        </w:rPr>
        <w:t xml:space="preserve"> </w:t>
      </w:r>
      <w:r>
        <w:rPr>
          <w:sz w:val="20"/>
        </w:rPr>
        <w:t>well</w:t>
      </w:r>
      <w:r>
        <w:rPr>
          <w:spacing w:val="17"/>
          <w:sz w:val="20"/>
        </w:rPr>
        <w:t xml:space="preserve"> </w:t>
      </w:r>
      <w:r>
        <w:rPr>
          <w:sz w:val="20"/>
        </w:rPr>
        <w:t>as</w:t>
      </w:r>
      <w:r>
        <w:rPr>
          <w:spacing w:val="16"/>
          <w:sz w:val="20"/>
        </w:rPr>
        <w:t xml:space="preserve"> </w:t>
      </w:r>
      <w:r>
        <w:rPr>
          <w:sz w:val="20"/>
        </w:rPr>
        <w:t>tables,</w:t>
      </w:r>
      <w:r>
        <w:rPr>
          <w:spacing w:val="17"/>
          <w:sz w:val="20"/>
        </w:rPr>
        <w:t xml:space="preserve"> </w:t>
      </w:r>
      <w:r>
        <w:rPr>
          <w:sz w:val="20"/>
        </w:rPr>
        <w:t>an</w:t>
      </w:r>
    </w:p>
    <w:p>
      <w:pPr>
        <w:spacing w:after="0"/>
        <w:jc w:val="both"/>
        <w:rPr>
          <w:sz w:val="20"/>
        </w:rPr>
        <w:sectPr>
          <w:pgSz w:w="12240" w:h="15840"/>
          <w:pgMar w:top="1560" w:right="980" w:bottom="1160" w:left="1040" w:header="466" w:footer="965" w:gutter="0"/>
          <w:cols w:space="720" w:num="1"/>
        </w:sectPr>
      </w:pPr>
    </w:p>
    <w:p>
      <w:pPr>
        <w:spacing w:before="28" w:line="242" w:lineRule="auto"/>
        <w:ind w:left="112" w:right="165" w:firstLine="0"/>
        <w:jc w:val="both"/>
        <w:rPr>
          <w:sz w:val="20"/>
        </w:rPr>
      </w:pPr>
      <w:r>
        <w:rPr>
          <w:sz w:val="20"/>
        </w:rPr>
        <w:t>inbuilt system can also be made to type and make diagrams to shift examinations from handwritten paper based to completely online.</w:t>
      </w:r>
    </w:p>
    <w:p>
      <w:pPr>
        <w:pStyle w:val="11"/>
        <w:rPr>
          <w:sz w:val="22"/>
        </w:rPr>
      </w:pPr>
    </w:p>
    <w:p>
      <w:pPr>
        <w:pStyle w:val="11"/>
        <w:spacing w:before="3"/>
        <w:rPr>
          <w:sz w:val="19"/>
        </w:rPr>
      </w:pPr>
    </w:p>
    <w:p>
      <w:pPr>
        <w:spacing w:before="0"/>
        <w:ind w:left="534" w:right="588" w:firstLine="0"/>
        <w:jc w:val="center"/>
        <w:rPr>
          <w:b/>
          <w:sz w:val="20"/>
        </w:rPr>
      </w:pPr>
      <w:r>
        <w:rPr>
          <w:b/>
          <w:smallCaps/>
          <w:spacing w:val="-2"/>
          <w:sz w:val="20"/>
        </w:rPr>
        <w:t>Acknowledgment</w:t>
      </w:r>
    </w:p>
    <w:p>
      <w:pPr>
        <w:pStyle w:val="11"/>
        <w:spacing w:before="3"/>
        <w:rPr>
          <w:b/>
          <w:sz w:val="26"/>
        </w:rPr>
      </w:pPr>
    </w:p>
    <w:p>
      <w:pPr>
        <w:spacing w:before="1"/>
        <w:ind w:left="112" w:right="166" w:firstLine="0"/>
        <w:jc w:val="both"/>
        <w:rPr>
          <w:sz w:val="20"/>
        </w:rPr>
      </w:pPr>
      <w:r>
        <w:rPr>
          <w:sz w:val="20"/>
        </w:rPr>
        <w:t>We thank CMR Technical Campus for supporting</w:t>
      </w:r>
      <w:r>
        <w:rPr>
          <w:spacing w:val="-1"/>
          <w:sz w:val="20"/>
        </w:rPr>
        <w:t xml:space="preserve"> </w:t>
      </w:r>
      <w:r>
        <w:rPr>
          <w:sz w:val="20"/>
        </w:rPr>
        <w:t>this</w:t>
      </w:r>
      <w:r>
        <w:rPr>
          <w:spacing w:val="-1"/>
          <w:sz w:val="20"/>
        </w:rPr>
        <w:t xml:space="preserve"> </w:t>
      </w:r>
      <w:r>
        <w:rPr>
          <w:sz w:val="20"/>
        </w:rPr>
        <w:t>paper titled with</w:t>
      </w:r>
      <w:r>
        <w:rPr>
          <w:spacing w:val="-1"/>
          <w:sz w:val="20"/>
        </w:rPr>
        <w:t xml:space="preserve"> </w:t>
      </w:r>
      <w:r>
        <w:rPr>
          <w:sz w:val="20"/>
        </w:rPr>
        <w:t>"</w:t>
      </w:r>
      <w:r>
        <w:rPr>
          <w:b/>
          <w:sz w:val="20"/>
        </w:rPr>
        <w:t>AI Model For Digital Evaluation of Descriptive Answers</w:t>
      </w:r>
      <w:r>
        <w:rPr>
          <w:sz w:val="20"/>
        </w:rPr>
        <w:t>", which provided good facilities and support to accomplish our work. Sincerely thank to our Chairman, Director, Deans, Head Of the Department, Department Of Computer Science and Engineering, Guide and Teaching and Non- Teaching faculty members for giving valuable suggestions and guidance in every aspect of our work..</w:t>
      </w:r>
    </w:p>
    <w:p>
      <w:pPr>
        <w:pStyle w:val="11"/>
        <w:spacing w:before="4"/>
        <w:rPr>
          <w:sz w:val="21"/>
        </w:rPr>
      </w:pPr>
    </w:p>
    <w:p>
      <w:pPr>
        <w:spacing w:before="1"/>
        <w:ind w:left="173" w:right="226" w:firstLine="0"/>
        <w:jc w:val="center"/>
        <w:rPr>
          <w:b/>
          <w:sz w:val="20"/>
        </w:rPr>
      </w:pPr>
      <w:r>
        <w:rPr>
          <w:b/>
          <w:smallCaps/>
          <w:spacing w:val="-2"/>
          <w:sz w:val="20"/>
        </w:rPr>
        <w:t>References</w:t>
      </w:r>
    </w:p>
    <w:p>
      <w:pPr>
        <w:pStyle w:val="21"/>
        <w:numPr>
          <w:ilvl w:val="0"/>
          <w:numId w:val="17"/>
        </w:numPr>
        <w:tabs>
          <w:tab w:val="left" w:pos="473"/>
        </w:tabs>
        <w:spacing w:before="72" w:after="0" w:line="242" w:lineRule="auto"/>
        <w:ind w:left="472" w:right="117" w:hanging="361"/>
        <w:jc w:val="both"/>
        <w:rPr>
          <w:sz w:val="20"/>
        </w:rPr>
      </w:pPr>
      <w:r>
        <w:rPr>
          <w:sz w:val="20"/>
        </w:rPr>
        <w:t>M.</w:t>
      </w:r>
      <w:r>
        <w:rPr>
          <w:spacing w:val="-5"/>
          <w:sz w:val="20"/>
        </w:rPr>
        <w:t xml:space="preserve"> </w:t>
      </w:r>
      <w:r>
        <w:rPr>
          <w:sz w:val="20"/>
        </w:rPr>
        <w:t>S.</w:t>
      </w:r>
      <w:r>
        <w:rPr>
          <w:spacing w:val="-6"/>
          <w:sz w:val="20"/>
        </w:rPr>
        <w:t xml:space="preserve"> </w:t>
      </w:r>
      <w:r>
        <w:rPr>
          <w:sz w:val="20"/>
        </w:rPr>
        <w:t>M.</w:t>
      </w:r>
      <w:r>
        <w:rPr>
          <w:spacing w:val="-7"/>
          <w:sz w:val="20"/>
        </w:rPr>
        <w:t xml:space="preserve"> </w:t>
      </w:r>
      <w:r>
        <w:rPr>
          <w:sz w:val="20"/>
        </w:rPr>
        <w:t>Patil</w:t>
      </w:r>
      <w:r>
        <w:rPr>
          <w:spacing w:val="-5"/>
          <w:sz w:val="20"/>
        </w:rPr>
        <w:t xml:space="preserve"> </w:t>
      </w:r>
      <w:r>
        <w:rPr>
          <w:sz w:val="20"/>
        </w:rPr>
        <w:t>and</w:t>
      </w:r>
      <w:r>
        <w:rPr>
          <w:spacing w:val="-5"/>
          <w:sz w:val="20"/>
        </w:rPr>
        <w:t xml:space="preserve"> </w:t>
      </w:r>
      <w:r>
        <w:rPr>
          <w:sz w:val="20"/>
        </w:rPr>
        <w:t>M.</w:t>
      </w:r>
      <w:r>
        <w:rPr>
          <w:spacing w:val="-5"/>
          <w:sz w:val="20"/>
        </w:rPr>
        <w:t xml:space="preserve"> </w:t>
      </w:r>
      <w:r>
        <w:rPr>
          <w:sz w:val="20"/>
        </w:rPr>
        <w:t>S.</w:t>
      </w:r>
      <w:r>
        <w:rPr>
          <w:spacing w:val="-8"/>
          <w:sz w:val="20"/>
        </w:rPr>
        <w:t xml:space="preserve"> </w:t>
      </w:r>
      <w:r>
        <w:rPr>
          <w:sz w:val="20"/>
        </w:rPr>
        <w:t>Patil,</w:t>
      </w:r>
      <w:r>
        <w:rPr>
          <w:spacing w:val="-5"/>
          <w:sz w:val="20"/>
        </w:rPr>
        <w:t xml:space="preserve"> </w:t>
      </w:r>
      <w:r>
        <w:rPr>
          <w:sz w:val="20"/>
        </w:rPr>
        <w:t>„„Evaluating</w:t>
      </w:r>
      <w:r>
        <w:rPr>
          <w:spacing w:val="-7"/>
          <w:sz w:val="20"/>
        </w:rPr>
        <w:t xml:space="preserve"> </w:t>
      </w:r>
      <w:r>
        <w:rPr>
          <w:sz w:val="20"/>
        </w:rPr>
        <w:t>Student</w:t>
      </w:r>
      <w:r>
        <w:rPr>
          <w:spacing w:val="-6"/>
          <w:sz w:val="20"/>
        </w:rPr>
        <w:t xml:space="preserve"> </w:t>
      </w:r>
      <w:r>
        <w:rPr>
          <w:sz w:val="20"/>
        </w:rPr>
        <w:t>descriptive</w:t>
      </w:r>
      <w:r>
        <w:rPr>
          <w:spacing w:val="-5"/>
          <w:sz w:val="20"/>
        </w:rPr>
        <w:t xml:space="preserve"> </w:t>
      </w:r>
      <w:r>
        <w:rPr>
          <w:sz w:val="20"/>
        </w:rPr>
        <w:t>answers</w:t>
      </w:r>
      <w:r>
        <w:rPr>
          <w:spacing w:val="-7"/>
          <w:sz w:val="20"/>
        </w:rPr>
        <w:t xml:space="preserve"> </w:t>
      </w:r>
      <w:r>
        <w:rPr>
          <w:sz w:val="20"/>
        </w:rPr>
        <w:t>using</w:t>
      </w:r>
      <w:r>
        <w:rPr>
          <w:spacing w:val="-7"/>
          <w:sz w:val="20"/>
        </w:rPr>
        <w:t xml:space="preserve"> </w:t>
      </w:r>
      <w:r>
        <w:rPr>
          <w:sz w:val="20"/>
        </w:rPr>
        <w:t>natural</w:t>
      </w:r>
      <w:r>
        <w:rPr>
          <w:spacing w:val="-6"/>
          <w:sz w:val="20"/>
        </w:rPr>
        <w:t xml:space="preserve"> </w:t>
      </w:r>
      <w:r>
        <w:rPr>
          <w:sz w:val="20"/>
        </w:rPr>
        <w:t>language</w:t>
      </w:r>
      <w:r>
        <w:rPr>
          <w:spacing w:val="-5"/>
          <w:sz w:val="20"/>
        </w:rPr>
        <w:t xml:space="preserve"> </w:t>
      </w:r>
      <w:r>
        <w:rPr>
          <w:sz w:val="20"/>
        </w:rPr>
        <w:t>processing,‟‟</w:t>
      </w:r>
      <w:r>
        <w:rPr>
          <w:i/>
          <w:sz w:val="20"/>
        </w:rPr>
        <w:t>Int.</w:t>
      </w:r>
      <w:r>
        <w:rPr>
          <w:i/>
          <w:spacing w:val="-5"/>
          <w:sz w:val="20"/>
        </w:rPr>
        <w:t xml:space="preserve"> </w:t>
      </w:r>
      <w:r>
        <w:rPr>
          <w:i/>
          <w:sz w:val="20"/>
        </w:rPr>
        <w:t>J.</w:t>
      </w:r>
      <w:r>
        <w:rPr>
          <w:i/>
          <w:spacing w:val="-5"/>
          <w:sz w:val="20"/>
        </w:rPr>
        <w:t xml:space="preserve"> </w:t>
      </w:r>
      <w:r>
        <w:rPr>
          <w:i/>
          <w:sz w:val="20"/>
        </w:rPr>
        <w:t>Eng. Res. Technol.</w:t>
      </w:r>
      <w:r>
        <w:rPr>
          <w:sz w:val="20"/>
        </w:rPr>
        <w:t>, vol. 3, no. 3, pp. 1716–1718, 2014.</w:t>
      </w:r>
    </w:p>
    <w:p>
      <w:pPr>
        <w:pStyle w:val="21"/>
        <w:numPr>
          <w:ilvl w:val="0"/>
          <w:numId w:val="17"/>
        </w:numPr>
        <w:tabs>
          <w:tab w:val="left" w:pos="473"/>
        </w:tabs>
        <w:spacing w:before="196" w:after="0" w:line="242" w:lineRule="auto"/>
        <w:ind w:left="472" w:right="117" w:hanging="361"/>
        <w:jc w:val="both"/>
        <w:rPr>
          <w:sz w:val="20"/>
        </w:rPr>
      </w:pPr>
      <w:r>
        <w:rPr>
          <w:sz w:val="20"/>
        </w:rPr>
        <w:t>P.</w:t>
      </w:r>
      <w:r>
        <w:rPr>
          <w:spacing w:val="-8"/>
          <w:sz w:val="20"/>
        </w:rPr>
        <w:t xml:space="preserve"> </w:t>
      </w:r>
      <w:r>
        <w:rPr>
          <w:sz w:val="20"/>
        </w:rPr>
        <w:t>Patil,</w:t>
      </w:r>
      <w:r>
        <w:rPr>
          <w:spacing w:val="-5"/>
          <w:sz w:val="20"/>
        </w:rPr>
        <w:t xml:space="preserve"> </w:t>
      </w:r>
      <w:r>
        <w:rPr>
          <w:sz w:val="20"/>
        </w:rPr>
        <w:t>S.</w:t>
      </w:r>
      <w:r>
        <w:rPr>
          <w:spacing w:val="-8"/>
          <w:sz w:val="20"/>
        </w:rPr>
        <w:t xml:space="preserve"> </w:t>
      </w:r>
      <w:r>
        <w:rPr>
          <w:sz w:val="20"/>
        </w:rPr>
        <w:t>Patil,</w:t>
      </w:r>
      <w:r>
        <w:rPr>
          <w:spacing w:val="-5"/>
          <w:sz w:val="20"/>
        </w:rPr>
        <w:t xml:space="preserve"> </w:t>
      </w:r>
      <w:r>
        <w:rPr>
          <w:sz w:val="20"/>
        </w:rPr>
        <w:t>V.</w:t>
      </w:r>
      <w:r>
        <w:rPr>
          <w:spacing w:val="-8"/>
          <w:sz w:val="20"/>
        </w:rPr>
        <w:t xml:space="preserve"> </w:t>
      </w:r>
      <w:r>
        <w:rPr>
          <w:sz w:val="20"/>
        </w:rPr>
        <w:t>Miniyar,</w:t>
      </w:r>
      <w:r>
        <w:rPr>
          <w:spacing w:val="-6"/>
          <w:sz w:val="20"/>
        </w:rPr>
        <w:t xml:space="preserve"> </w:t>
      </w:r>
      <w:r>
        <w:rPr>
          <w:sz w:val="20"/>
        </w:rPr>
        <w:t>and</w:t>
      </w:r>
      <w:r>
        <w:rPr>
          <w:spacing w:val="-5"/>
          <w:sz w:val="20"/>
        </w:rPr>
        <w:t xml:space="preserve"> </w:t>
      </w:r>
      <w:r>
        <w:rPr>
          <w:sz w:val="20"/>
        </w:rPr>
        <w:t>A.</w:t>
      </w:r>
      <w:r>
        <w:rPr>
          <w:spacing w:val="-6"/>
          <w:sz w:val="20"/>
        </w:rPr>
        <w:t xml:space="preserve"> </w:t>
      </w:r>
      <w:r>
        <w:rPr>
          <w:sz w:val="20"/>
        </w:rPr>
        <w:t>Bandal,</w:t>
      </w:r>
      <w:r>
        <w:rPr>
          <w:spacing w:val="-5"/>
          <w:sz w:val="20"/>
        </w:rPr>
        <w:t xml:space="preserve"> </w:t>
      </w:r>
      <w:r>
        <w:rPr>
          <w:sz w:val="20"/>
        </w:rPr>
        <w:t>„„Subjective</w:t>
      </w:r>
      <w:r>
        <w:rPr>
          <w:spacing w:val="-5"/>
          <w:sz w:val="20"/>
        </w:rPr>
        <w:t xml:space="preserve"> </w:t>
      </w:r>
      <w:r>
        <w:rPr>
          <w:sz w:val="20"/>
        </w:rPr>
        <w:t>answer</w:t>
      </w:r>
      <w:r>
        <w:rPr>
          <w:spacing w:val="-5"/>
          <w:sz w:val="20"/>
        </w:rPr>
        <w:t xml:space="preserve"> </w:t>
      </w:r>
      <w:r>
        <w:rPr>
          <w:sz w:val="20"/>
        </w:rPr>
        <w:t>evaluation</w:t>
      </w:r>
      <w:r>
        <w:rPr>
          <w:spacing w:val="-7"/>
          <w:sz w:val="20"/>
        </w:rPr>
        <w:t xml:space="preserve"> </w:t>
      </w:r>
      <w:r>
        <w:rPr>
          <w:sz w:val="20"/>
        </w:rPr>
        <w:t>using</w:t>
      </w:r>
      <w:r>
        <w:rPr>
          <w:spacing w:val="-5"/>
          <w:sz w:val="20"/>
        </w:rPr>
        <w:t xml:space="preserve"> </w:t>
      </w:r>
      <w:r>
        <w:rPr>
          <w:sz w:val="20"/>
        </w:rPr>
        <w:t>machine</w:t>
      </w:r>
      <w:r>
        <w:rPr>
          <w:spacing w:val="-5"/>
          <w:sz w:val="20"/>
        </w:rPr>
        <w:t xml:space="preserve"> </w:t>
      </w:r>
      <w:r>
        <w:rPr>
          <w:sz w:val="20"/>
        </w:rPr>
        <w:t>learning,‟‟</w:t>
      </w:r>
      <w:r>
        <w:rPr>
          <w:spacing w:val="-6"/>
          <w:sz w:val="20"/>
        </w:rPr>
        <w:t xml:space="preserve"> </w:t>
      </w:r>
      <w:r>
        <w:rPr>
          <w:i/>
          <w:sz w:val="20"/>
        </w:rPr>
        <w:t>Int.</w:t>
      </w:r>
      <w:r>
        <w:rPr>
          <w:i/>
          <w:spacing w:val="-5"/>
          <w:sz w:val="20"/>
        </w:rPr>
        <w:t xml:space="preserve"> </w:t>
      </w:r>
      <w:r>
        <w:rPr>
          <w:i/>
          <w:sz w:val="20"/>
        </w:rPr>
        <w:t>J.</w:t>
      </w:r>
      <w:r>
        <w:rPr>
          <w:i/>
          <w:spacing w:val="-5"/>
          <w:sz w:val="20"/>
        </w:rPr>
        <w:t xml:space="preserve"> </w:t>
      </w:r>
      <w:r>
        <w:rPr>
          <w:i/>
          <w:sz w:val="20"/>
        </w:rPr>
        <w:t>Pure</w:t>
      </w:r>
      <w:r>
        <w:rPr>
          <w:i/>
          <w:spacing w:val="-5"/>
          <w:sz w:val="20"/>
        </w:rPr>
        <w:t xml:space="preserve"> </w:t>
      </w:r>
      <w:r>
        <w:rPr>
          <w:i/>
          <w:sz w:val="20"/>
        </w:rPr>
        <w:t>Appl. Math.</w:t>
      </w:r>
      <w:r>
        <w:rPr>
          <w:sz w:val="20"/>
        </w:rPr>
        <w:t>, vol. 118, no. 24,pp. 1–13, 2018.</w:t>
      </w:r>
    </w:p>
    <w:p>
      <w:pPr>
        <w:pStyle w:val="21"/>
        <w:numPr>
          <w:ilvl w:val="0"/>
          <w:numId w:val="17"/>
        </w:numPr>
        <w:tabs>
          <w:tab w:val="left" w:pos="473"/>
        </w:tabs>
        <w:spacing w:before="196" w:after="0" w:line="242" w:lineRule="auto"/>
        <w:ind w:left="472" w:right="164" w:hanging="361"/>
        <w:jc w:val="both"/>
        <w:rPr>
          <w:sz w:val="20"/>
        </w:rPr>
      </w:pPr>
      <w:r>
        <w:rPr>
          <w:sz w:val="20"/>
        </w:rPr>
        <w:t xml:space="preserve">M. F. Bashir </w:t>
      </w:r>
      <w:r>
        <w:rPr>
          <w:i/>
          <w:sz w:val="20"/>
        </w:rPr>
        <w:t>et al.”</w:t>
      </w:r>
      <w:r>
        <w:rPr>
          <w:sz w:val="20"/>
        </w:rPr>
        <w:t>Subjective Answers Evaluation Using Machine Learning and Natural Language Processing” IEEE Access, volume 9, 2019</w:t>
      </w:r>
    </w:p>
    <w:p>
      <w:pPr>
        <w:pStyle w:val="21"/>
        <w:numPr>
          <w:ilvl w:val="0"/>
          <w:numId w:val="17"/>
        </w:numPr>
        <w:tabs>
          <w:tab w:val="left" w:pos="473"/>
        </w:tabs>
        <w:spacing w:before="195" w:after="0" w:line="242" w:lineRule="auto"/>
        <w:ind w:left="472" w:right="174" w:hanging="361"/>
        <w:jc w:val="both"/>
        <w:rPr>
          <w:i/>
          <w:sz w:val="20"/>
        </w:rPr>
      </w:pPr>
      <w:r>
        <w:rPr>
          <w:sz w:val="20"/>
        </w:rPr>
        <w:t xml:space="preserve">P. A. A. Dumal, W. K. D Shanika, S. A. D Pathinayake and T. C. Sandanayake, "Adaptive and Automated Online Assessment Evaluation System", </w:t>
      </w:r>
      <w:r>
        <w:rPr>
          <w:i/>
          <w:sz w:val="20"/>
        </w:rPr>
        <w:t>2017 11th International Conference (SKIMA)</w:t>
      </w:r>
    </w:p>
    <w:p>
      <w:pPr>
        <w:pStyle w:val="21"/>
        <w:numPr>
          <w:ilvl w:val="0"/>
          <w:numId w:val="17"/>
        </w:numPr>
        <w:tabs>
          <w:tab w:val="left" w:pos="473"/>
        </w:tabs>
        <w:spacing w:before="195" w:after="0" w:line="242" w:lineRule="auto"/>
        <w:ind w:left="472" w:right="177" w:hanging="361"/>
        <w:jc w:val="both"/>
        <w:rPr>
          <w:sz w:val="20"/>
        </w:rPr>
      </w:pPr>
      <w:r>
        <w:rPr>
          <w:sz w:val="20"/>
        </w:rPr>
        <w:t xml:space="preserve">Dharma Reddy Tetali, Dr. Kiran Kumar G and Lakshmi Ramana, "A Python Tool for Evaluation of Subjective Answers (APTESA)", </w:t>
      </w:r>
      <w:r>
        <w:rPr>
          <w:i/>
          <w:sz w:val="20"/>
        </w:rPr>
        <w:t>IJMET</w:t>
      </w:r>
      <w:r>
        <w:rPr>
          <w:sz w:val="20"/>
        </w:rPr>
        <w:t>, vol. 8, no. 7, pp. 247-255, July 2017.</w:t>
      </w:r>
    </w:p>
    <w:p>
      <w:pPr>
        <w:pStyle w:val="21"/>
        <w:numPr>
          <w:ilvl w:val="0"/>
          <w:numId w:val="17"/>
        </w:numPr>
        <w:tabs>
          <w:tab w:val="left" w:pos="473"/>
        </w:tabs>
        <w:spacing w:before="196" w:after="0" w:line="242" w:lineRule="auto"/>
        <w:ind w:left="472" w:right="178" w:hanging="361"/>
        <w:jc w:val="both"/>
        <w:rPr>
          <w:sz w:val="20"/>
        </w:rPr>
      </w:pPr>
      <w:r>
        <w:rPr>
          <w:sz w:val="20"/>
        </w:rPr>
        <w:t xml:space="preserve">Ms. Shweta M. Patil and Prof. Ms. Sonal Patil, "Evaluating Student Descriptive Answers Using Natural Language Processing", </w:t>
      </w:r>
      <w:r>
        <w:rPr>
          <w:i/>
          <w:sz w:val="20"/>
        </w:rPr>
        <w:t>(IJERT)</w:t>
      </w:r>
      <w:r>
        <w:rPr>
          <w:sz w:val="20"/>
        </w:rPr>
        <w:t>, vol. 3, no. 3, March 2014, ISSN 2278-0181.</w:t>
      </w:r>
    </w:p>
    <w:p>
      <w:pPr>
        <w:pStyle w:val="21"/>
        <w:numPr>
          <w:ilvl w:val="0"/>
          <w:numId w:val="17"/>
        </w:numPr>
        <w:tabs>
          <w:tab w:val="left" w:pos="473"/>
        </w:tabs>
        <w:spacing w:before="196" w:after="0" w:line="242" w:lineRule="auto"/>
        <w:ind w:left="472" w:right="173" w:hanging="361"/>
        <w:jc w:val="both"/>
        <w:rPr>
          <w:sz w:val="20"/>
        </w:rPr>
      </w:pPr>
      <w:r>
        <w:rPr>
          <w:sz w:val="20"/>
        </w:rPr>
        <w:t>Dr Sunanda Dixit, Amith Y Bharath, M L Goutham, K Ayappa and Harshitha D, "Optical Recognition of Digital Characters</w:t>
      </w:r>
      <w:r>
        <w:rPr>
          <w:spacing w:val="-2"/>
          <w:sz w:val="20"/>
        </w:rPr>
        <w:t xml:space="preserve"> </w:t>
      </w:r>
      <w:r>
        <w:rPr>
          <w:sz w:val="20"/>
        </w:rPr>
        <w:t>Using</w:t>
      </w:r>
      <w:r>
        <w:rPr>
          <w:spacing w:val="-3"/>
          <w:sz w:val="20"/>
        </w:rPr>
        <w:t xml:space="preserve"> </w:t>
      </w:r>
      <w:r>
        <w:rPr>
          <w:sz w:val="20"/>
        </w:rPr>
        <w:t xml:space="preserve">Machine Learning", </w:t>
      </w:r>
      <w:r>
        <w:rPr>
          <w:i/>
          <w:sz w:val="20"/>
        </w:rPr>
        <w:t>International</w:t>
      </w:r>
      <w:r>
        <w:rPr>
          <w:i/>
          <w:spacing w:val="-2"/>
          <w:sz w:val="20"/>
        </w:rPr>
        <w:t xml:space="preserve"> </w:t>
      </w:r>
      <w:r>
        <w:rPr>
          <w:i/>
          <w:sz w:val="20"/>
        </w:rPr>
        <w:t>Journal</w:t>
      </w:r>
      <w:r>
        <w:rPr>
          <w:i/>
          <w:spacing w:val="-2"/>
          <w:sz w:val="20"/>
        </w:rPr>
        <w:t xml:space="preserve"> </w:t>
      </w:r>
      <w:r>
        <w:rPr>
          <w:i/>
          <w:sz w:val="20"/>
        </w:rPr>
        <w:t>of</w:t>
      </w:r>
      <w:r>
        <w:rPr>
          <w:i/>
          <w:spacing w:val="-2"/>
          <w:sz w:val="20"/>
        </w:rPr>
        <w:t xml:space="preserve"> </w:t>
      </w:r>
      <w:r>
        <w:rPr>
          <w:i/>
          <w:sz w:val="20"/>
        </w:rPr>
        <w:t>Research Studies</w:t>
      </w:r>
      <w:r>
        <w:rPr>
          <w:i/>
          <w:spacing w:val="-2"/>
          <w:sz w:val="20"/>
        </w:rPr>
        <w:t xml:space="preserve"> </w:t>
      </w:r>
      <w:r>
        <w:rPr>
          <w:i/>
          <w:sz w:val="20"/>
        </w:rPr>
        <w:t>in</w:t>
      </w:r>
      <w:r>
        <w:rPr>
          <w:i/>
          <w:spacing w:val="-1"/>
          <w:sz w:val="20"/>
        </w:rPr>
        <w:t xml:space="preserve"> </w:t>
      </w:r>
      <w:r>
        <w:rPr>
          <w:i/>
          <w:sz w:val="20"/>
        </w:rPr>
        <w:t>Computer</w:t>
      </w:r>
      <w:r>
        <w:rPr>
          <w:i/>
          <w:spacing w:val="-2"/>
          <w:sz w:val="20"/>
        </w:rPr>
        <w:t xml:space="preserve"> </w:t>
      </w:r>
      <w:r>
        <w:rPr>
          <w:i/>
          <w:sz w:val="20"/>
        </w:rPr>
        <w:t>Science</w:t>
      </w:r>
      <w:r>
        <w:rPr>
          <w:i/>
          <w:spacing w:val="-1"/>
          <w:sz w:val="20"/>
        </w:rPr>
        <w:t xml:space="preserve"> </w:t>
      </w:r>
      <w:r>
        <w:rPr>
          <w:i/>
          <w:sz w:val="20"/>
        </w:rPr>
        <w:t>and</w:t>
      </w:r>
      <w:r>
        <w:rPr>
          <w:i/>
          <w:spacing w:val="-1"/>
          <w:sz w:val="20"/>
        </w:rPr>
        <w:t xml:space="preserve"> </w:t>
      </w:r>
      <w:r>
        <w:rPr>
          <w:i/>
          <w:sz w:val="20"/>
        </w:rPr>
        <w:t>Engineering (IJRSCSE)</w:t>
      </w:r>
      <w:r>
        <w:rPr>
          <w:sz w:val="20"/>
        </w:rPr>
        <w:t>, vol. 5, no. 1, pp. 9-16, 2018.</w:t>
      </w:r>
    </w:p>
    <w:p>
      <w:pPr>
        <w:pStyle w:val="21"/>
        <w:numPr>
          <w:ilvl w:val="0"/>
          <w:numId w:val="17"/>
        </w:numPr>
        <w:tabs>
          <w:tab w:val="left" w:pos="473"/>
        </w:tabs>
        <w:spacing w:before="196" w:after="0" w:line="240" w:lineRule="auto"/>
        <w:ind w:left="472" w:right="0" w:hanging="361"/>
        <w:jc w:val="left"/>
        <w:rPr>
          <w:sz w:val="20"/>
        </w:rPr>
      </w:pPr>
      <w:r>
        <w:rPr>
          <w:sz w:val="20"/>
        </w:rPr>
        <w:t>Xinming</w:t>
      </w:r>
      <w:r>
        <w:rPr>
          <w:spacing w:val="-6"/>
          <w:sz w:val="20"/>
        </w:rPr>
        <w:t xml:space="preserve"> </w:t>
      </w:r>
      <w:r>
        <w:rPr>
          <w:sz w:val="20"/>
        </w:rPr>
        <w:t>Hu</w:t>
      </w:r>
      <w:r>
        <w:rPr>
          <w:spacing w:val="-6"/>
          <w:sz w:val="20"/>
        </w:rPr>
        <w:t xml:space="preserve"> </w:t>
      </w:r>
      <w:r>
        <w:rPr>
          <w:sz w:val="20"/>
        </w:rPr>
        <w:t>and</w:t>
      </w:r>
      <w:r>
        <w:rPr>
          <w:spacing w:val="-3"/>
          <w:sz w:val="20"/>
        </w:rPr>
        <w:t xml:space="preserve"> </w:t>
      </w:r>
      <w:r>
        <w:rPr>
          <w:sz w:val="20"/>
        </w:rPr>
        <w:t>Huosong</w:t>
      </w:r>
      <w:r>
        <w:rPr>
          <w:spacing w:val="-6"/>
          <w:sz w:val="20"/>
        </w:rPr>
        <w:t xml:space="preserve"> </w:t>
      </w:r>
      <w:r>
        <w:rPr>
          <w:sz w:val="20"/>
        </w:rPr>
        <w:t>Xia,</w:t>
      </w:r>
      <w:r>
        <w:rPr>
          <w:spacing w:val="-2"/>
          <w:sz w:val="20"/>
        </w:rPr>
        <w:t xml:space="preserve"> </w:t>
      </w:r>
      <w:r>
        <w:rPr>
          <w:i/>
          <w:sz w:val="20"/>
        </w:rPr>
        <w:t>Automated</w:t>
      </w:r>
      <w:r>
        <w:rPr>
          <w:i/>
          <w:spacing w:val="-6"/>
          <w:sz w:val="20"/>
        </w:rPr>
        <w:t xml:space="preserve"> </w:t>
      </w:r>
      <w:r>
        <w:rPr>
          <w:i/>
          <w:sz w:val="20"/>
        </w:rPr>
        <w:t>Assessment</w:t>
      </w:r>
      <w:r>
        <w:rPr>
          <w:i/>
          <w:spacing w:val="-5"/>
          <w:sz w:val="20"/>
        </w:rPr>
        <w:t xml:space="preserve"> </w:t>
      </w:r>
      <w:r>
        <w:rPr>
          <w:i/>
          <w:sz w:val="20"/>
        </w:rPr>
        <w:t>System</w:t>
      </w:r>
      <w:r>
        <w:rPr>
          <w:i/>
          <w:spacing w:val="-5"/>
          <w:sz w:val="20"/>
        </w:rPr>
        <w:t xml:space="preserve"> </w:t>
      </w:r>
      <w:r>
        <w:rPr>
          <w:i/>
          <w:sz w:val="20"/>
        </w:rPr>
        <w:t>for</w:t>
      </w:r>
      <w:r>
        <w:rPr>
          <w:i/>
          <w:spacing w:val="-5"/>
          <w:sz w:val="20"/>
        </w:rPr>
        <w:t xml:space="preserve"> </w:t>
      </w:r>
      <w:r>
        <w:rPr>
          <w:i/>
          <w:sz w:val="20"/>
        </w:rPr>
        <w:t>Subjective</w:t>
      </w:r>
      <w:r>
        <w:rPr>
          <w:i/>
          <w:spacing w:val="-5"/>
          <w:sz w:val="20"/>
        </w:rPr>
        <w:t xml:space="preserve"> </w:t>
      </w:r>
      <w:r>
        <w:rPr>
          <w:i/>
          <w:sz w:val="20"/>
        </w:rPr>
        <w:t>Questions</w:t>
      </w:r>
      <w:r>
        <w:rPr>
          <w:i/>
          <w:spacing w:val="-6"/>
          <w:sz w:val="20"/>
        </w:rPr>
        <w:t xml:space="preserve"> </w:t>
      </w:r>
      <w:r>
        <w:rPr>
          <w:i/>
          <w:sz w:val="20"/>
        </w:rPr>
        <w:t>Based</w:t>
      </w:r>
      <w:r>
        <w:rPr>
          <w:i/>
          <w:spacing w:val="-4"/>
          <w:sz w:val="20"/>
        </w:rPr>
        <w:t xml:space="preserve"> </w:t>
      </w:r>
      <w:r>
        <w:rPr>
          <w:i/>
          <w:sz w:val="20"/>
        </w:rPr>
        <w:t>on</w:t>
      </w:r>
      <w:r>
        <w:rPr>
          <w:i/>
          <w:spacing w:val="-3"/>
          <w:sz w:val="20"/>
        </w:rPr>
        <w:t xml:space="preserve"> </w:t>
      </w:r>
      <w:r>
        <w:rPr>
          <w:i/>
          <w:spacing w:val="-4"/>
          <w:sz w:val="20"/>
        </w:rPr>
        <w:t>LSI</w:t>
      </w:r>
      <w:r>
        <w:rPr>
          <w:spacing w:val="-4"/>
          <w:sz w:val="20"/>
        </w:rPr>
        <w:t>.</w:t>
      </w:r>
    </w:p>
    <w:p>
      <w:pPr>
        <w:pStyle w:val="21"/>
        <w:numPr>
          <w:ilvl w:val="0"/>
          <w:numId w:val="17"/>
        </w:numPr>
        <w:tabs>
          <w:tab w:val="left" w:pos="523"/>
        </w:tabs>
        <w:spacing w:before="197" w:after="0" w:line="242" w:lineRule="auto"/>
        <w:ind w:left="472" w:right="176" w:hanging="361"/>
        <w:jc w:val="both"/>
        <w:rPr>
          <w:sz w:val="20"/>
        </w:rPr>
      </w:pPr>
      <w:r>
        <w:tab/>
      </w:r>
      <w:r>
        <w:rPr>
          <w:sz w:val="20"/>
        </w:rPr>
        <w:t>Asmita Dhokrat, Gite Hanumant R, C. Namratqa Mahender, “Automatrd Answering For Subjective Exmination”, International Journal of Computer Applications (0975 – 8887) Volume 56– No.14, October 2012.</w:t>
      </w:r>
    </w:p>
    <w:p>
      <w:pPr>
        <w:spacing w:after="0" w:line="242" w:lineRule="auto"/>
        <w:jc w:val="both"/>
        <w:rPr>
          <w:sz w:val="20"/>
        </w:rPr>
        <w:sectPr>
          <w:pgSz w:w="12240" w:h="15840"/>
          <w:pgMar w:top="1560" w:right="980" w:bottom="1160" w:left="1040" w:header="466" w:footer="965" w:gutter="0"/>
          <w:cols w:space="720" w:num="1"/>
        </w:sectPr>
      </w:pPr>
    </w:p>
    <w:p>
      <w:pPr>
        <w:spacing w:before="3" w:line="438" w:lineRule="exact"/>
        <w:ind w:left="534" w:right="593" w:firstLine="0"/>
        <w:jc w:val="center"/>
        <w:rPr>
          <w:rFonts w:ascii="Calibri"/>
          <w:b/>
          <w:sz w:val="36"/>
        </w:rPr>
      </w:pPr>
      <w:r>
        <w:pict>
          <v:group id="docshapegroup52" o:spid="_x0000_s1034" o:spt="203" style="position:absolute;left:0pt;margin-left:94.35pt;margin-top:5.55pt;height:400.5pt;width:401.7pt;mso-position-horizontal-relative:page;z-index:-251634688;mso-width-relative:page;mso-height-relative:page;" coordorigin="1888,111" coordsize="8034,8010">
            <o:lock v:ext="edit"/>
            <v:shape id="docshape53" o:spid="_x0000_s1035" o:spt="75" type="#_x0000_t75" style="position:absolute;left:1887;top:111;height:8010;width:8034;" filled="f" stroked="f" coordsize="21600,21600">
              <v:path/>
              <v:fill on="f" focussize="0,0"/>
              <v:stroke on="f"/>
              <v:imagedata r:id="rId77" o:title=""/>
              <o:lock v:ext="edit" aspectratio="t"/>
            </v:shape>
            <v:shape id="docshape54" o:spid="_x0000_s1036" style="position:absolute;left:2757;top:1809;height:1162;width:6885;" fillcolor="#964605" filled="t" stroked="f" coordorigin="2757,1809" coordsize="6885,1162" path="m9642,2941l9612,2941,9612,2911,2787,2911,2787,2900,2787,1839,2767,1839,2767,1809,2757,1809,2757,1839,2757,2900,2757,2941,2757,2971,9642,2971,9642,2941xm9642,1809l9592,1809,9592,1839,9642,1839,9642,1809xe">
              <v:path arrowok="t"/>
              <v:fill on="t" opacity="32896f" focussize="0,0"/>
              <v:stroke on="f"/>
              <v:imagedata o:title=""/>
              <o:lock v:ext="edit"/>
            </v:shape>
          </v:group>
        </w:pict>
      </w:r>
      <w:r>
        <w:drawing>
          <wp:anchor distT="0" distB="0" distL="0" distR="0" simplePos="0" relativeHeight="251681792" behindDoc="1" locked="0" layoutInCell="1" allowOverlap="1">
            <wp:simplePos x="0" y="0"/>
            <wp:positionH relativeFrom="page">
              <wp:posOffset>3457575</wp:posOffset>
            </wp:positionH>
            <wp:positionV relativeFrom="page">
              <wp:posOffset>621665</wp:posOffset>
            </wp:positionV>
            <wp:extent cx="886460" cy="886460"/>
            <wp:effectExtent l="0" t="0" r="0" b="0"/>
            <wp:wrapNone/>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3.jpeg"/>
                    <pic:cNvPicPr>
                      <a:picLocks noChangeAspect="1"/>
                    </pic:cNvPicPr>
                  </pic:nvPicPr>
                  <pic:blipFill>
                    <a:blip r:embed="rId78" cstate="print"/>
                    <a:stretch>
                      <a:fillRect/>
                    </a:stretch>
                  </pic:blipFill>
                  <pic:spPr>
                    <a:xfrm>
                      <a:off x="0" y="0"/>
                      <a:ext cx="886447" cy="886447"/>
                    </a:xfrm>
                    <a:prstGeom prst="rect">
                      <a:avLst/>
                    </a:prstGeom>
                  </pic:spPr>
                </pic:pic>
              </a:graphicData>
            </a:graphic>
          </wp:anchor>
        </w:drawing>
      </w:r>
      <w:r>
        <w:rPr>
          <w:rFonts w:ascii="Calibri"/>
          <w:b/>
          <w:color w:val="FF0000"/>
          <w:sz w:val="36"/>
        </w:rPr>
        <w:t>ISSN:</w:t>
      </w:r>
      <w:r>
        <w:rPr>
          <w:rFonts w:ascii="Calibri"/>
          <w:b/>
          <w:color w:val="FF0000"/>
          <w:spacing w:val="-1"/>
          <w:sz w:val="36"/>
        </w:rPr>
        <w:t xml:space="preserve"> </w:t>
      </w:r>
      <w:r>
        <w:rPr>
          <w:rFonts w:ascii="Calibri"/>
          <w:b/>
          <w:color w:val="FF0000"/>
          <w:sz w:val="36"/>
        </w:rPr>
        <w:t>2455-6211,</w:t>
      </w:r>
      <w:r>
        <w:rPr>
          <w:rFonts w:ascii="Calibri"/>
          <w:b/>
          <w:color w:val="FF0000"/>
          <w:spacing w:val="-1"/>
          <w:sz w:val="36"/>
        </w:rPr>
        <w:t xml:space="preserve"> </w:t>
      </w:r>
      <w:r>
        <w:rPr>
          <w:rFonts w:ascii="Calibri"/>
          <w:b/>
          <w:color w:val="FF0000"/>
          <w:sz w:val="36"/>
        </w:rPr>
        <w:t>New</w:t>
      </w:r>
      <w:r>
        <w:rPr>
          <w:rFonts w:ascii="Calibri"/>
          <w:b/>
          <w:color w:val="FF0000"/>
          <w:spacing w:val="-3"/>
          <w:sz w:val="36"/>
        </w:rPr>
        <w:t xml:space="preserve"> </w:t>
      </w:r>
      <w:r>
        <w:rPr>
          <w:rFonts w:ascii="Calibri"/>
          <w:b/>
          <w:color w:val="FF0000"/>
          <w:sz w:val="36"/>
        </w:rPr>
        <w:t>Delhi,</w:t>
      </w:r>
      <w:r>
        <w:rPr>
          <w:rFonts w:ascii="Calibri"/>
          <w:b/>
          <w:color w:val="FF0000"/>
          <w:spacing w:val="-2"/>
          <w:sz w:val="36"/>
        </w:rPr>
        <w:t xml:space="preserve"> </w:t>
      </w:r>
      <w:r>
        <w:rPr>
          <w:rFonts w:ascii="Calibri"/>
          <w:b/>
          <w:color w:val="FF0000"/>
          <w:spacing w:val="-4"/>
          <w:sz w:val="36"/>
        </w:rPr>
        <w:t>India</w:t>
      </w:r>
    </w:p>
    <w:p>
      <w:pPr>
        <w:pStyle w:val="5"/>
        <w:spacing w:line="389" w:lineRule="exact"/>
        <w:ind w:left="166"/>
        <w:rPr>
          <w:rFonts w:ascii="Calibri"/>
        </w:rPr>
      </w:pPr>
      <w:r>
        <w:rPr>
          <w:rFonts w:ascii="Calibri"/>
          <w:color w:val="001F5F"/>
        </w:rPr>
        <w:t>International</w:t>
      </w:r>
      <w:r>
        <w:rPr>
          <w:rFonts w:ascii="Calibri"/>
          <w:color w:val="001F5F"/>
          <w:spacing w:val="-10"/>
        </w:rPr>
        <w:t xml:space="preserve"> </w:t>
      </w:r>
      <w:r>
        <w:rPr>
          <w:rFonts w:ascii="Calibri"/>
          <w:color w:val="001F5F"/>
        </w:rPr>
        <w:t>Journal</w:t>
      </w:r>
      <w:r>
        <w:rPr>
          <w:rFonts w:ascii="Calibri"/>
          <w:color w:val="001F5F"/>
          <w:spacing w:val="-10"/>
        </w:rPr>
        <w:t xml:space="preserve"> </w:t>
      </w:r>
      <w:r>
        <w:rPr>
          <w:rFonts w:ascii="Calibri"/>
          <w:color w:val="001F5F"/>
        </w:rPr>
        <w:t>of</w:t>
      </w:r>
      <w:r>
        <w:rPr>
          <w:rFonts w:ascii="Calibri"/>
          <w:color w:val="001F5F"/>
          <w:spacing w:val="-9"/>
        </w:rPr>
        <w:t xml:space="preserve"> </w:t>
      </w:r>
      <w:r>
        <w:rPr>
          <w:rFonts w:ascii="Calibri"/>
          <w:color w:val="001F5F"/>
        </w:rPr>
        <w:t>All</w:t>
      </w:r>
      <w:r>
        <w:rPr>
          <w:rFonts w:ascii="Calibri"/>
          <w:color w:val="001F5F"/>
          <w:spacing w:val="-10"/>
        </w:rPr>
        <w:t xml:space="preserve"> </w:t>
      </w:r>
      <w:r>
        <w:rPr>
          <w:rFonts w:ascii="Calibri"/>
          <w:color w:val="001F5F"/>
        </w:rPr>
        <w:t>Research</w:t>
      </w:r>
      <w:r>
        <w:rPr>
          <w:rFonts w:ascii="Calibri"/>
          <w:color w:val="001F5F"/>
          <w:spacing w:val="-10"/>
        </w:rPr>
        <w:t xml:space="preserve"> </w:t>
      </w:r>
      <w:r>
        <w:rPr>
          <w:rFonts w:ascii="Calibri"/>
          <w:color w:val="001F5F"/>
        </w:rPr>
        <w:t>Education</w:t>
      </w:r>
      <w:r>
        <w:rPr>
          <w:rFonts w:ascii="Calibri"/>
          <w:color w:val="001F5F"/>
          <w:spacing w:val="-11"/>
        </w:rPr>
        <w:t xml:space="preserve"> </w:t>
      </w:r>
      <w:r>
        <w:rPr>
          <w:rFonts w:ascii="Calibri"/>
          <w:color w:val="001F5F"/>
        </w:rPr>
        <w:t>&amp;</w:t>
      </w:r>
      <w:r>
        <w:rPr>
          <w:rFonts w:ascii="Calibri"/>
          <w:color w:val="001F5F"/>
          <w:spacing w:val="-10"/>
        </w:rPr>
        <w:t xml:space="preserve"> </w:t>
      </w:r>
      <w:r>
        <w:rPr>
          <w:rFonts w:ascii="Calibri"/>
          <w:color w:val="001F5F"/>
        </w:rPr>
        <w:t>Scientific</w:t>
      </w:r>
      <w:r>
        <w:rPr>
          <w:rFonts w:ascii="Calibri"/>
          <w:color w:val="001F5F"/>
          <w:spacing w:val="-9"/>
        </w:rPr>
        <w:t xml:space="preserve"> </w:t>
      </w:r>
      <w:r>
        <w:rPr>
          <w:rFonts w:ascii="Calibri"/>
          <w:color w:val="001F5F"/>
          <w:spacing w:val="-2"/>
        </w:rPr>
        <w:t>Methods</w:t>
      </w:r>
    </w:p>
    <w:p>
      <w:pPr>
        <w:spacing w:before="3"/>
        <w:ind w:left="1858" w:right="1917" w:firstLine="0"/>
        <w:jc w:val="center"/>
        <w:rPr>
          <w:rFonts w:ascii="Calibri"/>
          <w:b/>
          <w:sz w:val="24"/>
        </w:rPr>
      </w:pPr>
      <w:r>
        <w:rPr>
          <w:rFonts w:ascii="Calibri"/>
          <w:b/>
          <w:color w:val="E26C09"/>
          <w:sz w:val="24"/>
        </w:rPr>
        <w:t>An</w:t>
      </w:r>
      <w:r>
        <w:rPr>
          <w:rFonts w:ascii="Calibri"/>
          <w:b/>
          <w:color w:val="E26C09"/>
          <w:spacing w:val="-5"/>
          <w:sz w:val="24"/>
        </w:rPr>
        <w:t xml:space="preserve"> </w:t>
      </w:r>
      <w:r>
        <w:rPr>
          <w:rFonts w:ascii="Calibri"/>
          <w:b/>
          <w:color w:val="E26C09"/>
          <w:sz w:val="24"/>
        </w:rPr>
        <w:t>ISO</w:t>
      </w:r>
      <w:r>
        <w:rPr>
          <w:rFonts w:ascii="Calibri"/>
          <w:b/>
          <w:color w:val="E26C09"/>
          <w:spacing w:val="-5"/>
          <w:sz w:val="24"/>
        </w:rPr>
        <w:t xml:space="preserve"> </w:t>
      </w:r>
      <w:r>
        <w:rPr>
          <w:rFonts w:ascii="Calibri"/>
          <w:b/>
          <w:color w:val="E26C09"/>
          <w:sz w:val="24"/>
        </w:rPr>
        <w:t>&amp;</w:t>
      </w:r>
      <w:r>
        <w:rPr>
          <w:rFonts w:ascii="Calibri"/>
          <w:b/>
          <w:color w:val="E26C09"/>
          <w:spacing w:val="-7"/>
          <w:sz w:val="24"/>
        </w:rPr>
        <w:t xml:space="preserve"> </w:t>
      </w:r>
      <w:r>
        <w:rPr>
          <w:rFonts w:ascii="Calibri"/>
          <w:b/>
          <w:color w:val="E26C09"/>
          <w:sz w:val="24"/>
        </w:rPr>
        <w:t>UGC</w:t>
      </w:r>
      <w:r>
        <w:rPr>
          <w:rFonts w:ascii="Calibri"/>
          <w:b/>
          <w:color w:val="E26C09"/>
          <w:spacing w:val="-5"/>
          <w:sz w:val="24"/>
        </w:rPr>
        <w:t xml:space="preserve"> </w:t>
      </w:r>
      <w:r>
        <w:rPr>
          <w:rFonts w:ascii="Calibri"/>
          <w:b/>
          <w:color w:val="E26C09"/>
          <w:sz w:val="24"/>
        </w:rPr>
        <w:t>Certified</w:t>
      </w:r>
      <w:r>
        <w:rPr>
          <w:rFonts w:ascii="Calibri"/>
          <w:b/>
          <w:color w:val="E26C09"/>
          <w:spacing w:val="-5"/>
          <w:sz w:val="24"/>
        </w:rPr>
        <w:t xml:space="preserve"> </w:t>
      </w:r>
      <w:r>
        <w:rPr>
          <w:rFonts w:ascii="Calibri"/>
          <w:b/>
          <w:color w:val="E26C09"/>
          <w:sz w:val="24"/>
        </w:rPr>
        <w:t>Peer-Reviewed</w:t>
      </w:r>
      <w:r>
        <w:rPr>
          <w:rFonts w:ascii="Calibri"/>
          <w:b/>
          <w:color w:val="E26C09"/>
          <w:spacing w:val="-5"/>
          <w:sz w:val="24"/>
        </w:rPr>
        <w:t xml:space="preserve"> </w:t>
      </w:r>
      <w:r>
        <w:rPr>
          <w:rFonts w:ascii="Calibri"/>
          <w:b/>
          <w:color w:val="E26C09"/>
          <w:sz w:val="24"/>
        </w:rPr>
        <w:t>Multi-disciplinary</w:t>
      </w:r>
      <w:r>
        <w:rPr>
          <w:rFonts w:ascii="Calibri"/>
          <w:b/>
          <w:color w:val="E26C09"/>
          <w:spacing w:val="-7"/>
          <w:sz w:val="24"/>
        </w:rPr>
        <w:t xml:space="preserve"> </w:t>
      </w:r>
      <w:r>
        <w:rPr>
          <w:rFonts w:ascii="Calibri"/>
          <w:b/>
          <w:color w:val="E26C09"/>
          <w:sz w:val="24"/>
        </w:rPr>
        <w:t>Journal UGC Journal No.: 7647</w:t>
      </w:r>
    </w:p>
    <w:p>
      <w:pPr>
        <w:pStyle w:val="11"/>
        <w:spacing w:before="8"/>
        <w:rPr>
          <w:rFonts w:ascii="Calibri"/>
          <w:b/>
          <w:sz w:val="26"/>
        </w:rPr>
      </w:pPr>
      <w:r>
        <w:pict>
          <v:group id="docshapegroup55" o:spid="_x0000_s1037" o:spt="203" style="position:absolute;left:0pt;margin-left:136.85pt;margin-top:17.45pt;height:58.6pt;width:345.25pt;mso-position-horizontal-relative:page;mso-wrap-distance-bottom:0pt;mso-wrap-distance-top:0pt;z-index:-251620352;mso-width-relative:page;mso-height-relative:page;" coordorigin="2737,350" coordsize="6905,1172">
            <o:lock v:ext="edit"/>
            <v:shape id="docshape56" o:spid="_x0000_s1038" style="position:absolute;left:2787;top:419;height:1102;width:6855;" fillcolor="#964605" filled="t" stroked="f" coordorigin="2787,420" coordsize="6855,1102" path="m2817,1482l2787,1482,2787,1493,2817,1493,2817,1482xm9642,420l9612,420,9612,450,9592,450,9592,1492,9612,1492,9612,1522,9642,1522,9642,420xe">
              <v:path arrowok="t"/>
              <v:fill on="t" opacity="32896f" focussize="0,0"/>
              <v:stroke on="f"/>
              <v:imagedata o:title=""/>
              <o:lock v:ext="edit"/>
            </v:shape>
            <v:rect id="docshape57" o:spid="_x0000_s1039" o:spt="1" style="position:absolute;left:2767;top:379;height:1102;width:6825;" fillcolor="#F79546" filled="t" stroked="f" coordsize="21600,21600">
              <v:path/>
              <v:fill on="t" focussize="0,0"/>
              <v:stroke on="f"/>
              <v:imagedata o:title=""/>
              <o:lock v:ext="edit"/>
            </v:rect>
            <v:rect id="docshape58" o:spid="_x0000_s1040" o:spt="1" style="position:absolute;left:2767;top:379;height:1102;width:6825;" filled="f" stroked="t" coordsize="21600,21600">
              <v:path/>
              <v:fill on="f" focussize="0,0"/>
              <v:stroke weight="3pt" color="#F1F1F1"/>
              <v:imagedata o:title=""/>
              <o:lock v:ext="edit"/>
            </v:rect>
            <v:shape id="docshape59" o:spid="_x0000_s1041" style="position:absolute;left:2870;top:390;height:1024;width:6684;" fillcolor="#964605" filled="t" stroked="f" coordorigin="2870,391" coordsize="6684,1024" path="m9554,391l9504,391,9504,421,9524,421,9524,450,9524,1354,9524,1355,2930,1355,2930,1354,9494,1354,9524,1354,9524,450,9494,450,9494,1344,2930,1344,2900,1344,2900,421,2880,421,2880,391,2870,391,2870,421,2870,1344,2870,1385,2870,1415,9554,1415,9554,1385,9524,1385,9524,1384,9554,1384,9554,421,9554,420,9554,391xe">
              <v:path arrowok="t"/>
              <v:fill on="t" opacity="32896f" focussize="0,0"/>
              <v:stroke on="f"/>
              <v:imagedata o:title=""/>
              <o:lock v:ext="edit"/>
            </v:shape>
            <v:rect id="docshape60" o:spid="_x0000_s1042" o:spt="1" style="position:absolute;left:2880;top:379;height:964;width:6624;" fillcolor="#F79546" filled="t" stroked="f" coordsize="21600,21600">
              <v:path/>
              <v:fill on="t" focussize="0,0"/>
              <v:stroke on="f"/>
              <v:imagedata o:title=""/>
              <o:lock v:ext="edit"/>
            </v:rect>
            <v:rect id="docshape61" o:spid="_x0000_s1043" o:spt="1" style="position:absolute;left:2880;top:379;height:964;width:6624;" filled="f" stroked="t" coordsize="21600,21600">
              <v:path/>
              <v:fill on="f" focussize="0,0"/>
              <v:stroke weight="3pt" color="#F1F1F1"/>
              <v:imagedata o:title=""/>
              <o:lock v:ext="edit"/>
            </v:rect>
            <v:shape id="docshape62" o:spid="_x0000_s1044" o:spt="202" type="#_x0000_t202" style="position:absolute;left:2737;top:349;height:1172;width:6905;" filled="f" stroked="f" coordsize="21600,21600">
              <v:path/>
              <v:fill on="f" focussize="0,0"/>
              <v:stroke on="f" joinstyle="miter"/>
              <v:imagedata o:title=""/>
              <o:lock v:ext="edit"/>
              <v:textbox inset="0mm,0mm,0mm,0mm">
                <w:txbxContent>
                  <w:p>
                    <w:pPr>
                      <w:spacing w:before="130"/>
                      <w:ind w:left="573" w:right="0" w:firstLine="0"/>
                      <w:jc w:val="left"/>
                      <w:rPr>
                        <w:rFonts w:ascii="Calibri"/>
                        <w:b/>
                        <w:sz w:val="56"/>
                      </w:rPr>
                    </w:pPr>
                    <w:r>
                      <w:rPr>
                        <w:rFonts w:ascii="Calibri"/>
                        <w:b/>
                        <w:color w:val="001F5F"/>
                        <w:sz w:val="56"/>
                      </w:rPr>
                      <w:t>Certificate</w:t>
                    </w:r>
                    <w:r>
                      <w:rPr>
                        <w:rFonts w:ascii="Calibri"/>
                        <w:b/>
                        <w:color w:val="001F5F"/>
                        <w:spacing w:val="-18"/>
                        <w:sz w:val="56"/>
                      </w:rPr>
                      <w:t xml:space="preserve"> </w:t>
                    </w:r>
                    <w:r>
                      <w:rPr>
                        <w:rFonts w:ascii="Calibri"/>
                        <w:b/>
                        <w:color w:val="001F5F"/>
                        <w:sz w:val="56"/>
                      </w:rPr>
                      <w:t>of</w:t>
                    </w:r>
                    <w:r>
                      <w:rPr>
                        <w:rFonts w:ascii="Calibri"/>
                        <w:b/>
                        <w:color w:val="001F5F"/>
                        <w:spacing w:val="-17"/>
                        <w:sz w:val="56"/>
                      </w:rPr>
                      <w:t xml:space="preserve"> </w:t>
                    </w:r>
                    <w:r>
                      <w:rPr>
                        <w:rFonts w:ascii="Calibri"/>
                        <w:b/>
                        <w:color w:val="001F5F"/>
                        <w:spacing w:val="-2"/>
                        <w:sz w:val="56"/>
                      </w:rPr>
                      <w:t>Publication</w:t>
                    </w:r>
                  </w:p>
                </w:txbxContent>
              </v:textbox>
            </v:shape>
            <w10:wrap type="topAndBottom"/>
          </v:group>
        </w:pict>
      </w:r>
    </w:p>
    <w:p>
      <w:pPr>
        <w:pStyle w:val="11"/>
        <w:spacing w:before="8"/>
        <w:rPr>
          <w:rFonts w:ascii="Calibri"/>
          <w:b/>
          <w:sz w:val="25"/>
        </w:rPr>
      </w:pPr>
    </w:p>
    <w:p>
      <w:pPr>
        <w:pStyle w:val="5"/>
        <w:ind w:right="233"/>
      </w:pPr>
      <w:r>
        <w:t>Mr.</w:t>
      </w:r>
      <w:r>
        <w:rPr>
          <w:spacing w:val="-8"/>
        </w:rPr>
        <w:t xml:space="preserve"> </w:t>
      </w:r>
      <w:r>
        <w:t>A.</w:t>
      </w:r>
      <w:r>
        <w:rPr>
          <w:spacing w:val="-4"/>
        </w:rPr>
        <w:t xml:space="preserve"> </w:t>
      </w:r>
      <w:r>
        <w:t>Kiran</w:t>
      </w:r>
      <w:r>
        <w:rPr>
          <w:spacing w:val="-5"/>
        </w:rPr>
        <w:t xml:space="preserve"> </w:t>
      </w:r>
      <w:r>
        <w:rPr>
          <w:spacing w:val="-4"/>
        </w:rPr>
        <w:t>Kumar</w:t>
      </w:r>
    </w:p>
    <w:p>
      <w:pPr>
        <w:pStyle w:val="11"/>
        <w:spacing w:before="250" w:line="451" w:lineRule="auto"/>
        <w:ind w:left="1639" w:right="1696"/>
        <w:jc w:val="center"/>
      </w:pPr>
      <w:r>
        <w:t>Assistant</w:t>
      </w:r>
      <w:r>
        <w:rPr>
          <w:spacing w:val="-6"/>
        </w:rPr>
        <w:t xml:space="preserve"> </w:t>
      </w:r>
      <w:r>
        <w:t>Professor,</w:t>
      </w:r>
      <w:r>
        <w:rPr>
          <w:spacing w:val="-6"/>
        </w:rPr>
        <w:t xml:space="preserve"> </w:t>
      </w:r>
      <w:r>
        <w:t>Department</w:t>
      </w:r>
      <w:r>
        <w:rPr>
          <w:spacing w:val="-6"/>
        </w:rPr>
        <w:t xml:space="preserve"> </w:t>
      </w:r>
      <w:r>
        <w:t>of</w:t>
      </w:r>
      <w:r>
        <w:rPr>
          <w:spacing w:val="-6"/>
        </w:rPr>
        <w:t xml:space="preserve"> </w:t>
      </w:r>
      <w:r>
        <w:t>Computer</w:t>
      </w:r>
      <w:r>
        <w:rPr>
          <w:spacing w:val="-6"/>
        </w:rPr>
        <w:t xml:space="preserve"> </w:t>
      </w:r>
      <w:r>
        <w:t>Science</w:t>
      </w:r>
      <w:r>
        <w:rPr>
          <w:spacing w:val="-5"/>
        </w:rPr>
        <w:t xml:space="preserve"> </w:t>
      </w:r>
      <w:r>
        <w:t>and</w:t>
      </w:r>
      <w:r>
        <w:rPr>
          <w:spacing w:val="-6"/>
        </w:rPr>
        <w:t xml:space="preserve"> </w:t>
      </w:r>
      <w:r>
        <w:t>Engineering, CMR Technical Campus, Hyderabad, Telangana</w:t>
      </w:r>
    </w:p>
    <w:p>
      <w:pPr>
        <w:pStyle w:val="11"/>
        <w:spacing w:before="1"/>
        <w:rPr>
          <w:sz w:val="23"/>
        </w:rPr>
      </w:pPr>
    </w:p>
    <w:p>
      <w:pPr>
        <w:pStyle w:val="3"/>
        <w:spacing w:before="1"/>
      </w:pPr>
      <w:r>
        <w:t>TITLE</w:t>
      </w:r>
      <w:r>
        <w:rPr>
          <w:spacing w:val="-10"/>
        </w:rPr>
        <w:t xml:space="preserve"> </w:t>
      </w:r>
      <w:r>
        <w:t>OF</w:t>
      </w:r>
      <w:r>
        <w:rPr>
          <w:spacing w:val="-8"/>
        </w:rPr>
        <w:t xml:space="preserve"> </w:t>
      </w:r>
      <w:r>
        <w:rPr>
          <w:spacing w:val="-2"/>
        </w:rPr>
        <w:t>PAPER</w:t>
      </w:r>
    </w:p>
    <w:p>
      <w:pPr>
        <w:pStyle w:val="11"/>
        <w:rPr>
          <w:b/>
          <w:sz w:val="20"/>
        </w:rPr>
      </w:pPr>
    </w:p>
    <w:p>
      <w:pPr>
        <w:pStyle w:val="5"/>
        <w:spacing w:before="255"/>
      </w:pPr>
      <w:r>
        <w:t>AI</w:t>
      </w:r>
      <w:r>
        <w:rPr>
          <w:spacing w:val="-10"/>
        </w:rPr>
        <w:t xml:space="preserve"> </w:t>
      </w:r>
      <w:r>
        <w:t>Model</w:t>
      </w:r>
      <w:r>
        <w:rPr>
          <w:spacing w:val="-9"/>
        </w:rPr>
        <w:t xml:space="preserve"> </w:t>
      </w:r>
      <w:r>
        <w:t>for</w:t>
      </w:r>
      <w:r>
        <w:rPr>
          <w:spacing w:val="-8"/>
        </w:rPr>
        <w:t xml:space="preserve"> </w:t>
      </w:r>
      <w:r>
        <w:t>Digital</w:t>
      </w:r>
      <w:r>
        <w:rPr>
          <w:spacing w:val="-9"/>
        </w:rPr>
        <w:t xml:space="preserve"> </w:t>
      </w:r>
      <w:r>
        <w:t>Evaluation</w:t>
      </w:r>
      <w:r>
        <w:rPr>
          <w:spacing w:val="-10"/>
        </w:rPr>
        <w:t xml:space="preserve"> </w:t>
      </w:r>
      <w:r>
        <w:t>of</w:t>
      </w:r>
      <w:r>
        <w:rPr>
          <w:spacing w:val="-8"/>
        </w:rPr>
        <w:t xml:space="preserve"> </w:t>
      </w:r>
      <w:r>
        <w:t>Descriptive</w:t>
      </w:r>
      <w:r>
        <w:rPr>
          <w:spacing w:val="-7"/>
        </w:rPr>
        <w:t xml:space="preserve"> </w:t>
      </w:r>
      <w:r>
        <w:rPr>
          <w:spacing w:val="-2"/>
        </w:rPr>
        <w:t>Answers</w:t>
      </w:r>
    </w:p>
    <w:p>
      <w:pPr>
        <w:pStyle w:val="11"/>
        <w:spacing w:before="251"/>
        <w:ind w:left="534" w:right="593"/>
        <w:jc w:val="center"/>
      </w:pPr>
      <w:r>
        <w:t>has</w:t>
      </w:r>
      <w:r>
        <w:rPr>
          <w:spacing w:val="-2"/>
        </w:rPr>
        <w:t xml:space="preserve"> </w:t>
      </w:r>
      <w:r>
        <w:t>been</w:t>
      </w:r>
      <w:r>
        <w:rPr>
          <w:spacing w:val="-1"/>
        </w:rPr>
        <w:t xml:space="preserve"> </w:t>
      </w:r>
      <w:r>
        <w:t>published</w:t>
      </w:r>
      <w:r>
        <w:rPr>
          <w:spacing w:val="-2"/>
        </w:rPr>
        <w:t xml:space="preserve"> </w:t>
      </w:r>
      <w:r>
        <w:rPr>
          <w:spacing w:val="-5"/>
        </w:rPr>
        <w:t>in</w:t>
      </w:r>
    </w:p>
    <w:p>
      <w:pPr>
        <w:pStyle w:val="11"/>
        <w:spacing w:before="3"/>
        <w:rPr>
          <w:sz w:val="21"/>
        </w:rPr>
      </w:pPr>
    </w:p>
    <w:p>
      <w:pPr>
        <w:pStyle w:val="5"/>
        <w:spacing w:before="1"/>
        <w:ind w:right="229"/>
      </w:pPr>
      <w:r>
        <w:t>IJARESM,</w:t>
      </w:r>
      <w:r>
        <w:rPr>
          <w:spacing w:val="-9"/>
        </w:rPr>
        <w:t xml:space="preserve"> </w:t>
      </w:r>
      <w:r>
        <w:t>Impact</w:t>
      </w:r>
      <w:r>
        <w:rPr>
          <w:spacing w:val="-7"/>
        </w:rPr>
        <w:t xml:space="preserve"> </w:t>
      </w:r>
      <w:r>
        <w:t>Factor:</w:t>
      </w:r>
      <w:r>
        <w:rPr>
          <w:spacing w:val="-8"/>
        </w:rPr>
        <w:t xml:space="preserve"> </w:t>
      </w:r>
      <w:r>
        <w:t>7.429,</w:t>
      </w:r>
      <w:r>
        <w:rPr>
          <w:spacing w:val="-6"/>
        </w:rPr>
        <w:t xml:space="preserve"> </w:t>
      </w:r>
      <w:r>
        <w:t>Volume</w:t>
      </w:r>
      <w:r>
        <w:rPr>
          <w:spacing w:val="-6"/>
        </w:rPr>
        <w:t xml:space="preserve"> </w:t>
      </w:r>
      <w:r>
        <w:t>10,</w:t>
      </w:r>
      <w:r>
        <w:rPr>
          <w:spacing w:val="-8"/>
        </w:rPr>
        <w:t xml:space="preserve"> </w:t>
      </w:r>
      <w:r>
        <w:t>Issue</w:t>
      </w:r>
      <w:r>
        <w:rPr>
          <w:spacing w:val="-5"/>
        </w:rPr>
        <w:t xml:space="preserve"> </w:t>
      </w:r>
      <w:r>
        <w:t>6,</w:t>
      </w:r>
      <w:r>
        <w:rPr>
          <w:spacing w:val="-8"/>
        </w:rPr>
        <w:t xml:space="preserve"> </w:t>
      </w:r>
      <w:r>
        <w:t>June</w:t>
      </w:r>
      <w:r>
        <w:rPr>
          <w:spacing w:val="-7"/>
        </w:rPr>
        <w:t xml:space="preserve"> </w:t>
      </w:r>
      <w:r>
        <w:t>-</w:t>
      </w:r>
      <w:r>
        <w:rPr>
          <w:spacing w:val="-6"/>
        </w:rPr>
        <w:t xml:space="preserve"> </w:t>
      </w:r>
      <w:r>
        <w:rPr>
          <w:spacing w:val="-4"/>
        </w:rPr>
        <w:t>2022</w:t>
      </w:r>
    </w:p>
    <w:p>
      <w:pPr>
        <w:pStyle w:val="11"/>
        <w:rPr>
          <w:b/>
          <w:sz w:val="34"/>
        </w:rPr>
      </w:pPr>
    </w:p>
    <w:p>
      <w:pPr>
        <w:pStyle w:val="11"/>
        <w:spacing w:before="10"/>
        <w:rPr>
          <w:b/>
          <w:sz w:val="28"/>
        </w:rPr>
      </w:pPr>
    </w:p>
    <w:p>
      <w:pPr>
        <w:spacing w:before="0" w:line="482" w:lineRule="auto"/>
        <w:ind w:left="450" w:right="6955" w:hanging="51"/>
        <w:jc w:val="left"/>
        <w:rPr>
          <w:b/>
          <w:sz w:val="20"/>
        </w:rPr>
      </w:pPr>
      <w:r>
        <w:drawing>
          <wp:anchor distT="0" distB="0" distL="0" distR="0" simplePos="0" relativeHeight="251665408" behindDoc="0" locked="0" layoutInCell="1" allowOverlap="1">
            <wp:simplePos x="0" y="0"/>
            <wp:positionH relativeFrom="page">
              <wp:posOffset>5680075</wp:posOffset>
            </wp:positionH>
            <wp:positionV relativeFrom="paragraph">
              <wp:posOffset>381000</wp:posOffset>
            </wp:positionV>
            <wp:extent cx="1069975" cy="985520"/>
            <wp:effectExtent l="0" t="0" r="0" b="0"/>
            <wp:wrapNone/>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24.jpeg"/>
                    <pic:cNvPicPr>
                      <a:picLocks noChangeAspect="1"/>
                    </pic:cNvPicPr>
                  </pic:nvPicPr>
                  <pic:blipFill>
                    <a:blip r:embed="rId79" cstate="print"/>
                    <a:stretch>
                      <a:fillRect/>
                    </a:stretch>
                  </pic:blipFill>
                  <pic:spPr>
                    <a:xfrm>
                      <a:off x="0" y="0"/>
                      <a:ext cx="1069975" cy="985519"/>
                    </a:xfrm>
                    <a:prstGeom prst="rect">
                      <a:avLst/>
                    </a:prstGeom>
                  </pic:spPr>
                </pic:pic>
              </a:graphicData>
            </a:graphic>
          </wp:anchor>
        </w:drawing>
      </w:r>
      <w:r>
        <w:rPr>
          <w:b/>
          <w:sz w:val="20"/>
        </w:rPr>
        <w:t>Certificate</w:t>
      </w:r>
      <w:r>
        <w:rPr>
          <w:b/>
          <w:spacing w:val="-13"/>
          <w:sz w:val="20"/>
        </w:rPr>
        <w:t xml:space="preserve"> </w:t>
      </w:r>
      <w:r>
        <w:rPr>
          <w:b/>
          <w:sz w:val="20"/>
        </w:rPr>
        <w:t>Id:</w:t>
      </w:r>
      <w:r>
        <w:rPr>
          <w:b/>
          <w:spacing w:val="-12"/>
          <w:sz w:val="20"/>
        </w:rPr>
        <w:t xml:space="preserve"> </w:t>
      </w:r>
      <w:r>
        <w:rPr>
          <w:b/>
          <w:sz w:val="20"/>
        </w:rPr>
        <w:t>IJ-2706221136 Date : 27-06-2022</w:t>
      </w:r>
    </w:p>
    <w:p>
      <w:pPr>
        <w:pStyle w:val="11"/>
        <w:rPr>
          <w:b/>
          <w:sz w:val="20"/>
        </w:rPr>
      </w:pPr>
    </w:p>
    <w:p>
      <w:pPr>
        <w:pStyle w:val="11"/>
        <w:rPr>
          <w:b/>
          <w:sz w:val="20"/>
        </w:rPr>
      </w:pPr>
    </w:p>
    <w:p>
      <w:pPr>
        <w:pStyle w:val="11"/>
        <w:rPr>
          <w:b/>
          <w:sz w:val="25"/>
        </w:rPr>
      </w:pPr>
    </w:p>
    <w:p>
      <w:pPr>
        <w:spacing w:before="59"/>
        <w:ind w:left="2183" w:right="5258" w:firstLine="0"/>
        <w:jc w:val="left"/>
        <w:rPr>
          <w:rFonts w:ascii="Calibri"/>
          <w:b/>
          <w:sz w:val="20"/>
        </w:rPr>
      </w:pPr>
      <w:r>
        <w:drawing>
          <wp:anchor distT="0" distB="0" distL="0" distR="0" simplePos="0" relativeHeight="251664384" behindDoc="0" locked="0" layoutInCell="1" allowOverlap="1">
            <wp:simplePos x="0" y="0"/>
            <wp:positionH relativeFrom="page">
              <wp:posOffset>956310</wp:posOffset>
            </wp:positionH>
            <wp:positionV relativeFrom="paragraph">
              <wp:posOffset>-466725</wp:posOffset>
            </wp:positionV>
            <wp:extent cx="974725" cy="953770"/>
            <wp:effectExtent l="0" t="0" r="0" b="0"/>
            <wp:wrapNone/>
            <wp:docPr id="4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25.jpeg"/>
                    <pic:cNvPicPr>
                      <a:picLocks noChangeAspect="1"/>
                    </pic:cNvPicPr>
                  </pic:nvPicPr>
                  <pic:blipFill>
                    <a:blip r:embed="rId80" cstate="print"/>
                    <a:stretch>
                      <a:fillRect/>
                    </a:stretch>
                  </pic:blipFill>
                  <pic:spPr>
                    <a:xfrm>
                      <a:off x="0" y="0"/>
                      <a:ext cx="974725" cy="953770"/>
                    </a:xfrm>
                    <a:prstGeom prst="rect">
                      <a:avLst/>
                    </a:prstGeom>
                  </pic:spPr>
                </pic:pic>
              </a:graphicData>
            </a:graphic>
          </wp:anchor>
        </w:drawing>
      </w:r>
      <w:r>
        <w:rPr>
          <w:rFonts w:ascii="Calibri"/>
          <w:b/>
          <w:sz w:val="20"/>
        </w:rPr>
        <w:t xml:space="preserve">Website: </w:t>
      </w:r>
      <w:r>
        <w:fldChar w:fldCharType="begin"/>
      </w:r>
      <w:r>
        <w:instrText xml:space="preserve"> HYPERLINK "http://www.ijaresm.com/" \h </w:instrText>
      </w:r>
      <w:r>
        <w:fldChar w:fldCharType="separate"/>
      </w:r>
      <w:r>
        <w:rPr>
          <w:rFonts w:ascii="Calibri"/>
          <w:b/>
          <w:color w:val="0000FF"/>
          <w:sz w:val="20"/>
          <w:u w:val="single" w:color="0000FF"/>
        </w:rPr>
        <w:t>www.ijaresm.com</w:t>
      </w:r>
      <w:r>
        <w:rPr>
          <w:rFonts w:ascii="Calibri"/>
          <w:b/>
          <w:color w:val="0000FF"/>
          <w:sz w:val="20"/>
          <w:u w:val="single" w:color="0000FF"/>
        </w:rPr>
        <w:fldChar w:fldCharType="end"/>
      </w:r>
      <w:r>
        <w:rPr>
          <w:rFonts w:ascii="Calibri"/>
          <w:b/>
          <w:color w:val="0000FF"/>
          <w:sz w:val="20"/>
        </w:rPr>
        <w:t xml:space="preserve"> </w:t>
      </w:r>
      <w:r>
        <w:rPr>
          <w:rFonts w:ascii="Calibri"/>
          <w:b/>
          <w:sz w:val="20"/>
        </w:rPr>
        <w:t>Email:</w:t>
      </w:r>
      <w:r>
        <w:rPr>
          <w:rFonts w:ascii="Calibri"/>
          <w:b/>
          <w:spacing w:val="-12"/>
          <w:sz w:val="20"/>
        </w:rPr>
        <w:t xml:space="preserve"> </w:t>
      </w:r>
      <w:r>
        <w:fldChar w:fldCharType="begin"/>
      </w:r>
      <w:r>
        <w:instrText xml:space="preserve"> HYPERLINK "mailto:editor.ijaresm@gmail.com" \h </w:instrText>
      </w:r>
      <w:r>
        <w:fldChar w:fldCharType="separate"/>
      </w:r>
      <w:r>
        <w:rPr>
          <w:rFonts w:ascii="Calibri"/>
          <w:b/>
          <w:color w:val="0000FF"/>
          <w:sz w:val="20"/>
          <w:u w:val="single" w:color="0000FF"/>
        </w:rPr>
        <w:t>editor.ijaresm@gmail.com</w:t>
      </w:r>
      <w:r>
        <w:rPr>
          <w:rFonts w:ascii="Calibri"/>
          <w:b/>
          <w:color w:val="0000FF"/>
          <w:sz w:val="20"/>
          <w:u w:val="single" w:color="0000FF"/>
        </w:rPr>
        <w:fldChar w:fldCharType="end"/>
      </w:r>
    </w:p>
    <w:p>
      <w:pPr>
        <w:spacing w:before="2"/>
        <w:ind w:left="8011" w:right="0" w:firstLine="0"/>
        <w:jc w:val="left"/>
        <w:rPr>
          <w:rFonts w:ascii="Calibri"/>
          <w:b/>
          <w:sz w:val="20"/>
        </w:rPr>
      </w:pPr>
      <w:r>
        <w:rPr>
          <w:rFonts w:ascii="Calibri"/>
          <w:b/>
          <w:spacing w:val="-2"/>
          <w:sz w:val="20"/>
        </w:rPr>
        <w:t>Authorized</w:t>
      </w:r>
      <w:r>
        <w:rPr>
          <w:rFonts w:ascii="Calibri"/>
          <w:b/>
          <w:spacing w:val="6"/>
          <w:sz w:val="20"/>
        </w:rPr>
        <w:t xml:space="preserve"> </w:t>
      </w:r>
      <w:r>
        <w:rPr>
          <w:rFonts w:ascii="Calibri"/>
          <w:b/>
          <w:spacing w:val="-2"/>
          <w:sz w:val="20"/>
        </w:rPr>
        <w:t>Signatory</w:t>
      </w:r>
    </w:p>
    <w:p>
      <w:pPr>
        <w:spacing w:after="0"/>
        <w:jc w:val="left"/>
        <w:rPr>
          <w:rFonts w:ascii="Calibri"/>
          <w:sz w:val="20"/>
        </w:rPr>
        <w:sectPr>
          <w:headerReference r:id="rId52" w:type="default"/>
          <w:footerReference r:id="rId53" w:type="default"/>
          <w:pgSz w:w="12240" w:h="15840"/>
          <w:pgMar w:top="4000" w:right="980" w:bottom="280" w:left="1040" w:header="2416" w:footer="0" w:gutter="0"/>
          <w:pgBorders w:offsetFrom="page">
            <w:top w:val="single" w:color="C00000" w:sz="12" w:space="24"/>
            <w:left w:val="single" w:color="C00000" w:sz="12" w:space="24"/>
            <w:bottom w:val="single" w:color="C00000" w:sz="12" w:space="24"/>
            <w:right w:val="single" w:color="C00000" w:sz="12" w:space="24"/>
          </w:pgBorders>
          <w:cols w:space="720" w:num="1"/>
        </w:sectPr>
      </w:pPr>
    </w:p>
    <w:p>
      <w:pPr>
        <w:spacing w:before="3" w:line="438" w:lineRule="exact"/>
        <w:ind w:left="534" w:right="593" w:firstLine="0"/>
        <w:jc w:val="center"/>
        <w:rPr>
          <w:rFonts w:ascii="Calibri"/>
          <w:b/>
          <w:sz w:val="36"/>
        </w:rPr>
      </w:pPr>
      <w:r>
        <w:pict>
          <v:group id="docshapegroup66" o:spid="_x0000_s1045" o:spt="203" style="position:absolute;left:0pt;margin-left:94.35pt;margin-top:5.55pt;height:400.5pt;width:401.7pt;mso-position-horizontal-relative:page;z-index:-251632640;mso-width-relative:page;mso-height-relative:page;" coordorigin="1888,111" coordsize="8034,8010">
            <o:lock v:ext="edit"/>
            <v:shape id="docshape67" o:spid="_x0000_s1046" o:spt="75" type="#_x0000_t75" style="position:absolute;left:1887;top:111;height:8010;width:8034;" filled="f" stroked="f" coordsize="21600,21600">
              <v:path/>
              <v:fill on="f" focussize="0,0"/>
              <v:stroke on="f"/>
              <v:imagedata r:id="rId81" o:title=""/>
              <o:lock v:ext="edit" aspectratio="t"/>
            </v:shape>
            <v:shape id="docshape68" o:spid="_x0000_s1047" style="position:absolute;left:2757;top:1809;height:1162;width:6885;" fillcolor="#964605" filled="t" stroked="f" coordorigin="2757,1809" coordsize="6885,1162" path="m9642,2941l9612,2941,9612,2911,2787,2911,2787,2900,2787,1839,2767,1839,2767,1809,2757,1809,2757,1839,2757,2900,2757,2941,2757,2971,9642,2971,9642,2941xm9642,1809l9592,1809,9592,1839,9642,1839,9642,1809xe">
              <v:path arrowok="t"/>
              <v:fill on="t" opacity="32896f" focussize="0,0"/>
              <v:stroke on="f"/>
              <v:imagedata o:title=""/>
              <o:lock v:ext="edit"/>
            </v:shape>
          </v:group>
        </w:pict>
      </w:r>
      <w:r>
        <w:drawing>
          <wp:anchor distT="0" distB="0" distL="0" distR="0" simplePos="0" relativeHeight="251684864" behindDoc="1" locked="0" layoutInCell="1" allowOverlap="1">
            <wp:simplePos x="0" y="0"/>
            <wp:positionH relativeFrom="page">
              <wp:posOffset>3457575</wp:posOffset>
            </wp:positionH>
            <wp:positionV relativeFrom="page">
              <wp:posOffset>621665</wp:posOffset>
            </wp:positionV>
            <wp:extent cx="886460" cy="886460"/>
            <wp:effectExtent l="0" t="0" r="0" b="0"/>
            <wp:wrapNone/>
            <wp:docPr id="4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jpeg"/>
                    <pic:cNvPicPr>
                      <a:picLocks noChangeAspect="1"/>
                    </pic:cNvPicPr>
                  </pic:nvPicPr>
                  <pic:blipFill>
                    <a:blip r:embed="rId78" cstate="print"/>
                    <a:stretch>
                      <a:fillRect/>
                    </a:stretch>
                  </pic:blipFill>
                  <pic:spPr>
                    <a:xfrm>
                      <a:off x="0" y="0"/>
                      <a:ext cx="886447" cy="886447"/>
                    </a:xfrm>
                    <a:prstGeom prst="rect">
                      <a:avLst/>
                    </a:prstGeom>
                  </pic:spPr>
                </pic:pic>
              </a:graphicData>
            </a:graphic>
          </wp:anchor>
        </w:drawing>
      </w:r>
      <w:r>
        <w:drawing>
          <wp:anchor distT="0" distB="0" distL="0" distR="0" simplePos="0" relativeHeight="251666432" behindDoc="0" locked="0" layoutInCell="1" allowOverlap="1">
            <wp:simplePos x="0" y="0"/>
            <wp:positionH relativeFrom="page">
              <wp:posOffset>956310</wp:posOffset>
            </wp:positionH>
            <wp:positionV relativeFrom="page">
              <wp:posOffset>8289290</wp:posOffset>
            </wp:positionV>
            <wp:extent cx="974725" cy="953770"/>
            <wp:effectExtent l="0" t="0" r="0" b="0"/>
            <wp:wrapNone/>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5.jpeg"/>
                    <pic:cNvPicPr>
                      <a:picLocks noChangeAspect="1"/>
                    </pic:cNvPicPr>
                  </pic:nvPicPr>
                  <pic:blipFill>
                    <a:blip r:embed="rId80" cstate="print"/>
                    <a:stretch>
                      <a:fillRect/>
                    </a:stretch>
                  </pic:blipFill>
                  <pic:spPr>
                    <a:xfrm>
                      <a:off x="0" y="0"/>
                      <a:ext cx="974725" cy="953770"/>
                    </a:xfrm>
                    <a:prstGeom prst="rect">
                      <a:avLst/>
                    </a:prstGeom>
                  </pic:spPr>
                </pic:pic>
              </a:graphicData>
            </a:graphic>
          </wp:anchor>
        </w:drawing>
      </w:r>
      <w:r>
        <w:drawing>
          <wp:anchor distT="0" distB="0" distL="0" distR="0" simplePos="0" relativeHeight="251666432" behindDoc="0" locked="0" layoutInCell="1" allowOverlap="1">
            <wp:simplePos x="0" y="0"/>
            <wp:positionH relativeFrom="page">
              <wp:posOffset>5680075</wp:posOffset>
            </wp:positionH>
            <wp:positionV relativeFrom="page">
              <wp:posOffset>8074660</wp:posOffset>
            </wp:positionV>
            <wp:extent cx="1069975" cy="985520"/>
            <wp:effectExtent l="0" t="0" r="0" b="0"/>
            <wp:wrapNone/>
            <wp:docPr id="51"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4.jpeg"/>
                    <pic:cNvPicPr>
                      <a:picLocks noChangeAspect="1"/>
                    </pic:cNvPicPr>
                  </pic:nvPicPr>
                  <pic:blipFill>
                    <a:blip r:embed="rId79" cstate="print"/>
                    <a:stretch>
                      <a:fillRect/>
                    </a:stretch>
                  </pic:blipFill>
                  <pic:spPr>
                    <a:xfrm>
                      <a:off x="0" y="0"/>
                      <a:ext cx="1069975" cy="985519"/>
                    </a:xfrm>
                    <a:prstGeom prst="rect">
                      <a:avLst/>
                    </a:prstGeom>
                  </pic:spPr>
                </pic:pic>
              </a:graphicData>
            </a:graphic>
          </wp:anchor>
        </w:drawing>
      </w:r>
      <w:r>
        <w:rPr>
          <w:rFonts w:ascii="Calibri"/>
          <w:b/>
          <w:color w:val="FF0000"/>
          <w:sz w:val="36"/>
        </w:rPr>
        <w:t>ISSN:</w:t>
      </w:r>
      <w:r>
        <w:rPr>
          <w:rFonts w:ascii="Calibri"/>
          <w:b/>
          <w:color w:val="FF0000"/>
          <w:spacing w:val="-1"/>
          <w:sz w:val="36"/>
        </w:rPr>
        <w:t xml:space="preserve"> </w:t>
      </w:r>
      <w:r>
        <w:rPr>
          <w:rFonts w:ascii="Calibri"/>
          <w:b/>
          <w:color w:val="FF0000"/>
          <w:sz w:val="36"/>
        </w:rPr>
        <w:t>2455-6211,</w:t>
      </w:r>
      <w:r>
        <w:rPr>
          <w:rFonts w:ascii="Calibri"/>
          <w:b/>
          <w:color w:val="FF0000"/>
          <w:spacing w:val="-1"/>
          <w:sz w:val="36"/>
        </w:rPr>
        <w:t xml:space="preserve"> </w:t>
      </w:r>
      <w:r>
        <w:rPr>
          <w:rFonts w:ascii="Calibri"/>
          <w:b/>
          <w:color w:val="FF0000"/>
          <w:sz w:val="36"/>
        </w:rPr>
        <w:t>New</w:t>
      </w:r>
      <w:r>
        <w:rPr>
          <w:rFonts w:ascii="Calibri"/>
          <w:b/>
          <w:color w:val="FF0000"/>
          <w:spacing w:val="-3"/>
          <w:sz w:val="36"/>
        </w:rPr>
        <w:t xml:space="preserve"> </w:t>
      </w:r>
      <w:r>
        <w:rPr>
          <w:rFonts w:ascii="Calibri"/>
          <w:b/>
          <w:color w:val="FF0000"/>
          <w:sz w:val="36"/>
        </w:rPr>
        <w:t>Delhi,</w:t>
      </w:r>
      <w:r>
        <w:rPr>
          <w:rFonts w:ascii="Calibri"/>
          <w:b/>
          <w:color w:val="FF0000"/>
          <w:spacing w:val="-2"/>
          <w:sz w:val="36"/>
        </w:rPr>
        <w:t xml:space="preserve"> </w:t>
      </w:r>
      <w:r>
        <w:rPr>
          <w:rFonts w:ascii="Calibri"/>
          <w:b/>
          <w:color w:val="FF0000"/>
          <w:spacing w:val="-4"/>
          <w:sz w:val="36"/>
        </w:rPr>
        <w:t>India</w:t>
      </w:r>
    </w:p>
    <w:p>
      <w:pPr>
        <w:pStyle w:val="5"/>
        <w:spacing w:line="389" w:lineRule="exact"/>
        <w:ind w:left="166"/>
        <w:rPr>
          <w:rFonts w:ascii="Calibri"/>
        </w:rPr>
      </w:pPr>
      <w:r>
        <w:rPr>
          <w:rFonts w:ascii="Calibri"/>
          <w:color w:val="001F5F"/>
        </w:rPr>
        <w:t>International</w:t>
      </w:r>
      <w:r>
        <w:rPr>
          <w:rFonts w:ascii="Calibri"/>
          <w:color w:val="001F5F"/>
          <w:spacing w:val="-10"/>
        </w:rPr>
        <w:t xml:space="preserve"> </w:t>
      </w:r>
      <w:r>
        <w:rPr>
          <w:rFonts w:ascii="Calibri"/>
          <w:color w:val="001F5F"/>
        </w:rPr>
        <w:t>Journal</w:t>
      </w:r>
      <w:r>
        <w:rPr>
          <w:rFonts w:ascii="Calibri"/>
          <w:color w:val="001F5F"/>
          <w:spacing w:val="-10"/>
        </w:rPr>
        <w:t xml:space="preserve"> </w:t>
      </w:r>
      <w:r>
        <w:rPr>
          <w:rFonts w:ascii="Calibri"/>
          <w:color w:val="001F5F"/>
        </w:rPr>
        <w:t>of</w:t>
      </w:r>
      <w:r>
        <w:rPr>
          <w:rFonts w:ascii="Calibri"/>
          <w:color w:val="001F5F"/>
          <w:spacing w:val="-9"/>
        </w:rPr>
        <w:t xml:space="preserve"> </w:t>
      </w:r>
      <w:r>
        <w:rPr>
          <w:rFonts w:ascii="Calibri"/>
          <w:color w:val="001F5F"/>
        </w:rPr>
        <w:t>All</w:t>
      </w:r>
      <w:r>
        <w:rPr>
          <w:rFonts w:ascii="Calibri"/>
          <w:color w:val="001F5F"/>
          <w:spacing w:val="-10"/>
        </w:rPr>
        <w:t xml:space="preserve"> </w:t>
      </w:r>
      <w:r>
        <w:rPr>
          <w:rFonts w:ascii="Calibri"/>
          <w:color w:val="001F5F"/>
        </w:rPr>
        <w:t>Research</w:t>
      </w:r>
      <w:r>
        <w:rPr>
          <w:rFonts w:ascii="Calibri"/>
          <w:color w:val="001F5F"/>
          <w:spacing w:val="-10"/>
        </w:rPr>
        <w:t xml:space="preserve"> </w:t>
      </w:r>
      <w:r>
        <w:rPr>
          <w:rFonts w:ascii="Calibri"/>
          <w:color w:val="001F5F"/>
        </w:rPr>
        <w:t>Education</w:t>
      </w:r>
      <w:r>
        <w:rPr>
          <w:rFonts w:ascii="Calibri"/>
          <w:color w:val="001F5F"/>
          <w:spacing w:val="-11"/>
        </w:rPr>
        <w:t xml:space="preserve"> </w:t>
      </w:r>
      <w:r>
        <w:rPr>
          <w:rFonts w:ascii="Calibri"/>
          <w:color w:val="001F5F"/>
        </w:rPr>
        <w:t>&amp;</w:t>
      </w:r>
      <w:r>
        <w:rPr>
          <w:rFonts w:ascii="Calibri"/>
          <w:color w:val="001F5F"/>
          <w:spacing w:val="-10"/>
        </w:rPr>
        <w:t xml:space="preserve"> </w:t>
      </w:r>
      <w:r>
        <w:rPr>
          <w:rFonts w:ascii="Calibri"/>
          <w:color w:val="001F5F"/>
        </w:rPr>
        <w:t>Scientific</w:t>
      </w:r>
      <w:r>
        <w:rPr>
          <w:rFonts w:ascii="Calibri"/>
          <w:color w:val="001F5F"/>
          <w:spacing w:val="-9"/>
        </w:rPr>
        <w:t xml:space="preserve"> </w:t>
      </w:r>
      <w:r>
        <w:rPr>
          <w:rFonts w:ascii="Calibri"/>
          <w:color w:val="001F5F"/>
          <w:spacing w:val="-2"/>
        </w:rPr>
        <w:t>Methods</w:t>
      </w:r>
    </w:p>
    <w:p>
      <w:pPr>
        <w:spacing w:before="3"/>
        <w:ind w:left="1858" w:right="1917" w:firstLine="0"/>
        <w:jc w:val="center"/>
        <w:rPr>
          <w:rFonts w:ascii="Calibri"/>
          <w:b/>
          <w:sz w:val="24"/>
        </w:rPr>
      </w:pPr>
      <w:r>
        <w:rPr>
          <w:rFonts w:ascii="Calibri"/>
          <w:b/>
          <w:color w:val="E26C09"/>
          <w:sz w:val="24"/>
        </w:rPr>
        <w:t>An</w:t>
      </w:r>
      <w:r>
        <w:rPr>
          <w:rFonts w:ascii="Calibri"/>
          <w:b/>
          <w:color w:val="E26C09"/>
          <w:spacing w:val="-5"/>
          <w:sz w:val="24"/>
        </w:rPr>
        <w:t xml:space="preserve"> </w:t>
      </w:r>
      <w:r>
        <w:rPr>
          <w:rFonts w:ascii="Calibri"/>
          <w:b/>
          <w:color w:val="E26C09"/>
          <w:sz w:val="24"/>
        </w:rPr>
        <w:t>ISO</w:t>
      </w:r>
      <w:r>
        <w:rPr>
          <w:rFonts w:ascii="Calibri"/>
          <w:b/>
          <w:color w:val="E26C09"/>
          <w:spacing w:val="-5"/>
          <w:sz w:val="24"/>
        </w:rPr>
        <w:t xml:space="preserve"> </w:t>
      </w:r>
      <w:r>
        <w:rPr>
          <w:rFonts w:ascii="Calibri"/>
          <w:b/>
          <w:color w:val="E26C09"/>
          <w:sz w:val="24"/>
        </w:rPr>
        <w:t>&amp;</w:t>
      </w:r>
      <w:r>
        <w:rPr>
          <w:rFonts w:ascii="Calibri"/>
          <w:b/>
          <w:color w:val="E26C09"/>
          <w:spacing w:val="-7"/>
          <w:sz w:val="24"/>
        </w:rPr>
        <w:t xml:space="preserve"> </w:t>
      </w:r>
      <w:r>
        <w:rPr>
          <w:rFonts w:ascii="Calibri"/>
          <w:b/>
          <w:color w:val="E26C09"/>
          <w:sz w:val="24"/>
        </w:rPr>
        <w:t>UGC</w:t>
      </w:r>
      <w:r>
        <w:rPr>
          <w:rFonts w:ascii="Calibri"/>
          <w:b/>
          <w:color w:val="E26C09"/>
          <w:spacing w:val="-5"/>
          <w:sz w:val="24"/>
        </w:rPr>
        <w:t xml:space="preserve"> </w:t>
      </w:r>
      <w:r>
        <w:rPr>
          <w:rFonts w:ascii="Calibri"/>
          <w:b/>
          <w:color w:val="E26C09"/>
          <w:sz w:val="24"/>
        </w:rPr>
        <w:t>Certified</w:t>
      </w:r>
      <w:r>
        <w:rPr>
          <w:rFonts w:ascii="Calibri"/>
          <w:b/>
          <w:color w:val="E26C09"/>
          <w:spacing w:val="-5"/>
          <w:sz w:val="24"/>
        </w:rPr>
        <w:t xml:space="preserve"> </w:t>
      </w:r>
      <w:r>
        <w:rPr>
          <w:rFonts w:ascii="Calibri"/>
          <w:b/>
          <w:color w:val="E26C09"/>
          <w:sz w:val="24"/>
        </w:rPr>
        <w:t>Peer-Reviewed</w:t>
      </w:r>
      <w:r>
        <w:rPr>
          <w:rFonts w:ascii="Calibri"/>
          <w:b/>
          <w:color w:val="E26C09"/>
          <w:spacing w:val="-5"/>
          <w:sz w:val="24"/>
        </w:rPr>
        <w:t xml:space="preserve"> </w:t>
      </w:r>
      <w:r>
        <w:rPr>
          <w:rFonts w:ascii="Calibri"/>
          <w:b/>
          <w:color w:val="E26C09"/>
          <w:sz w:val="24"/>
        </w:rPr>
        <w:t>Multi-disciplinary</w:t>
      </w:r>
      <w:r>
        <w:rPr>
          <w:rFonts w:ascii="Calibri"/>
          <w:b/>
          <w:color w:val="E26C09"/>
          <w:spacing w:val="-7"/>
          <w:sz w:val="24"/>
        </w:rPr>
        <w:t xml:space="preserve"> </w:t>
      </w:r>
      <w:r>
        <w:rPr>
          <w:rFonts w:ascii="Calibri"/>
          <w:b/>
          <w:color w:val="E26C09"/>
          <w:sz w:val="24"/>
        </w:rPr>
        <w:t>Journal UGC Journal No.: 7647</w:t>
      </w:r>
    </w:p>
    <w:p>
      <w:pPr>
        <w:pStyle w:val="11"/>
        <w:spacing w:before="8"/>
        <w:rPr>
          <w:rFonts w:ascii="Calibri"/>
          <w:b/>
          <w:sz w:val="26"/>
        </w:rPr>
      </w:pPr>
      <w:r>
        <w:pict>
          <v:group id="docshapegroup69" o:spid="_x0000_s1048" o:spt="203" style="position:absolute;left:0pt;margin-left:136.85pt;margin-top:17.45pt;height:58.6pt;width:345.25pt;mso-position-horizontal-relative:page;mso-wrap-distance-bottom:0pt;mso-wrap-distance-top:0pt;z-index:-251619328;mso-width-relative:page;mso-height-relative:page;" coordorigin="2737,350" coordsize="6905,1172">
            <o:lock v:ext="edit"/>
            <v:shape id="docshape70" o:spid="_x0000_s1049" style="position:absolute;left:2787;top:419;height:1102;width:6855;" fillcolor="#964605" filled="t" stroked="f" coordorigin="2787,420" coordsize="6855,1102" path="m2817,1482l2787,1482,2787,1493,2817,1493,2817,1482xm9642,420l9612,420,9612,450,9592,450,9592,1492,9612,1492,9612,1522,9642,1522,9642,420xe">
              <v:path arrowok="t"/>
              <v:fill on="t" opacity="32896f" focussize="0,0"/>
              <v:stroke on="f"/>
              <v:imagedata o:title=""/>
              <o:lock v:ext="edit"/>
            </v:shape>
            <v:rect id="docshape71" o:spid="_x0000_s1050" o:spt="1" style="position:absolute;left:2767;top:379;height:1102;width:6825;" fillcolor="#F79546" filled="t" stroked="f" coordsize="21600,21600">
              <v:path/>
              <v:fill on="t" focussize="0,0"/>
              <v:stroke on="f"/>
              <v:imagedata o:title=""/>
              <o:lock v:ext="edit"/>
            </v:rect>
            <v:rect id="docshape72" o:spid="_x0000_s1051" o:spt="1" style="position:absolute;left:2767;top:379;height:1102;width:6825;" filled="f" stroked="t" coordsize="21600,21600">
              <v:path/>
              <v:fill on="f" focussize="0,0"/>
              <v:stroke weight="3pt" color="#F1F1F1"/>
              <v:imagedata o:title=""/>
              <o:lock v:ext="edit"/>
            </v:rect>
            <v:shape id="docshape73" o:spid="_x0000_s1052" style="position:absolute;left:2870;top:390;height:1024;width:6684;" fillcolor="#964605" filled="t" stroked="f" coordorigin="2870,391" coordsize="6684,1024" path="m9554,391l9504,391,9504,421,9524,421,9524,450,9524,1354,9524,1355,2930,1355,2930,1354,9494,1354,9524,1354,9524,450,9494,450,9494,1344,2930,1344,2900,1344,2900,421,2880,421,2880,391,2870,391,2870,421,2870,1344,2870,1385,2870,1415,9554,1415,9554,1385,9524,1385,9524,1384,9554,1384,9554,421,9554,420,9554,391xe">
              <v:path arrowok="t"/>
              <v:fill on="t" opacity="32896f" focussize="0,0"/>
              <v:stroke on="f"/>
              <v:imagedata o:title=""/>
              <o:lock v:ext="edit"/>
            </v:shape>
            <v:rect id="docshape74" o:spid="_x0000_s1053" o:spt="1" style="position:absolute;left:2880;top:379;height:964;width:6624;" fillcolor="#F79546" filled="t" stroked="f" coordsize="21600,21600">
              <v:path/>
              <v:fill on="t" focussize="0,0"/>
              <v:stroke on="f"/>
              <v:imagedata o:title=""/>
              <o:lock v:ext="edit"/>
            </v:rect>
            <v:rect id="docshape75" o:spid="_x0000_s1054" o:spt="1" style="position:absolute;left:2880;top:379;height:964;width:6624;" filled="f" stroked="t" coordsize="21600,21600">
              <v:path/>
              <v:fill on="f" focussize="0,0"/>
              <v:stroke weight="3pt" color="#F1F1F1"/>
              <v:imagedata o:title=""/>
              <o:lock v:ext="edit"/>
            </v:rect>
            <v:shape id="docshape76" o:spid="_x0000_s1055" o:spt="202" type="#_x0000_t202" style="position:absolute;left:2737;top:349;height:1172;width:6905;" filled="f" stroked="f" coordsize="21600,21600">
              <v:path/>
              <v:fill on="f" focussize="0,0"/>
              <v:stroke on="f" joinstyle="miter"/>
              <v:imagedata o:title=""/>
              <o:lock v:ext="edit"/>
              <v:textbox inset="0mm,0mm,0mm,0mm">
                <w:txbxContent>
                  <w:p>
                    <w:pPr>
                      <w:spacing w:before="130"/>
                      <w:ind w:left="573" w:right="0" w:firstLine="0"/>
                      <w:jc w:val="left"/>
                      <w:rPr>
                        <w:rFonts w:ascii="Calibri"/>
                        <w:b/>
                        <w:sz w:val="56"/>
                      </w:rPr>
                    </w:pPr>
                    <w:r>
                      <w:rPr>
                        <w:rFonts w:ascii="Calibri"/>
                        <w:b/>
                        <w:color w:val="001F5F"/>
                        <w:sz w:val="56"/>
                      </w:rPr>
                      <w:t>Certificate</w:t>
                    </w:r>
                    <w:r>
                      <w:rPr>
                        <w:rFonts w:ascii="Calibri"/>
                        <w:b/>
                        <w:color w:val="001F5F"/>
                        <w:spacing w:val="-18"/>
                        <w:sz w:val="56"/>
                      </w:rPr>
                      <w:t xml:space="preserve"> </w:t>
                    </w:r>
                    <w:r>
                      <w:rPr>
                        <w:rFonts w:ascii="Calibri"/>
                        <w:b/>
                        <w:color w:val="001F5F"/>
                        <w:sz w:val="56"/>
                      </w:rPr>
                      <w:t>of</w:t>
                    </w:r>
                    <w:r>
                      <w:rPr>
                        <w:rFonts w:ascii="Calibri"/>
                        <w:b/>
                        <w:color w:val="001F5F"/>
                        <w:spacing w:val="-17"/>
                        <w:sz w:val="56"/>
                      </w:rPr>
                      <w:t xml:space="preserve"> </w:t>
                    </w:r>
                    <w:r>
                      <w:rPr>
                        <w:rFonts w:ascii="Calibri"/>
                        <w:b/>
                        <w:color w:val="001F5F"/>
                        <w:spacing w:val="-2"/>
                        <w:sz w:val="56"/>
                      </w:rPr>
                      <w:t>Publication</w:t>
                    </w:r>
                  </w:p>
                </w:txbxContent>
              </v:textbox>
            </v:shape>
            <w10:wrap type="topAndBottom"/>
          </v:group>
        </w:pict>
      </w:r>
    </w:p>
    <w:p>
      <w:pPr>
        <w:pStyle w:val="11"/>
        <w:spacing w:before="8"/>
        <w:rPr>
          <w:rFonts w:ascii="Calibri"/>
          <w:b/>
          <w:sz w:val="25"/>
        </w:rPr>
      </w:pPr>
    </w:p>
    <w:p>
      <w:pPr>
        <w:pStyle w:val="5"/>
        <w:ind w:right="233"/>
      </w:pPr>
      <w:r>
        <w:t>Chenna</w:t>
      </w:r>
      <w:r>
        <w:rPr>
          <w:spacing w:val="-11"/>
        </w:rPr>
        <w:t xml:space="preserve"> </w:t>
      </w:r>
      <w:r>
        <w:rPr>
          <w:spacing w:val="-2"/>
        </w:rPr>
        <w:t>Mahesh</w:t>
      </w:r>
    </w:p>
    <w:p>
      <w:pPr>
        <w:pStyle w:val="11"/>
        <w:spacing w:before="250" w:line="276" w:lineRule="auto"/>
        <w:ind w:left="534" w:right="593"/>
        <w:jc w:val="center"/>
      </w:pPr>
      <w:r>
        <w:t>Student,</w:t>
      </w:r>
      <w:r>
        <w:rPr>
          <w:spacing w:val="-5"/>
        </w:rPr>
        <w:t xml:space="preserve"> </w:t>
      </w:r>
      <w:r>
        <w:t>Department</w:t>
      </w:r>
      <w:r>
        <w:rPr>
          <w:spacing w:val="-5"/>
        </w:rPr>
        <w:t xml:space="preserve"> </w:t>
      </w:r>
      <w:r>
        <w:t>of</w:t>
      </w:r>
      <w:r>
        <w:rPr>
          <w:spacing w:val="-4"/>
        </w:rPr>
        <w:t xml:space="preserve"> </w:t>
      </w:r>
      <w:r>
        <w:t>Computer</w:t>
      </w:r>
      <w:r>
        <w:rPr>
          <w:spacing w:val="-5"/>
        </w:rPr>
        <w:t xml:space="preserve"> </w:t>
      </w:r>
      <w:r>
        <w:t>Science</w:t>
      </w:r>
      <w:r>
        <w:rPr>
          <w:spacing w:val="-6"/>
        </w:rPr>
        <w:t xml:space="preserve"> </w:t>
      </w:r>
      <w:r>
        <w:t>and</w:t>
      </w:r>
      <w:r>
        <w:rPr>
          <w:spacing w:val="-5"/>
        </w:rPr>
        <w:t xml:space="preserve"> </w:t>
      </w:r>
      <w:r>
        <w:t>Engineering,</w:t>
      </w:r>
      <w:r>
        <w:rPr>
          <w:spacing w:val="-4"/>
        </w:rPr>
        <w:t xml:space="preserve"> </w:t>
      </w:r>
      <w:r>
        <w:t>CMR</w:t>
      </w:r>
      <w:r>
        <w:rPr>
          <w:spacing w:val="-4"/>
        </w:rPr>
        <w:t xml:space="preserve"> </w:t>
      </w:r>
      <w:r>
        <w:t>Technical</w:t>
      </w:r>
      <w:r>
        <w:rPr>
          <w:spacing w:val="-5"/>
        </w:rPr>
        <w:t xml:space="preserve"> </w:t>
      </w:r>
      <w:r>
        <w:t>Campus, Hyderabad, Telangana</w:t>
      </w:r>
    </w:p>
    <w:p>
      <w:pPr>
        <w:pStyle w:val="11"/>
        <w:rPr>
          <w:sz w:val="26"/>
        </w:rPr>
      </w:pPr>
    </w:p>
    <w:p>
      <w:pPr>
        <w:pStyle w:val="3"/>
      </w:pPr>
      <w:r>
        <w:t>TITLE</w:t>
      </w:r>
      <w:r>
        <w:rPr>
          <w:spacing w:val="-10"/>
        </w:rPr>
        <w:t xml:space="preserve"> </w:t>
      </w:r>
      <w:r>
        <w:t>OF</w:t>
      </w:r>
      <w:r>
        <w:rPr>
          <w:spacing w:val="-8"/>
        </w:rPr>
        <w:t xml:space="preserve"> </w:t>
      </w:r>
      <w:r>
        <w:rPr>
          <w:spacing w:val="-2"/>
        </w:rPr>
        <w:t>PAPER</w:t>
      </w:r>
    </w:p>
    <w:p>
      <w:pPr>
        <w:pStyle w:val="11"/>
        <w:rPr>
          <w:b/>
          <w:sz w:val="20"/>
        </w:rPr>
      </w:pPr>
    </w:p>
    <w:p>
      <w:pPr>
        <w:pStyle w:val="5"/>
        <w:spacing w:before="258"/>
      </w:pPr>
      <w:r>
        <w:t>AI</w:t>
      </w:r>
      <w:r>
        <w:rPr>
          <w:spacing w:val="-10"/>
        </w:rPr>
        <w:t xml:space="preserve"> </w:t>
      </w:r>
      <w:r>
        <w:t>Model</w:t>
      </w:r>
      <w:r>
        <w:rPr>
          <w:spacing w:val="-9"/>
        </w:rPr>
        <w:t xml:space="preserve"> </w:t>
      </w:r>
      <w:r>
        <w:t>for</w:t>
      </w:r>
      <w:r>
        <w:rPr>
          <w:spacing w:val="-8"/>
        </w:rPr>
        <w:t xml:space="preserve"> </w:t>
      </w:r>
      <w:r>
        <w:t>Digital</w:t>
      </w:r>
      <w:r>
        <w:rPr>
          <w:spacing w:val="-9"/>
        </w:rPr>
        <w:t xml:space="preserve"> </w:t>
      </w:r>
      <w:r>
        <w:t>Evaluation</w:t>
      </w:r>
      <w:r>
        <w:rPr>
          <w:spacing w:val="-10"/>
        </w:rPr>
        <w:t xml:space="preserve"> </w:t>
      </w:r>
      <w:r>
        <w:t>of</w:t>
      </w:r>
      <w:r>
        <w:rPr>
          <w:spacing w:val="-8"/>
        </w:rPr>
        <w:t xml:space="preserve"> </w:t>
      </w:r>
      <w:r>
        <w:t>Descriptive</w:t>
      </w:r>
      <w:r>
        <w:rPr>
          <w:spacing w:val="-7"/>
        </w:rPr>
        <w:t xml:space="preserve"> </w:t>
      </w:r>
      <w:r>
        <w:rPr>
          <w:spacing w:val="-2"/>
        </w:rPr>
        <w:t>Answers</w:t>
      </w:r>
    </w:p>
    <w:p>
      <w:pPr>
        <w:pStyle w:val="11"/>
        <w:spacing w:before="251"/>
        <w:ind w:left="534" w:right="593"/>
        <w:jc w:val="center"/>
      </w:pPr>
      <w:r>
        <w:t>has</w:t>
      </w:r>
      <w:r>
        <w:rPr>
          <w:spacing w:val="-2"/>
        </w:rPr>
        <w:t xml:space="preserve"> </w:t>
      </w:r>
      <w:r>
        <w:t>been</w:t>
      </w:r>
      <w:r>
        <w:rPr>
          <w:spacing w:val="-1"/>
        </w:rPr>
        <w:t xml:space="preserve"> </w:t>
      </w:r>
      <w:r>
        <w:t>published</w:t>
      </w:r>
      <w:r>
        <w:rPr>
          <w:spacing w:val="-2"/>
        </w:rPr>
        <w:t xml:space="preserve"> </w:t>
      </w:r>
      <w:r>
        <w:rPr>
          <w:spacing w:val="-5"/>
        </w:rPr>
        <w:t>in</w:t>
      </w:r>
    </w:p>
    <w:p>
      <w:pPr>
        <w:pStyle w:val="11"/>
        <w:spacing w:before="4"/>
        <w:rPr>
          <w:sz w:val="21"/>
        </w:rPr>
      </w:pPr>
    </w:p>
    <w:p>
      <w:pPr>
        <w:pStyle w:val="5"/>
        <w:ind w:right="229"/>
      </w:pPr>
      <w:r>
        <w:t>IJARESM,</w:t>
      </w:r>
      <w:r>
        <w:rPr>
          <w:spacing w:val="-9"/>
        </w:rPr>
        <w:t xml:space="preserve"> </w:t>
      </w:r>
      <w:r>
        <w:t>Impact</w:t>
      </w:r>
      <w:r>
        <w:rPr>
          <w:spacing w:val="-7"/>
        </w:rPr>
        <w:t xml:space="preserve"> </w:t>
      </w:r>
      <w:r>
        <w:t>Factor:</w:t>
      </w:r>
      <w:r>
        <w:rPr>
          <w:spacing w:val="-8"/>
        </w:rPr>
        <w:t xml:space="preserve"> </w:t>
      </w:r>
      <w:r>
        <w:t>7.429,</w:t>
      </w:r>
      <w:r>
        <w:rPr>
          <w:spacing w:val="-6"/>
        </w:rPr>
        <w:t xml:space="preserve"> </w:t>
      </w:r>
      <w:r>
        <w:t>Volume</w:t>
      </w:r>
      <w:r>
        <w:rPr>
          <w:spacing w:val="-6"/>
        </w:rPr>
        <w:t xml:space="preserve"> </w:t>
      </w:r>
      <w:r>
        <w:t>10,</w:t>
      </w:r>
      <w:r>
        <w:rPr>
          <w:spacing w:val="-8"/>
        </w:rPr>
        <w:t xml:space="preserve"> </w:t>
      </w:r>
      <w:r>
        <w:t>Issue</w:t>
      </w:r>
      <w:r>
        <w:rPr>
          <w:spacing w:val="-5"/>
        </w:rPr>
        <w:t xml:space="preserve"> </w:t>
      </w:r>
      <w:r>
        <w:t>6,</w:t>
      </w:r>
      <w:r>
        <w:rPr>
          <w:spacing w:val="-8"/>
        </w:rPr>
        <w:t xml:space="preserve"> </w:t>
      </w:r>
      <w:r>
        <w:t>June</w:t>
      </w:r>
      <w:r>
        <w:rPr>
          <w:spacing w:val="-7"/>
        </w:rPr>
        <w:t xml:space="preserve"> </w:t>
      </w:r>
      <w:r>
        <w:t>-</w:t>
      </w:r>
      <w:r>
        <w:rPr>
          <w:spacing w:val="-6"/>
        </w:rPr>
        <w:t xml:space="preserve"> </w:t>
      </w:r>
      <w:r>
        <w:rPr>
          <w:spacing w:val="-4"/>
        </w:rPr>
        <w:t>2022</w:t>
      </w:r>
    </w:p>
    <w:p>
      <w:pPr>
        <w:pStyle w:val="11"/>
        <w:rPr>
          <w:b/>
          <w:sz w:val="34"/>
        </w:rPr>
      </w:pPr>
    </w:p>
    <w:p>
      <w:pPr>
        <w:pStyle w:val="11"/>
        <w:spacing w:before="8"/>
        <w:rPr>
          <w:b/>
          <w:sz w:val="28"/>
        </w:rPr>
      </w:pPr>
    </w:p>
    <w:p>
      <w:pPr>
        <w:spacing w:before="0" w:line="484" w:lineRule="auto"/>
        <w:ind w:left="450" w:right="6955" w:hanging="51"/>
        <w:jc w:val="left"/>
        <w:rPr>
          <w:b/>
          <w:sz w:val="20"/>
        </w:rPr>
      </w:pPr>
      <w:r>
        <w:rPr>
          <w:b/>
          <w:sz w:val="20"/>
        </w:rPr>
        <w:t>Certificate</w:t>
      </w:r>
      <w:r>
        <w:rPr>
          <w:b/>
          <w:spacing w:val="-13"/>
          <w:sz w:val="20"/>
        </w:rPr>
        <w:t xml:space="preserve"> </w:t>
      </w:r>
      <w:r>
        <w:rPr>
          <w:b/>
          <w:sz w:val="20"/>
        </w:rPr>
        <w:t>Id:</w:t>
      </w:r>
      <w:r>
        <w:rPr>
          <w:b/>
          <w:spacing w:val="-12"/>
          <w:sz w:val="20"/>
        </w:rPr>
        <w:t xml:space="preserve"> </w:t>
      </w:r>
      <w:r>
        <w:rPr>
          <w:b/>
          <w:sz w:val="20"/>
        </w:rPr>
        <w:t>IJ-2706221136 Date : 27-06-2022</w:t>
      </w:r>
    </w:p>
    <w:p>
      <w:pPr>
        <w:spacing w:after="0" w:line="484" w:lineRule="auto"/>
        <w:jc w:val="left"/>
        <w:rPr>
          <w:sz w:val="20"/>
        </w:rPr>
        <w:sectPr>
          <w:headerReference r:id="rId54" w:type="default"/>
          <w:footerReference r:id="rId55" w:type="default"/>
          <w:pgSz w:w="12240" w:h="15840"/>
          <w:pgMar w:top="4000" w:right="980" w:bottom="1940" w:left="1040" w:header="2416" w:footer="1750" w:gutter="0"/>
          <w:pgBorders w:offsetFrom="page">
            <w:top w:val="single" w:color="C00000" w:sz="12" w:space="24"/>
            <w:left w:val="single" w:color="C00000" w:sz="12" w:space="24"/>
            <w:bottom w:val="single" w:color="C00000" w:sz="12" w:space="24"/>
            <w:right w:val="single" w:color="C00000" w:sz="12" w:space="24"/>
          </w:pgBorders>
          <w:cols w:space="720" w:num="1"/>
        </w:sectPr>
      </w:pPr>
    </w:p>
    <w:p>
      <w:pPr>
        <w:spacing w:before="3" w:line="438" w:lineRule="exact"/>
        <w:ind w:left="534" w:right="593" w:firstLine="0"/>
        <w:jc w:val="center"/>
        <w:rPr>
          <w:rFonts w:ascii="Calibri"/>
          <w:b/>
          <w:sz w:val="36"/>
        </w:rPr>
      </w:pPr>
      <w:r>
        <w:pict>
          <v:group id="docshapegroup77" o:spid="_x0000_s1056" o:spt="203" style="position:absolute;left:0pt;margin-left:94.35pt;margin-top:5.55pt;height:400.5pt;width:401.7pt;mso-position-horizontal-relative:page;z-index:-251629568;mso-width-relative:page;mso-height-relative:page;" coordorigin="1888,111" coordsize="8034,8010">
            <o:lock v:ext="edit"/>
            <v:shape id="docshape78" o:spid="_x0000_s1057" o:spt="75" type="#_x0000_t75" style="position:absolute;left:1887;top:111;height:8010;width:8034;" filled="f" stroked="f" coordsize="21600,21600">
              <v:path/>
              <v:fill on="f" focussize="0,0"/>
              <v:stroke on="f"/>
              <v:imagedata r:id="rId81" o:title=""/>
              <o:lock v:ext="edit" aspectratio="t"/>
            </v:shape>
            <v:shape id="docshape79" o:spid="_x0000_s1058" style="position:absolute;left:2757;top:1809;height:1162;width:6885;" fillcolor="#964605" filled="t" stroked="f" coordorigin="2757,1809" coordsize="6885,1162" path="m9642,2941l9612,2941,9612,2911,2787,2911,2787,2900,2787,1839,2767,1839,2767,1809,2757,1809,2757,1839,2757,2900,2757,2941,2757,2971,9642,2971,9642,2941xm9642,1809l9592,1809,9592,1839,9642,1839,9642,1809xe">
              <v:path arrowok="t"/>
              <v:fill on="t" opacity="32896f" focussize="0,0"/>
              <v:stroke on="f"/>
              <v:imagedata o:title=""/>
              <o:lock v:ext="edit"/>
            </v:shape>
          </v:group>
        </w:pict>
      </w:r>
      <w:r>
        <w:drawing>
          <wp:anchor distT="0" distB="0" distL="0" distR="0" simplePos="0" relativeHeight="251686912" behindDoc="1" locked="0" layoutInCell="1" allowOverlap="1">
            <wp:simplePos x="0" y="0"/>
            <wp:positionH relativeFrom="page">
              <wp:posOffset>3457575</wp:posOffset>
            </wp:positionH>
            <wp:positionV relativeFrom="page">
              <wp:posOffset>621665</wp:posOffset>
            </wp:positionV>
            <wp:extent cx="886460" cy="886460"/>
            <wp:effectExtent l="0" t="0" r="0" b="0"/>
            <wp:wrapNone/>
            <wp:docPr id="53"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3.jpeg"/>
                    <pic:cNvPicPr>
                      <a:picLocks noChangeAspect="1"/>
                    </pic:cNvPicPr>
                  </pic:nvPicPr>
                  <pic:blipFill>
                    <a:blip r:embed="rId78" cstate="print"/>
                    <a:stretch>
                      <a:fillRect/>
                    </a:stretch>
                  </pic:blipFill>
                  <pic:spPr>
                    <a:xfrm>
                      <a:off x="0" y="0"/>
                      <a:ext cx="886447" cy="886447"/>
                    </a:xfrm>
                    <a:prstGeom prst="rect">
                      <a:avLst/>
                    </a:prstGeom>
                  </pic:spPr>
                </pic:pic>
              </a:graphicData>
            </a:graphic>
          </wp:anchor>
        </w:drawing>
      </w:r>
      <w:r>
        <w:drawing>
          <wp:anchor distT="0" distB="0" distL="0" distR="0" simplePos="0" relativeHeight="251667456" behindDoc="0" locked="0" layoutInCell="1" allowOverlap="1">
            <wp:simplePos x="0" y="0"/>
            <wp:positionH relativeFrom="page">
              <wp:posOffset>956310</wp:posOffset>
            </wp:positionH>
            <wp:positionV relativeFrom="page">
              <wp:posOffset>8289290</wp:posOffset>
            </wp:positionV>
            <wp:extent cx="974725" cy="953770"/>
            <wp:effectExtent l="0" t="0" r="0" b="0"/>
            <wp:wrapNone/>
            <wp:docPr id="55"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5.jpeg"/>
                    <pic:cNvPicPr>
                      <a:picLocks noChangeAspect="1"/>
                    </pic:cNvPicPr>
                  </pic:nvPicPr>
                  <pic:blipFill>
                    <a:blip r:embed="rId80" cstate="print"/>
                    <a:stretch>
                      <a:fillRect/>
                    </a:stretch>
                  </pic:blipFill>
                  <pic:spPr>
                    <a:xfrm>
                      <a:off x="0" y="0"/>
                      <a:ext cx="974725" cy="953770"/>
                    </a:xfrm>
                    <a:prstGeom prst="rect">
                      <a:avLst/>
                    </a:prstGeom>
                  </pic:spPr>
                </pic:pic>
              </a:graphicData>
            </a:graphic>
          </wp:anchor>
        </w:drawing>
      </w:r>
      <w:r>
        <w:drawing>
          <wp:anchor distT="0" distB="0" distL="0" distR="0" simplePos="0" relativeHeight="251668480" behindDoc="0" locked="0" layoutInCell="1" allowOverlap="1">
            <wp:simplePos x="0" y="0"/>
            <wp:positionH relativeFrom="page">
              <wp:posOffset>5680075</wp:posOffset>
            </wp:positionH>
            <wp:positionV relativeFrom="page">
              <wp:posOffset>8074660</wp:posOffset>
            </wp:positionV>
            <wp:extent cx="1069975" cy="985520"/>
            <wp:effectExtent l="0" t="0" r="0" b="0"/>
            <wp:wrapNone/>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24.jpeg"/>
                    <pic:cNvPicPr>
                      <a:picLocks noChangeAspect="1"/>
                    </pic:cNvPicPr>
                  </pic:nvPicPr>
                  <pic:blipFill>
                    <a:blip r:embed="rId79" cstate="print"/>
                    <a:stretch>
                      <a:fillRect/>
                    </a:stretch>
                  </pic:blipFill>
                  <pic:spPr>
                    <a:xfrm>
                      <a:off x="0" y="0"/>
                      <a:ext cx="1069975" cy="985519"/>
                    </a:xfrm>
                    <a:prstGeom prst="rect">
                      <a:avLst/>
                    </a:prstGeom>
                  </pic:spPr>
                </pic:pic>
              </a:graphicData>
            </a:graphic>
          </wp:anchor>
        </w:drawing>
      </w:r>
      <w:r>
        <w:rPr>
          <w:rFonts w:ascii="Calibri"/>
          <w:b/>
          <w:color w:val="FF0000"/>
          <w:sz w:val="36"/>
        </w:rPr>
        <w:t>ISSN:</w:t>
      </w:r>
      <w:r>
        <w:rPr>
          <w:rFonts w:ascii="Calibri"/>
          <w:b/>
          <w:color w:val="FF0000"/>
          <w:spacing w:val="-1"/>
          <w:sz w:val="36"/>
        </w:rPr>
        <w:t xml:space="preserve"> </w:t>
      </w:r>
      <w:r>
        <w:rPr>
          <w:rFonts w:ascii="Calibri"/>
          <w:b/>
          <w:color w:val="FF0000"/>
          <w:sz w:val="36"/>
        </w:rPr>
        <w:t>2455-6211,</w:t>
      </w:r>
      <w:r>
        <w:rPr>
          <w:rFonts w:ascii="Calibri"/>
          <w:b/>
          <w:color w:val="FF0000"/>
          <w:spacing w:val="-1"/>
          <w:sz w:val="36"/>
        </w:rPr>
        <w:t xml:space="preserve"> </w:t>
      </w:r>
      <w:r>
        <w:rPr>
          <w:rFonts w:ascii="Calibri"/>
          <w:b/>
          <w:color w:val="FF0000"/>
          <w:sz w:val="36"/>
        </w:rPr>
        <w:t>New</w:t>
      </w:r>
      <w:r>
        <w:rPr>
          <w:rFonts w:ascii="Calibri"/>
          <w:b/>
          <w:color w:val="FF0000"/>
          <w:spacing w:val="-3"/>
          <w:sz w:val="36"/>
        </w:rPr>
        <w:t xml:space="preserve"> </w:t>
      </w:r>
      <w:r>
        <w:rPr>
          <w:rFonts w:ascii="Calibri"/>
          <w:b/>
          <w:color w:val="FF0000"/>
          <w:sz w:val="36"/>
        </w:rPr>
        <w:t>Delhi,</w:t>
      </w:r>
      <w:r>
        <w:rPr>
          <w:rFonts w:ascii="Calibri"/>
          <w:b/>
          <w:color w:val="FF0000"/>
          <w:spacing w:val="-2"/>
          <w:sz w:val="36"/>
        </w:rPr>
        <w:t xml:space="preserve"> </w:t>
      </w:r>
      <w:r>
        <w:rPr>
          <w:rFonts w:ascii="Calibri"/>
          <w:b/>
          <w:color w:val="FF0000"/>
          <w:spacing w:val="-4"/>
          <w:sz w:val="36"/>
        </w:rPr>
        <w:t>India</w:t>
      </w:r>
    </w:p>
    <w:p>
      <w:pPr>
        <w:pStyle w:val="5"/>
        <w:spacing w:line="389" w:lineRule="exact"/>
        <w:ind w:left="166"/>
        <w:rPr>
          <w:rFonts w:ascii="Calibri"/>
        </w:rPr>
      </w:pPr>
      <w:r>
        <w:rPr>
          <w:rFonts w:ascii="Calibri"/>
          <w:color w:val="001F5F"/>
        </w:rPr>
        <w:t>International</w:t>
      </w:r>
      <w:r>
        <w:rPr>
          <w:rFonts w:ascii="Calibri"/>
          <w:color w:val="001F5F"/>
          <w:spacing w:val="-10"/>
        </w:rPr>
        <w:t xml:space="preserve"> </w:t>
      </w:r>
      <w:r>
        <w:rPr>
          <w:rFonts w:ascii="Calibri"/>
          <w:color w:val="001F5F"/>
        </w:rPr>
        <w:t>Journal</w:t>
      </w:r>
      <w:r>
        <w:rPr>
          <w:rFonts w:ascii="Calibri"/>
          <w:color w:val="001F5F"/>
          <w:spacing w:val="-10"/>
        </w:rPr>
        <w:t xml:space="preserve"> </w:t>
      </w:r>
      <w:r>
        <w:rPr>
          <w:rFonts w:ascii="Calibri"/>
          <w:color w:val="001F5F"/>
        </w:rPr>
        <w:t>of</w:t>
      </w:r>
      <w:r>
        <w:rPr>
          <w:rFonts w:ascii="Calibri"/>
          <w:color w:val="001F5F"/>
          <w:spacing w:val="-9"/>
        </w:rPr>
        <w:t xml:space="preserve"> </w:t>
      </w:r>
      <w:r>
        <w:rPr>
          <w:rFonts w:ascii="Calibri"/>
          <w:color w:val="001F5F"/>
        </w:rPr>
        <w:t>All</w:t>
      </w:r>
      <w:r>
        <w:rPr>
          <w:rFonts w:ascii="Calibri"/>
          <w:color w:val="001F5F"/>
          <w:spacing w:val="-10"/>
        </w:rPr>
        <w:t xml:space="preserve"> </w:t>
      </w:r>
      <w:r>
        <w:rPr>
          <w:rFonts w:ascii="Calibri"/>
          <w:color w:val="001F5F"/>
        </w:rPr>
        <w:t>Research</w:t>
      </w:r>
      <w:r>
        <w:rPr>
          <w:rFonts w:ascii="Calibri"/>
          <w:color w:val="001F5F"/>
          <w:spacing w:val="-10"/>
        </w:rPr>
        <w:t xml:space="preserve"> </w:t>
      </w:r>
      <w:r>
        <w:rPr>
          <w:rFonts w:ascii="Calibri"/>
          <w:color w:val="001F5F"/>
        </w:rPr>
        <w:t>Education</w:t>
      </w:r>
      <w:r>
        <w:rPr>
          <w:rFonts w:ascii="Calibri"/>
          <w:color w:val="001F5F"/>
          <w:spacing w:val="-11"/>
        </w:rPr>
        <w:t xml:space="preserve"> </w:t>
      </w:r>
      <w:r>
        <w:rPr>
          <w:rFonts w:ascii="Calibri"/>
          <w:color w:val="001F5F"/>
        </w:rPr>
        <w:t>&amp;</w:t>
      </w:r>
      <w:r>
        <w:rPr>
          <w:rFonts w:ascii="Calibri"/>
          <w:color w:val="001F5F"/>
          <w:spacing w:val="-10"/>
        </w:rPr>
        <w:t xml:space="preserve"> </w:t>
      </w:r>
      <w:r>
        <w:rPr>
          <w:rFonts w:ascii="Calibri"/>
          <w:color w:val="001F5F"/>
        </w:rPr>
        <w:t>Scientific</w:t>
      </w:r>
      <w:r>
        <w:rPr>
          <w:rFonts w:ascii="Calibri"/>
          <w:color w:val="001F5F"/>
          <w:spacing w:val="-9"/>
        </w:rPr>
        <w:t xml:space="preserve"> </w:t>
      </w:r>
      <w:r>
        <w:rPr>
          <w:rFonts w:ascii="Calibri"/>
          <w:color w:val="001F5F"/>
          <w:spacing w:val="-2"/>
        </w:rPr>
        <w:t>Methods</w:t>
      </w:r>
    </w:p>
    <w:p>
      <w:pPr>
        <w:spacing w:before="3"/>
        <w:ind w:left="1858" w:right="1917" w:firstLine="0"/>
        <w:jc w:val="center"/>
        <w:rPr>
          <w:rFonts w:ascii="Calibri"/>
          <w:b/>
          <w:sz w:val="24"/>
        </w:rPr>
      </w:pPr>
      <w:r>
        <w:rPr>
          <w:rFonts w:ascii="Calibri"/>
          <w:b/>
          <w:color w:val="E26C09"/>
          <w:sz w:val="24"/>
        </w:rPr>
        <w:t>An</w:t>
      </w:r>
      <w:r>
        <w:rPr>
          <w:rFonts w:ascii="Calibri"/>
          <w:b/>
          <w:color w:val="E26C09"/>
          <w:spacing w:val="-5"/>
          <w:sz w:val="24"/>
        </w:rPr>
        <w:t xml:space="preserve"> </w:t>
      </w:r>
      <w:r>
        <w:rPr>
          <w:rFonts w:ascii="Calibri"/>
          <w:b/>
          <w:color w:val="E26C09"/>
          <w:sz w:val="24"/>
        </w:rPr>
        <w:t>ISO</w:t>
      </w:r>
      <w:r>
        <w:rPr>
          <w:rFonts w:ascii="Calibri"/>
          <w:b/>
          <w:color w:val="E26C09"/>
          <w:spacing w:val="-5"/>
          <w:sz w:val="24"/>
        </w:rPr>
        <w:t xml:space="preserve"> </w:t>
      </w:r>
      <w:r>
        <w:rPr>
          <w:rFonts w:ascii="Calibri"/>
          <w:b/>
          <w:color w:val="E26C09"/>
          <w:sz w:val="24"/>
        </w:rPr>
        <w:t>&amp;</w:t>
      </w:r>
      <w:r>
        <w:rPr>
          <w:rFonts w:ascii="Calibri"/>
          <w:b/>
          <w:color w:val="E26C09"/>
          <w:spacing w:val="-7"/>
          <w:sz w:val="24"/>
        </w:rPr>
        <w:t xml:space="preserve"> </w:t>
      </w:r>
      <w:r>
        <w:rPr>
          <w:rFonts w:ascii="Calibri"/>
          <w:b/>
          <w:color w:val="E26C09"/>
          <w:sz w:val="24"/>
        </w:rPr>
        <w:t>UGC</w:t>
      </w:r>
      <w:r>
        <w:rPr>
          <w:rFonts w:ascii="Calibri"/>
          <w:b/>
          <w:color w:val="E26C09"/>
          <w:spacing w:val="-5"/>
          <w:sz w:val="24"/>
        </w:rPr>
        <w:t xml:space="preserve"> </w:t>
      </w:r>
      <w:r>
        <w:rPr>
          <w:rFonts w:ascii="Calibri"/>
          <w:b/>
          <w:color w:val="E26C09"/>
          <w:sz w:val="24"/>
        </w:rPr>
        <w:t>Certified</w:t>
      </w:r>
      <w:r>
        <w:rPr>
          <w:rFonts w:ascii="Calibri"/>
          <w:b/>
          <w:color w:val="E26C09"/>
          <w:spacing w:val="-5"/>
          <w:sz w:val="24"/>
        </w:rPr>
        <w:t xml:space="preserve"> </w:t>
      </w:r>
      <w:r>
        <w:rPr>
          <w:rFonts w:ascii="Calibri"/>
          <w:b/>
          <w:color w:val="E26C09"/>
          <w:sz w:val="24"/>
        </w:rPr>
        <w:t>Peer-Reviewed</w:t>
      </w:r>
      <w:r>
        <w:rPr>
          <w:rFonts w:ascii="Calibri"/>
          <w:b/>
          <w:color w:val="E26C09"/>
          <w:spacing w:val="-5"/>
          <w:sz w:val="24"/>
        </w:rPr>
        <w:t xml:space="preserve"> </w:t>
      </w:r>
      <w:r>
        <w:rPr>
          <w:rFonts w:ascii="Calibri"/>
          <w:b/>
          <w:color w:val="E26C09"/>
          <w:sz w:val="24"/>
        </w:rPr>
        <w:t>Multi-disciplinary</w:t>
      </w:r>
      <w:r>
        <w:rPr>
          <w:rFonts w:ascii="Calibri"/>
          <w:b/>
          <w:color w:val="E26C09"/>
          <w:spacing w:val="-7"/>
          <w:sz w:val="24"/>
        </w:rPr>
        <w:t xml:space="preserve"> </w:t>
      </w:r>
      <w:r>
        <w:rPr>
          <w:rFonts w:ascii="Calibri"/>
          <w:b/>
          <w:color w:val="E26C09"/>
          <w:sz w:val="24"/>
        </w:rPr>
        <w:t>Journal UGC Journal No.: 7647</w:t>
      </w:r>
    </w:p>
    <w:p>
      <w:pPr>
        <w:pStyle w:val="11"/>
        <w:spacing w:before="8"/>
        <w:rPr>
          <w:rFonts w:ascii="Calibri"/>
          <w:b/>
          <w:sz w:val="26"/>
        </w:rPr>
      </w:pPr>
      <w:r>
        <w:pict>
          <v:group id="docshapegroup80" o:spid="_x0000_s1059" o:spt="203" style="position:absolute;left:0pt;margin-left:136.85pt;margin-top:17.45pt;height:58.6pt;width:345.25pt;mso-position-horizontal-relative:page;mso-wrap-distance-bottom:0pt;mso-wrap-distance-top:0pt;z-index:-251618304;mso-width-relative:page;mso-height-relative:page;" coordorigin="2737,350" coordsize="6905,1172">
            <o:lock v:ext="edit"/>
            <v:shape id="docshape81" o:spid="_x0000_s1060" style="position:absolute;left:2787;top:419;height:1102;width:6855;" fillcolor="#964605" filled="t" stroked="f" coordorigin="2787,420" coordsize="6855,1102" path="m2817,1482l2787,1482,2787,1493,2817,1493,2817,1482xm9642,420l9612,420,9612,450,9592,450,9592,1492,9612,1492,9612,1522,9642,1522,9642,420xe">
              <v:path arrowok="t"/>
              <v:fill on="t" opacity="32896f" focussize="0,0"/>
              <v:stroke on="f"/>
              <v:imagedata o:title=""/>
              <o:lock v:ext="edit"/>
            </v:shape>
            <v:rect id="docshape82" o:spid="_x0000_s1061" o:spt="1" style="position:absolute;left:2767;top:379;height:1102;width:6825;" fillcolor="#F79546" filled="t" stroked="f" coordsize="21600,21600">
              <v:path/>
              <v:fill on="t" focussize="0,0"/>
              <v:stroke on="f"/>
              <v:imagedata o:title=""/>
              <o:lock v:ext="edit"/>
            </v:rect>
            <v:rect id="docshape83" o:spid="_x0000_s1062" o:spt="1" style="position:absolute;left:2767;top:379;height:1102;width:6825;" filled="f" stroked="t" coordsize="21600,21600">
              <v:path/>
              <v:fill on="f" focussize="0,0"/>
              <v:stroke weight="3pt" color="#F1F1F1"/>
              <v:imagedata o:title=""/>
              <o:lock v:ext="edit"/>
            </v:rect>
            <v:shape id="docshape84" o:spid="_x0000_s1063" style="position:absolute;left:2870;top:390;height:1024;width:6684;" fillcolor="#964605" filled="t" stroked="f" coordorigin="2870,391" coordsize="6684,1024" path="m9554,391l9504,391,9504,421,9524,421,9524,450,9524,1354,9524,1355,2930,1355,2930,1354,9494,1354,9524,1354,9524,450,9494,450,9494,1344,2930,1344,2900,1344,2900,421,2880,421,2880,391,2870,391,2870,421,2870,1344,2870,1385,2870,1415,9554,1415,9554,1385,9524,1385,9524,1384,9554,1384,9554,421,9554,420,9554,391xe">
              <v:path arrowok="t"/>
              <v:fill on="t" opacity="32896f" focussize="0,0"/>
              <v:stroke on="f"/>
              <v:imagedata o:title=""/>
              <o:lock v:ext="edit"/>
            </v:shape>
            <v:rect id="docshape85" o:spid="_x0000_s1064" o:spt="1" style="position:absolute;left:2880;top:379;height:964;width:6624;" fillcolor="#F79546" filled="t" stroked="f" coordsize="21600,21600">
              <v:path/>
              <v:fill on="t" focussize="0,0"/>
              <v:stroke on="f"/>
              <v:imagedata o:title=""/>
              <o:lock v:ext="edit"/>
            </v:rect>
            <v:rect id="docshape86" o:spid="_x0000_s1065" o:spt="1" style="position:absolute;left:2880;top:379;height:964;width:6624;" filled="f" stroked="t" coordsize="21600,21600">
              <v:path/>
              <v:fill on="f" focussize="0,0"/>
              <v:stroke weight="3pt" color="#F1F1F1"/>
              <v:imagedata o:title=""/>
              <o:lock v:ext="edit"/>
            </v:rect>
            <v:shape id="docshape87" o:spid="_x0000_s1066" o:spt="202" type="#_x0000_t202" style="position:absolute;left:2737;top:349;height:1172;width:6905;" filled="f" stroked="f" coordsize="21600,21600">
              <v:path/>
              <v:fill on="f" focussize="0,0"/>
              <v:stroke on="f" joinstyle="miter"/>
              <v:imagedata o:title=""/>
              <o:lock v:ext="edit"/>
              <v:textbox inset="0mm,0mm,0mm,0mm">
                <w:txbxContent>
                  <w:p>
                    <w:pPr>
                      <w:spacing w:before="130"/>
                      <w:ind w:left="573" w:right="0" w:firstLine="0"/>
                      <w:jc w:val="left"/>
                      <w:rPr>
                        <w:rFonts w:ascii="Calibri"/>
                        <w:b/>
                        <w:sz w:val="56"/>
                      </w:rPr>
                    </w:pPr>
                    <w:r>
                      <w:rPr>
                        <w:rFonts w:ascii="Calibri"/>
                        <w:b/>
                        <w:color w:val="001F5F"/>
                        <w:sz w:val="56"/>
                      </w:rPr>
                      <w:t>Certificate</w:t>
                    </w:r>
                    <w:r>
                      <w:rPr>
                        <w:rFonts w:ascii="Calibri"/>
                        <w:b/>
                        <w:color w:val="001F5F"/>
                        <w:spacing w:val="-18"/>
                        <w:sz w:val="56"/>
                      </w:rPr>
                      <w:t xml:space="preserve"> </w:t>
                    </w:r>
                    <w:r>
                      <w:rPr>
                        <w:rFonts w:ascii="Calibri"/>
                        <w:b/>
                        <w:color w:val="001F5F"/>
                        <w:sz w:val="56"/>
                      </w:rPr>
                      <w:t>of</w:t>
                    </w:r>
                    <w:r>
                      <w:rPr>
                        <w:rFonts w:ascii="Calibri"/>
                        <w:b/>
                        <w:color w:val="001F5F"/>
                        <w:spacing w:val="-17"/>
                        <w:sz w:val="56"/>
                      </w:rPr>
                      <w:t xml:space="preserve"> </w:t>
                    </w:r>
                    <w:r>
                      <w:rPr>
                        <w:rFonts w:ascii="Calibri"/>
                        <w:b/>
                        <w:color w:val="001F5F"/>
                        <w:spacing w:val="-2"/>
                        <w:sz w:val="56"/>
                      </w:rPr>
                      <w:t>Publication</w:t>
                    </w:r>
                  </w:p>
                </w:txbxContent>
              </v:textbox>
            </v:shape>
            <w10:wrap type="topAndBottom"/>
          </v:group>
        </w:pict>
      </w:r>
    </w:p>
    <w:p>
      <w:pPr>
        <w:pStyle w:val="11"/>
        <w:spacing w:before="8"/>
        <w:rPr>
          <w:rFonts w:ascii="Calibri"/>
          <w:b/>
          <w:sz w:val="25"/>
        </w:rPr>
      </w:pPr>
    </w:p>
    <w:p>
      <w:pPr>
        <w:pStyle w:val="5"/>
        <w:ind w:left="4262" w:right="0"/>
        <w:jc w:val="left"/>
      </w:pPr>
      <w:r>
        <w:t>P.</w:t>
      </w:r>
      <w:r>
        <w:rPr>
          <w:spacing w:val="-3"/>
        </w:rPr>
        <w:t xml:space="preserve"> </w:t>
      </w:r>
      <w:r>
        <w:rPr>
          <w:spacing w:val="-2"/>
        </w:rPr>
        <w:t>Hemanth</w:t>
      </w:r>
    </w:p>
    <w:p>
      <w:pPr>
        <w:pStyle w:val="11"/>
        <w:spacing w:before="250" w:line="276" w:lineRule="auto"/>
        <w:ind w:left="534" w:right="593"/>
        <w:jc w:val="center"/>
      </w:pPr>
      <w:r>
        <w:t>Student,</w:t>
      </w:r>
      <w:r>
        <w:rPr>
          <w:spacing w:val="-5"/>
        </w:rPr>
        <w:t xml:space="preserve"> </w:t>
      </w:r>
      <w:r>
        <w:t>Department</w:t>
      </w:r>
      <w:r>
        <w:rPr>
          <w:spacing w:val="-5"/>
        </w:rPr>
        <w:t xml:space="preserve"> </w:t>
      </w:r>
      <w:r>
        <w:t>of</w:t>
      </w:r>
      <w:r>
        <w:rPr>
          <w:spacing w:val="-4"/>
        </w:rPr>
        <w:t xml:space="preserve"> </w:t>
      </w:r>
      <w:r>
        <w:t>Computer</w:t>
      </w:r>
      <w:r>
        <w:rPr>
          <w:spacing w:val="-5"/>
        </w:rPr>
        <w:t xml:space="preserve"> </w:t>
      </w:r>
      <w:r>
        <w:t>Science</w:t>
      </w:r>
      <w:r>
        <w:rPr>
          <w:spacing w:val="-6"/>
        </w:rPr>
        <w:t xml:space="preserve"> </w:t>
      </w:r>
      <w:r>
        <w:t>and</w:t>
      </w:r>
      <w:r>
        <w:rPr>
          <w:spacing w:val="-5"/>
        </w:rPr>
        <w:t xml:space="preserve"> </w:t>
      </w:r>
      <w:r>
        <w:t>Engineering,</w:t>
      </w:r>
      <w:r>
        <w:rPr>
          <w:spacing w:val="-4"/>
        </w:rPr>
        <w:t xml:space="preserve"> </w:t>
      </w:r>
      <w:r>
        <w:t>CMR</w:t>
      </w:r>
      <w:r>
        <w:rPr>
          <w:spacing w:val="-4"/>
        </w:rPr>
        <w:t xml:space="preserve"> </w:t>
      </w:r>
      <w:r>
        <w:t>Technical</w:t>
      </w:r>
      <w:r>
        <w:rPr>
          <w:spacing w:val="-5"/>
        </w:rPr>
        <w:t xml:space="preserve"> </w:t>
      </w:r>
      <w:r>
        <w:t>Campus, Hyderabad, Telangana</w:t>
      </w:r>
    </w:p>
    <w:p>
      <w:pPr>
        <w:pStyle w:val="11"/>
        <w:rPr>
          <w:sz w:val="26"/>
        </w:rPr>
      </w:pPr>
    </w:p>
    <w:p>
      <w:pPr>
        <w:pStyle w:val="3"/>
      </w:pPr>
      <w:r>
        <w:t>TITLE</w:t>
      </w:r>
      <w:r>
        <w:rPr>
          <w:spacing w:val="-10"/>
        </w:rPr>
        <w:t xml:space="preserve"> </w:t>
      </w:r>
      <w:r>
        <w:t>OF</w:t>
      </w:r>
      <w:r>
        <w:rPr>
          <w:spacing w:val="-8"/>
        </w:rPr>
        <w:t xml:space="preserve"> </w:t>
      </w:r>
      <w:r>
        <w:rPr>
          <w:spacing w:val="-2"/>
        </w:rPr>
        <w:t>PAPER</w:t>
      </w:r>
    </w:p>
    <w:p>
      <w:pPr>
        <w:pStyle w:val="11"/>
        <w:rPr>
          <w:b/>
          <w:sz w:val="20"/>
        </w:rPr>
      </w:pPr>
    </w:p>
    <w:p>
      <w:pPr>
        <w:pStyle w:val="5"/>
        <w:spacing w:before="258"/>
      </w:pPr>
      <w:r>
        <w:t>AI</w:t>
      </w:r>
      <w:r>
        <w:rPr>
          <w:spacing w:val="-10"/>
        </w:rPr>
        <w:t xml:space="preserve"> </w:t>
      </w:r>
      <w:r>
        <w:t>Model</w:t>
      </w:r>
      <w:r>
        <w:rPr>
          <w:spacing w:val="-9"/>
        </w:rPr>
        <w:t xml:space="preserve"> </w:t>
      </w:r>
      <w:r>
        <w:t>for</w:t>
      </w:r>
      <w:r>
        <w:rPr>
          <w:spacing w:val="-8"/>
        </w:rPr>
        <w:t xml:space="preserve"> </w:t>
      </w:r>
      <w:r>
        <w:t>Digital</w:t>
      </w:r>
      <w:r>
        <w:rPr>
          <w:spacing w:val="-9"/>
        </w:rPr>
        <w:t xml:space="preserve"> </w:t>
      </w:r>
      <w:r>
        <w:t>Evaluation</w:t>
      </w:r>
      <w:r>
        <w:rPr>
          <w:spacing w:val="-10"/>
        </w:rPr>
        <w:t xml:space="preserve"> </w:t>
      </w:r>
      <w:r>
        <w:t>of</w:t>
      </w:r>
      <w:r>
        <w:rPr>
          <w:spacing w:val="-8"/>
        </w:rPr>
        <w:t xml:space="preserve"> </w:t>
      </w:r>
      <w:r>
        <w:t>Descriptive</w:t>
      </w:r>
      <w:r>
        <w:rPr>
          <w:spacing w:val="-7"/>
        </w:rPr>
        <w:t xml:space="preserve"> </w:t>
      </w:r>
      <w:r>
        <w:rPr>
          <w:spacing w:val="-2"/>
        </w:rPr>
        <w:t>Answers</w:t>
      </w:r>
    </w:p>
    <w:p>
      <w:pPr>
        <w:pStyle w:val="11"/>
        <w:spacing w:before="251"/>
        <w:ind w:left="534" w:right="593"/>
        <w:jc w:val="center"/>
      </w:pPr>
      <w:r>
        <w:t>has</w:t>
      </w:r>
      <w:r>
        <w:rPr>
          <w:spacing w:val="-2"/>
        </w:rPr>
        <w:t xml:space="preserve"> </w:t>
      </w:r>
      <w:r>
        <w:t>been</w:t>
      </w:r>
      <w:r>
        <w:rPr>
          <w:spacing w:val="-1"/>
        </w:rPr>
        <w:t xml:space="preserve"> </w:t>
      </w:r>
      <w:r>
        <w:t>published</w:t>
      </w:r>
      <w:r>
        <w:rPr>
          <w:spacing w:val="-2"/>
        </w:rPr>
        <w:t xml:space="preserve"> </w:t>
      </w:r>
      <w:r>
        <w:rPr>
          <w:spacing w:val="-5"/>
        </w:rPr>
        <w:t>in</w:t>
      </w:r>
    </w:p>
    <w:p>
      <w:pPr>
        <w:pStyle w:val="11"/>
        <w:spacing w:before="4"/>
        <w:rPr>
          <w:sz w:val="21"/>
        </w:rPr>
      </w:pPr>
    </w:p>
    <w:p>
      <w:pPr>
        <w:pStyle w:val="5"/>
        <w:ind w:right="229"/>
      </w:pPr>
      <w:r>
        <w:t>IJARESM,</w:t>
      </w:r>
      <w:r>
        <w:rPr>
          <w:spacing w:val="-9"/>
        </w:rPr>
        <w:t xml:space="preserve"> </w:t>
      </w:r>
      <w:r>
        <w:t>Impact</w:t>
      </w:r>
      <w:r>
        <w:rPr>
          <w:spacing w:val="-7"/>
        </w:rPr>
        <w:t xml:space="preserve"> </w:t>
      </w:r>
      <w:r>
        <w:t>Factor:</w:t>
      </w:r>
      <w:r>
        <w:rPr>
          <w:spacing w:val="-8"/>
        </w:rPr>
        <w:t xml:space="preserve"> </w:t>
      </w:r>
      <w:r>
        <w:t>7.429,</w:t>
      </w:r>
      <w:r>
        <w:rPr>
          <w:spacing w:val="-6"/>
        </w:rPr>
        <w:t xml:space="preserve"> </w:t>
      </w:r>
      <w:r>
        <w:t>Volume</w:t>
      </w:r>
      <w:r>
        <w:rPr>
          <w:spacing w:val="-6"/>
        </w:rPr>
        <w:t xml:space="preserve"> </w:t>
      </w:r>
      <w:r>
        <w:t>10,</w:t>
      </w:r>
      <w:r>
        <w:rPr>
          <w:spacing w:val="-8"/>
        </w:rPr>
        <w:t xml:space="preserve"> </w:t>
      </w:r>
      <w:r>
        <w:t>Issue</w:t>
      </w:r>
      <w:r>
        <w:rPr>
          <w:spacing w:val="-5"/>
        </w:rPr>
        <w:t xml:space="preserve"> </w:t>
      </w:r>
      <w:r>
        <w:t>6,</w:t>
      </w:r>
      <w:r>
        <w:rPr>
          <w:spacing w:val="-8"/>
        </w:rPr>
        <w:t xml:space="preserve"> </w:t>
      </w:r>
      <w:r>
        <w:t>June</w:t>
      </w:r>
      <w:r>
        <w:rPr>
          <w:spacing w:val="-7"/>
        </w:rPr>
        <w:t xml:space="preserve"> </w:t>
      </w:r>
      <w:r>
        <w:t>-</w:t>
      </w:r>
      <w:r>
        <w:rPr>
          <w:spacing w:val="-6"/>
        </w:rPr>
        <w:t xml:space="preserve"> </w:t>
      </w:r>
      <w:r>
        <w:rPr>
          <w:spacing w:val="-4"/>
        </w:rPr>
        <w:t>2022</w:t>
      </w:r>
    </w:p>
    <w:p>
      <w:pPr>
        <w:pStyle w:val="11"/>
        <w:rPr>
          <w:b/>
          <w:sz w:val="34"/>
        </w:rPr>
      </w:pPr>
    </w:p>
    <w:p>
      <w:pPr>
        <w:pStyle w:val="11"/>
        <w:spacing w:before="8"/>
        <w:rPr>
          <w:b/>
          <w:sz w:val="28"/>
        </w:rPr>
      </w:pPr>
    </w:p>
    <w:p>
      <w:pPr>
        <w:spacing w:before="0" w:line="484" w:lineRule="auto"/>
        <w:ind w:left="450" w:right="6955" w:hanging="51"/>
        <w:jc w:val="left"/>
        <w:rPr>
          <w:b/>
          <w:sz w:val="20"/>
        </w:rPr>
      </w:pPr>
      <w:r>
        <w:rPr>
          <w:b/>
          <w:sz w:val="20"/>
        </w:rPr>
        <w:t>Certificate</w:t>
      </w:r>
      <w:r>
        <w:rPr>
          <w:b/>
          <w:spacing w:val="-13"/>
          <w:sz w:val="20"/>
        </w:rPr>
        <w:t xml:space="preserve"> </w:t>
      </w:r>
      <w:r>
        <w:rPr>
          <w:b/>
          <w:sz w:val="20"/>
        </w:rPr>
        <w:t>Id:</w:t>
      </w:r>
      <w:r>
        <w:rPr>
          <w:b/>
          <w:spacing w:val="-12"/>
          <w:sz w:val="20"/>
        </w:rPr>
        <w:t xml:space="preserve"> </w:t>
      </w:r>
      <w:r>
        <w:rPr>
          <w:b/>
          <w:sz w:val="20"/>
        </w:rPr>
        <w:t>IJ-2706221136 Date : 27-06-2022</w:t>
      </w:r>
    </w:p>
    <w:p>
      <w:pPr>
        <w:spacing w:after="0" w:line="484" w:lineRule="auto"/>
        <w:jc w:val="left"/>
        <w:rPr>
          <w:sz w:val="20"/>
        </w:rPr>
        <w:sectPr>
          <w:pgSz w:w="12240" w:h="15840"/>
          <w:pgMar w:top="4000" w:right="980" w:bottom="1940" w:left="1040" w:header="2416" w:footer="1750" w:gutter="0"/>
          <w:pgBorders w:offsetFrom="page">
            <w:top w:val="single" w:color="C00000" w:sz="12" w:space="24"/>
            <w:left w:val="single" w:color="C00000" w:sz="12" w:space="24"/>
            <w:bottom w:val="single" w:color="C00000" w:sz="12" w:space="24"/>
            <w:right w:val="single" w:color="C00000" w:sz="12" w:space="24"/>
          </w:pgBorders>
          <w:cols w:space="720" w:num="1"/>
        </w:sectPr>
      </w:pPr>
    </w:p>
    <w:p>
      <w:pPr>
        <w:spacing w:before="3" w:line="438" w:lineRule="exact"/>
        <w:ind w:left="534" w:right="593" w:firstLine="0"/>
        <w:jc w:val="center"/>
        <w:rPr>
          <w:rFonts w:ascii="Calibri"/>
          <w:b/>
          <w:sz w:val="36"/>
        </w:rPr>
      </w:pPr>
      <w:r>
        <w:pict>
          <v:group id="docshapegroup88" o:spid="_x0000_s1067" o:spt="203" style="position:absolute;left:0pt;margin-left:94.35pt;margin-top:5.55pt;height:400.5pt;width:401.7pt;mso-position-horizontal-relative:page;z-index:-251627520;mso-width-relative:page;mso-height-relative:page;" coordorigin="1888,111" coordsize="8034,8010">
            <o:lock v:ext="edit"/>
            <v:shape id="docshape89" o:spid="_x0000_s1068" o:spt="75" type="#_x0000_t75" style="position:absolute;left:1887;top:111;height:8010;width:8034;" filled="f" stroked="f" coordsize="21600,21600">
              <v:path/>
              <v:fill on="f" focussize="0,0"/>
              <v:stroke on="f"/>
              <v:imagedata r:id="rId81" o:title=""/>
              <o:lock v:ext="edit" aspectratio="t"/>
            </v:shape>
            <v:shape id="docshape90" o:spid="_x0000_s1069" style="position:absolute;left:2757;top:1809;height:1162;width:6885;" fillcolor="#964605" filled="t" stroked="f" coordorigin="2757,1809" coordsize="6885,1162" path="m9642,2941l9612,2941,9612,2911,2787,2911,2787,2900,2787,1839,2767,1839,2767,1809,2757,1809,2757,1839,2757,2900,2757,2941,2757,2971,9642,2971,9642,2941xm9642,1809l9592,1809,9592,1839,9642,1839,9642,1809xe">
              <v:path arrowok="t"/>
              <v:fill on="t" opacity="32896f" focussize="0,0"/>
              <v:stroke on="f"/>
              <v:imagedata o:title=""/>
              <o:lock v:ext="edit"/>
            </v:shape>
          </v:group>
        </w:pict>
      </w:r>
      <w:r>
        <w:drawing>
          <wp:anchor distT="0" distB="0" distL="0" distR="0" simplePos="0" relativeHeight="251689984" behindDoc="1" locked="0" layoutInCell="1" allowOverlap="1">
            <wp:simplePos x="0" y="0"/>
            <wp:positionH relativeFrom="page">
              <wp:posOffset>3457575</wp:posOffset>
            </wp:positionH>
            <wp:positionV relativeFrom="page">
              <wp:posOffset>621665</wp:posOffset>
            </wp:positionV>
            <wp:extent cx="886460" cy="886460"/>
            <wp:effectExtent l="0" t="0" r="0" b="0"/>
            <wp:wrapNone/>
            <wp:docPr id="59"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23.jpeg"/>
                    <pic:cNvPicPr>
                      <a:picLocks noChangeAspect="1"/>
                    </pic:cNvPicPr>
                  </pic:nvPicPr>
                  <pic:blipFill>
                    <a:blip r:embed="rId78" cstate="print"/>
                    <a:stretch>
                      <a:fillRect/>
                    </a:stretch>
                  </pic:blipFill>
                  <pic:spPr>
                    <a:xfrm>
                      <a:off x="0" y="0"/>
                      <a:ext cx="886447" cy="886447"/>
                    </a:xfrm>
                    <a:prstGeom prst="rect">
                      <a:avLst/>
                    </a:prstGeom>
                  </pic:spPr>
                </pic:pic>
              </a:graphicData>
            </a:graphic>
          </wp:anchor>
        </w:drawing>
      </w:r>
      <w:r>
        <w:drawing>
          <wp:anchor distT="0" distB="0" distL="0" distR="0" simplePos="0" relativeHeight="251669504" behindDoc="0" locked="0" layoutInCell="1" allowOverlap="1">
            <wp:simplePos x="0" y="0"/>
            <wp:positionH relativeFrom="page">
              <wp:posOffset>956310</wp:posOffset>
            </wp:positionH>
            <wp:positionV relativeFrom="page">
              <wp:posOffset>8289290</wp:posOffset>
            </wp:positionV>
            <wp:extent cx="974725" cy="953770"/>
            <wp:effectExtent l="0" t="0" r="0" b="0"/>
            <wp:wrapNone/>
            <wp:docPr id="61"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25.jpeg"/>
                    <pic:cNvPicPr>
                      <a:picLocks noChangeAspect="1"/>
                    </pic:cNvPicPr>
                  </pic:nvPicPr>
                  <pic:blipFill>
                    <a:blip r:embed="rId80" cstate="print"/>
                    <a:stretch>
                      <a:fillRect/>
                    </a:stretch>
                  </pic:blipFill>
                  <pic:spPr>
                    <a:xfrm>
                      <a:off x="0" y="0"/>
                      <a:ext cx="974725" cy="953770"/>
                    </a:xfrm>
                    <a:prstGeom prst="rect">
                      <a:avLst/>
                    </a:prstGeom>
                  </pic:spPr>
                </pic:pic>
              </a:graphicData>
            </a:graphic>
          </wp:anchor>
        </w:drawing>
      </w:r>
      <w:r>
        <w:drawing>
          <wp:anchor distT="0" distB="0" distL="0" distR="0" simplePos="0" relativeHeight="251669504" behindDoc="0" locked="0" layoutInCell="1" allowOverlap="1">
            <wp:simplePos x="0" y="0"/>
            <wp:positionH relativeFrom="page">
              <wp:posOffset>5680075</wp:posOffset>
            </wp:positionH>
            <wp:positionV relativeFrom="page">
              <wp:posOffset>8074660</wp:posOffset>
            </wp:positionV>
            <wp:extent cx="1069975" cy="985520"/>
            <wp:effectExtent l="0" t="0" r="0" b="0"/>
            <wp:wrapNone/>
            <wp:docPr id="6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24.jpeg"/>
                    <pic:cNvPicPr>
                      <a:picLocks noChangeAspect="1"/>
                    </pic:cNvPicPr>
                  </pic:nvPicPr>
                  <pic:blipFill>
                    <a:blip r:embed="rId79" cstate="print"/>
                    <a:stretch>
                      <a:fillRect/>
                    </a:stretch>
                  </pic:blipFill>
                  <pic:spPr>
                    <a:xfrm>
                      <a:off x="0" y="0"/>
                      <a:ext cx="1069975" cy="985519"/>
                    </a:xfrm>
                    <a:prstGeom prst="rect">
                      <a:avLst/>
                    </a:prstGeom>
                  </pic:spPr>
                </pic:pic>
              </a:graphicData>
            </a:graphic>
          </wp:anchor>
        </w:drawing>
      </w:r>
      <w:r>
        <w:rPr>
          <w:rFonts w:ascii="Calibri"/>
          <w:b/>
          <w:color w:val="FF0000"/>
          <w:sz w:val="36"/>
        </w:rPr>
        <w:t>ISSN:</w:t>
      </w:r>
      <w:r>
        <w:rPr>
          <w:rFonts w:ascii="Calibri"/>
          <w:b/>
          <w:color w:val="FF0000"/>
          <w:spacing w:val="-1"/>
          <w:sz w:val="36"/>
        </w:rPr>
        <w:t xml:space="preserve"> </w:t>
      </w:r>
      <w:r>
        <w:rPr>
          <w:rFonts w:ascii="Calibri"/>
          <w:b/>
          <w:color w:val="FF0000"/>
          <w:sz w:val="36"/>
        </w:rPr>
        <w:t>2455-6211,</w:t>
      </w:r>
      <w:r>
        <w:rPr>
          <w:rFonts w:ascii="Calibri"/>
          <w:b/>
          <w:color w:val="FF0000"/>
          <w:spacing w:val="-1"/>
          <w:sz w:val="36"/>
        </w:rPr>
        <w:t xml:space="preserve"> </w:t>
      </w:r>
      <w:r>
        <w:rPr>
          <w:rFonts w:ascii="Calibri"/>
          <w:b/>
          <w:color w:val="FF0000"/>
          <w:sz w:val="36"/>
        </w:rPr>
        <w:t>New</w:t>
      </w:r>
      <w:r>
        <w:rPr>
          <w:rFonts w:ascii="Calibri"/>
          <w:b/>
          <w:color w:val="FF0000"/>
          <w:spacing w:val="-3"/>
          <w:sz w:val="36"/>
        </w:rPr>
        <w:t xml:space="preserve"> </w:t>
      </w:r>
      <w:r>
        <w:rPr>
          <w:rFonts w:ascii="Calibri"/>
          <w:b/>
          <w:color w:val="FF0000"/>
          <w:sz w:val="36"/>
        </w:rPr>
        <w:t>Delhi,</w:t>
      </w:r>
      <w:r>
        <w:rPr>
          <w:rFonts w:ascii="Calibri"/>
          <w:b/>
          <w:color w:val="FF0000"/>
          <w:spacing w:val="-2"/>
          <w:sz w:val="36"/>
        </w:rPr>
        <w:t xml:space="preserve"> </w:t>
      </w:r>
      <w:r>
        <w:rPr>
          <w:rFonts w:ascii="Calibri"/>
          <w:b/>
          <w:color w:val="FF0000"/>
          <w:spacing w:val="-4"/>
          <w:sz w:val="36"/>
        </w:rPr>
        <w:t>India</w:t>
      </w:r>
    </w:p>
    <w:p>
      <w:pPr>
        <w:pStyle w:val="5"/>
        <w:spacing w:line="389" w:lineRule="exact"/>
        <w:ind w:left="166"/>
        <w:rPr>
          <w:rFonts w:ascii="Calibri"/>
        </w:rPr>
      </w:pPr>
      <w:r>
        <w:rPr>
          <w:rFonts w:ascii="Calibri"/>
          <w:color w:val="001F5F"/>
        </w:rPr>
        <w:t>International</w:t>
      </w:r>
      <w:r>
        <w:rPr>
          <w:rFonts w:ascii="Calibri"/>
          <w:color w:val="001F5F"/>
          <w:spacing w:val="-10"/>
        </w:rPr>
        <w:t xml:space="preserve"> </w:t>
      </w:r>
      <w:r>
        <w:rPr>
          <w:rFonts w:ascii="Calibri"/>
          <w:color w:val="001F5F"/>
        </w:rPr>
        <w:t>Journal</w:t>
      </w:r>
      <w:r>
        <w:rPr>
          <w:rFonts w:ascii="Calibri"/>
          <w:color w:val="001F5F"/>
          <w:spacing w:val="-10"/>
        </w:rPr>
        <w:t xml:space="preserve"> </w:t>
      </w:r>
      <w:r>
        <w:rPr>
          <w:rFonts w:ascii="Calibri"/>
          <w:color w:val="001F5F"/>
        </w:rPr>
        <w:t>of</w:t>
      </w:r>
      <w:r>
        <w:rPr>
          <w:rFonts w:ascii="Calibri"/>
          <w:color w:val="001F5F"/>
          <w:spacing w:val="-9"/>
        </w:rPr>
        <w:t xml:space="preserve"> </w:t>
      </w:r>
      <w:r>
        <w:rPr>
          <w:rFonts w:ascii="Calibri"/>
          <w:color w:val="001F5F"/>
        </w:rPr>
        <w:t>All</w:t>
      </w:r>
      <w:r>
        <w:rPr>
          <w:rFonts w:ascii="Calibri"/>
          <w:color w:val="001F5F"/>
          <w:spacing w:val="-10"/>
        </w:rPr>
        <w:t xml:space="preserve"> </w:t>
      </w:r>
      <w:r>
        <w:rPr>
          <w:rFonts w:ascii="Calibri"/>
          <w:color w:val="001F5F"/>
        </w:rPr>
        <w:t>Research</w:t>
      </w:r>
      <w:r>
        <w:rPr>
          <w:rFonts w:ascii="Calibri"/>
          <w:color w:val="001F5F"/>
          <w:spacing w:val="-10"/>
        </w:rPr>
        <w:t xml:space="preserve"> </w:t>
      </w:r>
      <w:r>
        <w:rPr>
          <w:rFonts w:ascii="Calibri"/>
          <w:color w:val="001F5F"/>
        </w:rPr>
        <w:t>Education</w:t>
      </w:r>
      <w:r>
        <w:rPr>
          <w:rFonts w:ascii="Calibri"/>
          <w:color w:val="001F5F"/>
          <w:spacing w:val="-11"/>
        </w:rPr>
        <w:t xml:space="preserve"> </w:t>
      </w:r>
      <w:r>
        <w:rPr>
          <w:rFonts w:ascii="Calibri"/>
          <w:color w:val="001F5F"/>
        </w:rPr>
        <w:t>&amp;</w:t>
      </w:r>
      <w:r>
        <w:rPr>
          <w:rFonts w:ascii="Calibri"/>
          <w:color w:val="001F5F"/>
          <w:spacing w:val="-10"/>
        </w:rPr>
        <w:t xml:space="preserve"> </w:t>
      </w:r>
      <w:r>
        <w:rPr>
          <w:rFonts w:ascii="Calibri"/>
          <w:color w:val="001F5F"/>
        </w:rPr>
        <w:t>Scientific</w:t>
      </w:r>
      <w:r>
        <w:rPr>
          <w:rFonts w:ascii="Calibri"/>
          <w:color w:val="001F5F"/>
          <w:spacing w:val="-9"/>
        </w:rPr>
        <w:t xml:space="preserve"> </w:t>
      </w:r>
      <w:r>
        <w:rPr>
          <w:rFonts w:ascii="Calibri"/>
          <w:color w:val="001F5F"/>
          <w:spacing w:val="-2"/>
        </w:rPr>
        <w:t>Methods</w:t>
      </w:r>
    </w:p>
    <w:p>
      <w:pPr>
        <w:spacing w:before="3"/>
        <w:ind w:left="1858" w:right="1917" w:firstLine="0"/>
        <w:jc w:val="center"/>
        <w:rPr>
          <w:rFonts w:ascii="Calibri"/>
          <w:b/>
          <w:sz w:val="24"/>
        </w:rPr>
      </w:pPr>
      <w:r>
        <w:rPr>
          <w:rFonts w:ascii="Calibri"/>
          <w:b/>
          <w:color w:val="E26C09"/>
          <w:sz w:val="24"/>
        </w:rPr>
        <w:t>An</w:t>
      </w:r>
      <w:r>
        <w:rPr>
          <w:rFonts w:ascii="Calibri"/>
          <w:b/>
          <w:color w:val="E26C09"/>
          <w:spacing w:val="-5"/>
          <w:sz w:val="24"/>
        </w:rPr>
        <w:t xml:space="preserve"> </w:t>
      </w:r>
      <w:r>
        <w:rPr>
          <w:rFonts w:ascii="Calibri"/>
          <w:b/>
          <w:color w:val="E26C09"/>
          <w:sz w:val="24"/>
        </w:rPr>
        <w:t>ISO</w:t>
      </w:r>
      <w:r>
        <w:rPr>
          <w:rFonts w:ascii="Calibri"/>
          <w:b/>
          <w:color w:val="E26C09"/>
          <w:spacing w:val="-5"/>
          <w:sz w:val="24"/>
        </w:rPr>
        <w:t xml:space="preserve"> </w:t>
      </w:r>
      <w:r>
        <w:rPr>
          <w:rFonts w:ascii="Calibri"/>
          <w:b/>
          <w:color w:val="E26C09"/>
          <w:sz w:val="24"/>
        </w:rPr>
        <w:t>&amp;</w:t>
      </w:r>
      <w:r>
        <w:rPr>
          <w:rFonts w:ascii="Calibri"/>
          <w:b/>
          <w:color w:val="E26C09"/>
          <w:spacing w:val="-7"/>
          <w:sz w:val="24"/>
        </w:rPr>
        <w:t xml:space="preserve"> </w:t>
      </w:r>
      <w:r>
        <w:rPr>
          <w:rFonts w:ascii="Calibri"/>
          <w:b/>
          <w:color w:val="E26C09"/>
          <w:sz w:val="24"/>
        </w:rPr>
        <w:t>UGC</w:t>
      </w:r>
      <w:r>
        <w:rPr>
          <w:rFonts w:ascii="Calibri"/>
          <w:b/>
          <w:color w:val="E26C09"/>
          <w:spacing w:val="-5"/>
          <w:sz w:val="24"/>
        </w:rPr>
        <w:t xml:space="preserve"> </w:t>
      </w:r>
      <w:r>
        <w:rPr>
          <w:rFonts w:ascii="Calibri"/>
          <w:b/>
          <w:color w:val="E26C09"/>
          <w:sz w:val="24"/>
        </w:rPr>
        <w:t>Certified</w:t>
      </w:r>
      <w:r>
        <w:rPr>
          <w:rFonts w:ascii="Calibri"/>
          <w:b/>
          <w:color w:val="E26C09"/>
          <w:spacing w:val="-5"/>
          <w:sz w:val="24"/>
        </w:rPr>
        <w:t xml:space="preserve"> </w:t>
      </w:r>
      <w:r>
        <w:rPr>
          <w:rFonts w:ascii="Calibri"/>
          <w:b/>
          <w:color w:val="E26C09"/>
          <w:sz w:val="24"/>
        </w:rPr>
        <w:t>Peer-Reviewed</w:t>
      </w:r>
      <w:r>
        <w:rPr>
          <w:rFonts w:ascii="Calibri"/>
          <w:b/>
          <w:color w:val="E26C09"/>
          <w:spacing w:val="-5"/>
          <w:sz w:val="24"/>
        </w:rPr>
        <w:t xml:space="preserve"> </w:t>
      </w:r>
      <w:r>
        <w:rPr>
          <w:rFonts w:ascii="Calibri"/>
          <w:b/>
          <w:color w:val="E26C09"/>
          <w:sz w:val="24"/>
        </w:rPr>
        <w:t>Multi-disciplinary</w:t>
      </w:r>
      <w:r>
        <w:rPr>
          <w:rFonts w:ascii="Calibri"/>
          <w:b/>
          <w:color w:val="E26C09"/>
          <w:spacing w:val="-7"/>
          <w:sz w:val="24"/>
        </w:rPr>
        <w:t xml:space="preserve"> </w:t>
      </w:r>
      <w:r>
        <w:rPr>
          <w:rFonts w:ascii="Calibri"/>
          <w:b/>
          <w:color w:val="E26C09"/>
          <w:sz w:val="24"/>
        </w:rPr>
        <w:t>Journal UGC Journal No.: 7647</w:t>
      </w:r>
    </w:p>
    <w:p>
      <w:pPr>
        <w:pStyle w:val="11"/>
        <w:spacing w:before="8"/>
        <w:rPr>
          <w:rFonts w:ascii="Calibri"/>
          <w:b/>
          <w:sz w:val="26"/>
        </w:rPr>
      </w:pPr>
      <w:r>
        <w:pict>
          <v:group id="docshapegroup91" o:spid="_x0000_s1070" o:spt="203" style="position:absolute;left:0pt;margin-left:136.85pt;margin-top:17.45pt;height:58.6pt;width:345.25pt;mso-position-horizontal-relative:page;mso-wrap-distance-bottom:0pt;mso-wrap-distance-top:0pt;z-index:-251617280;mso-width-relative:page;mso-height-relative:page;" coordorigin="2737,350" coordsize="6905,1172">
            <o:lock v:ext="edit"/>
            <v:shape id="docshape92" o:spid="_x0000_s1071" style="position:absolute;left:2787;top:419;height:1102;width:6855;" fillcolor="#964605" filled="t" stroked="f" coordorigin="2787,420" coordsize="6855,1102" path="m2817,1482l2787,1482,2787,1493,2817,1493,2817,1482xm9642,420l9612,420,9612,450,9592,450,9592,1492,9612,1492,9612,1522,9642,1522,9642,420xe">
              <v:path arrowok="t"/>
              <v:fill on="t" opacity="32896f" focussize="0,0"/>
              <v:stroke on="f"/>
              <v:imagedata o:title=""/>
              <o:lock v:ext="edit"/>
            </v:shape>
            <v:rect id="docshape93" o:spid="_x0000_s1072" o:spt="1" style="position:absolute;left:2767;top:379;height:1102;width:6825;" fillcolor="#F79546" filled="t" stroked="f" coordsize="21600,21600">
              <v:path/>
              <v:fill on="t" focussize="0,0"/>
              <v:stroke on="f"/>
              <v:imagedata o:title=""/>
              <o:lock v:ext="edit"/>
            </v:rect>
            <v:rect id="docshape94" o:spid="_x0000_s1073" o:spt="1" style="position:absolute;left:2767;top:379;height:1102;width:6825;" filled="f" stroked="t" coordsize="21600,21600">
              <v:path/>
              <v:fill on="f" focussize="0,0"/>
              <v:stroke weight="3pt" color="#F1F1F1"/>
              <v:imagedata o:title=""/>
              <o:lock v:ext="edit"/>
            </v:rect>
            <v:shape id="docshape95" o:spid="_x0000_s1074" style="position:absolute;left:2870;top:390;height:1024;width:6684;" fillcolor="#964605" filled="t" stroked="f" coordorigin="2870,391" coordsize="6684,1024" path="m9554,391l9504,391,9504,421,9524,421,9524,450,9524,1354,9524,1355,2930,1355,2930,1354,9494,1354,9524,1354,9524,450,9494,450,9494,1344,2930,1344,2900,1344,2900,421,2880,421,2880,391,2870,391,2870,421,2870,1344,2870,1385,2870,1415,9554,1415,9554,1385,9524,1385,9524,1384,9554,1384,9554,421,9554,420,9554,391xe">
              <v:path arrowok="t"/>
              <v:fill on="t" opacity="32896f" focussize="0,0"/>
              <v:stroke on="f"/>
              <v:imagedata o:title=""/>
              <o:lock v:ext="edit"/>
            </v:shape>
            <v:rect id="docshape96" o:spid="_x0000_s1075" o:spt="1" style="position:absolute;left:2880;top:379;height:964;width:6624;" fillcolor="#F79546" filled="t" stroked="f" coordsize="21600,21600">
              <v:path/>
              <v:fill on="t" focussize="0,0"/>
              <v:stroke on="f"/>
              <v:imagedata o:title=""/>
              <o:lock v:ext="edit"/>
            </v:rect>
            <v:rect id="docshape97" o:spid="_x0000_s1076" o:spt="1" style="position:absolute;left:2880;top:379;height:964;width:6624;" filled="f" stroked="t" coordsize="21600,21600">
              <v:path/>
              <v:fill on="f" focussize="0,0"/>
              <v:stroke weight="3pt" color="#F1F1F1"/>
              <v:imagedata o:title=""/>
              <o:lock v:ext="edit"/>
            </v:rect>
            <v:shape id="docshape98" o:spid="_x0000_s1077" o:spt="202" type="#_x0000_t202" style="position:absolute;left:2737;top:349;height:1172;width:6905;" filled="f" stroked="f" coordsize="21600,21600">
              <v:path/>
              <v:fill on="f" focussize="0,0"/>
              <v:stroke on="f" joinstyle="miter"/>
              <v:imagedata o:title=""/>
              <o:lock v:ext="edit"/>
              <v:textbox inset="0mm,0mm,0mm,0mm">
                <w:txbxContent>
                  <w:p>
                    <w:pPr>
                      <w:spacing w:before="130"/>
                      <w:ind w:left="573" w:right="0" w:firstLine="0"/>
                      <w:jc w:val="left"/>
                      <w:rPr>
                        <w:rFonts w:ascii="Calibri"/>
                        <w:b/>
                        <w:sz w:val="56"/>
                      </w:rPr>
                    </w:pPr>
                    <w:r>
                      <w:rPr>
                        <w:rFonts w:ascii="Calibri"/>
                        <w:b/>
                        <w:color w:val="001F5F"/>
                        <w:sz w:val="56"/>
                      </w:rPr>
                      <w:t>Certificate</w:t>
                    </w:r>
                    <w:r>
                      <w:rPr>
                        <w:rFonts w:ascii="Calibri"/>
                        <w:b/>
                        <w:color w:val="001F5F"/>
                        <w:spacing w:val="-18"/>
                        <w:sz w:val="56"/>
                      </w:rPr>
                      <w:t xml:space="preserve"> </w:t>
                    </w:r>
                    <w:r>
                      <w:rPr>
                        <w:rFonts w:ascii="Calibri"/>
                        <w:b/>
                        <w:color w:val="001F5F"/>
                        <w:sz w:val="56"/>
                      </w:rPr>
                      <w:t>of</w:t>
                    </w:r>
                    <w:r>
                      <w:rPr>
                        <w:rFonts w:ascii="Calibri"/>
                        <w:b/>
                        <w:color w:val="001F5F"/>
                        <w:spacing w:val="-17"/>
                        <w:sz w:val="56"/>
                      </w:rPr>
                      <w:t xml:space="preserve"> </w:t>
                    </w:r>
                    <w:r>
                      <w:rPr>
                        <w:rFonts w:ascii="Calibri"/>
                        <w:b/>
                        <w:color w:val="001F5F"/>
                        <w:spacing w:val="-2"/>
                        <w:sz w:val="56"/>
                      </w:rPr>
                      <w:t>Publication</w:t>
                    </w:r>
                  </w:p>
                </w:txbxContent>
              </v:textbox>
            </v:shape>
            <w10:wrap type="topAndBottom"/>
          </v:group>
        </w:pict>
      </w:r>
    </w:p>
    <w:p>
      <w:pPr>
        <w:pStyle w:val="11"/>
        <w:spacing w:before="8"/>
        <w:rPr>
          <w:rFonts w:ascii="Calibri"/>
          <w:b/>
          <w:sz w:val="25"/>
        </w:rPr>
      </w:pPr>
    </w:p>
    <w:p>
      <w:pPr>
        <w:pStyle w:val="5"/>
        <w:ind w:left="3974" w:right="0"/>
        <w:jc w:val="left"/>
      </w:pPr>
      <w:r>
        <w:t>A.</w:t>
      </w:r>
      <w:r>
        <w:rPr>
          <w:spacing w:val="-9"/>
        </w:rPr>
        <w:t xml:space="preserve"> </w:t>
      </w:r>
      <w:r>
        <w:t>Venkat</w:t>
      </w:r>
      <w:r>
        <w:rPr>
          <w:spacing w:val="-9"/>
        </w:rPr>
        <w:t xml:space="preserve"> </w:t>
      </w:r>
      <w:r>
        <w:rPr>
          <w:spacing w:val="-2"/>
        </w:rPr>
        <w:t>Vijay</w:t>
      </w:r>
    </w:p>
    <w:p>
      <w:pPr>
        <w:pStyle w:val="11"/>
        <w:spacing w:before="250" w:line="276" w:lineRule="auto"/>
        <w:ind w:left="534" w:right="593"/>
        <w:jc w:val="center"/>
      </w:pPr>
      <w:r>
        <w:t>Student,</w:t>
      </w:r>
      <w:r>
        <w:rPr>
          <w:spacing w:val="-5"/>
        </w:rPr>
        <w:t xml:space="preserve"> </w:t>
      </w:r>
      <w:r>
        <w:t>Department</w:t>
      </w:r>
      <w:r>
        <w:rPr>
          <w:spacing w:val="-5"/>
        </w:rPr>
        <w:t xml:space="preserve"> </w:t>
      </w:r>
      <w:r>
        <w:t>of</w:t>
      </w:r>
      <w:r>
        <w:rPr>
          <w:spacing w:val="-4"/>
        </w:rPr>
        <w:t xml:space="preserve"> </w:t>
      </w:r>
      <w:r>
        <w:t>Computer</w:t>
      </w:r>
      <w:r>
        <w:rPr>
          <w:spacing w:val="-5"/>
        </w:rPr>
        <w:t xml:space="preserve"> </w:t>
      </w:r>
      <w:r>
        <w:t>Science</w:t>
      </w:r>
      <w:r>
        <w:rPr>
          <w:spacing w:val="-6"/>
        </w:rPr>
        <w:t xml:space="preserve"> </w:t>
      </w:r>
      <w:r>
        <w:t>and</w:t>
      </w:r>
      <w:r>
        <w:rPr>
          <w:spacing w:val="-5"/>
        </w:rPr>
        <w:t xml:space="preserve"> </w:t>
      </w:r>
      <w:r>
        <w:t>Engineering,</w:t>
      </w:r>
      <w:r>
        <w:rPr>
          <w:spacing w:val="-4"/>
        </w:rPr>
        <w:t xml:space="preserve"> </w:t>
      </w:r>
      <w:r>
        <w:t>CMR</w:t>
      </w:r>
      <w:r>
        <w:rPr>
          <w:spacing w:val="-4"/>
        </w:rPr>
        <w:t xml:space="preserve"> </w:t>
      </w:r>
      <w:r>
        <w:t>Technical</w:t>
      </w:r>
      <w:r>
        <w:rPr>
          <w:spacing w:val="-5"/>
        </w:rPr>
        <w:t xml:space="preserve"> </w:t>
      </w:r>
      <w:r>
        <w:t>Campus, Hyderabad, Telangana</w:t>
      </w:r>
    </w:p>
    <w:p>
      <w:pPr>
        <w:pStyle w:val="11"/>
        <w:rPr>
          <w:sz w:val="26"/>
        </w:rPr>
      </w:pPr>
    </w:p>
    <w:p>
      <w:pPr>
        <w:pStyle w:val="3"/>
      </w:pPr>
      <w:r>
        <w:t>TITLE</w:t>
      </w:r>
      <w:r>
        <w:rPr>
          <w:spacing w:val="-10"/>
        </w:rPr>
        <w:t xml:space="preserve"> </w:t>
      </w:r>
      <w:r>
        <w:t>OF</w:t>
      </w:r>
      <w:r>
        <w:rPr>
          <w:spacing w:val="-8"/>
        </w:rPr>
        <w:t xml:space="preserve"> </w:t>
      </w:r>
      <w:r>
        <w:rPr>
          <w:spacing w:val="-2"/>
        </w:rPr>
        <w:t>PAPER</w:t>
      </w:r>
    </w:p>
    <w:p>
      <w:pPr>
        <w:pStyle w:val="11"/>
        <w:rPr>
          <w:b/>
          <w:sz w:val="20"/>
        </w:rPr>
      </w:pPr>
    </w:p>
    <w:p>
      <w:pPr>
        <w:pStyle w:val="5"/>
        <w:spacing w:before="258"/>
      </w:pPr>
      <w:r>
        <w:t>AI</w:t>
      </w:r>
      <w:r>
        <w:rPr>
          <w:spacing w:val="-10"/>
        </w:rPr>
        <w:t xml:space="preserve"> </w:t>
      </w:r>
      <w:r>
        <w:t>Model</w:t>
      </w:r>
      <w:r>
        <w:rPr>
          <w:spacing w:val="-9"/>
        </w:rPr>
        <w:t xml:space="preserve"> </w:t>
      </w:r>
      <w:r>
        <w:t>for</w:t>
      </w:r>
      <w:r>
        <w:rPr>
          <w:spacing w:val="-8"/>
        </w:rPr>
        <w:t xml:space="preserve"> </w:t>
      </w:r>
      <w:r>
        <w:t>Digital</w:t>
      </w:r>
      <w:r>
        <w:rPr>
          <w:spacing w:val="-9"/>
        </w:rPr>
        <w:t xml:space="preserve"> </w:t>
      </w:r>
      <w:r>
        <w:t>Evaluation</w:t>
      </w:r>
      <w:r>
        <w:rPr>
          <w:spacing w:val="-10"/>
        </w:rPr>
        <w:t xml:space="preserve"> </w:t>
      </w:r>
      <w:r>
        <w:t>of</w:t>
      </w:r>
      <w:r>
        <w:rPr>
          <w:spacing w:val="-8"/>
        </w:rPr>
        <w:t xml:space="preserve"> </w:t>
      </w:r>
      <w:r>
        <w:t>Descriptive</w:t>
      </w:r>
      <w:r>
        <w:rPr>
          <w:spacing w:val="-7"/>
        </w:rPr>
        <w:t xml:space="preserve"> </w:t>
      </w:r>
      <w:r>
        <w:rPr>
          <w:spacing w:val="-2"/>
        </w:rPr>
        <w:t>Answers</w:t>
      </w:r>
    </w:p>
    <w:p>
      <w:pPr>
        <w:pStyle w:val="11"/>
        <w:spacing w:before="251"/>
        <w:ind w:left="534" w:right="593"/>
        <w:jc w:val="center"/>
      </w:pPr>
      <w:r>
        <w:t>has</w:t>
      </w:r>
      <w:r>
        <w:rPr>
          <w:spacing w:val="-2"/>
        </w:rPr>
        <w:t xml:space="preserve"> </w:t>
      </w:r>
      <w:r>
        <w:t>been</w:t>
      </w:r>
      <w:r>
        <w:rPr>
          <w:spacing w:val="-1"/>
        </w:rPr>
        <w:t xml:space="preserve"> </w:t>
      </w:r>
      <w:r>
        <w:t>published</w:t>
      </w:r>
      <w:r>
        <w:rPr>
          <w:spacing w:val="-2"/>
        </w:rPr>
        <w:t xml:space="preserve"> </w:t>
      </w:r>
      <w:r>
        <w:rPr>
          <w:spacing w:val="-5"/>
        </w:rPr>
        <w:t>in</w:t>
      </w:r>
    </w:p>
    <w:p>
      <w:pPr>
        <w:pStyle w:val="11"/>
        <w:spacing w:before="4"/>
        <w:rPr>
          <w:sz w:val="21"/>
        </w:rPr>
      </w:pPr>
    </w:p>
    <w:p>
      <w:pPr>
        <w:pStyle w:val="5"/>
        <w:ind w:right="229"/>
      </w:pPr>
      <w:r>
        <w:t>IJARESM,</w:t>
      </w:r>
      <w:r>
        <w:rPr>
          <w:spacing w:val="-9"/>
        </w:rPr>
        <w:t xml:space="preserve"> </w:t>
      </w:r>
      <w:r>
        <w:t>Impact</w:t>
      </w:r>
      <w:r>
        <w:rPr>
          <w:spacing w:val="-7"/>
        </w:rPr>
        <w:t xml:space="preserve"> </w:t>
      </w:r>
      <w:r>
        <w:t>Factor:</w:t>
      </w:r>
      <w:r>
        <w:rPr>
          <w:spacing w:val="-8"/>
        </w:rPr>
        <w:t xml:space="preserve"> </w:t>
      </w:r>
      <w:r>
        <w:t>7.429,</w:t>
      </w:r>
      <w:r>
        <w:rPr>
          <w:spacing w:val="-6"/>
        </w:rPr>
        <w:t xml:space="preserve"> </w:t>
      </w:r>
      <w:r>
        <w:t>Volume</w:t>
      </w:r>
      <w:r>
        <w:rPr>
          <w:spacing w:val="-6"/>
        </w:rPr>
        <w:t xml:space="preserve"> </w:t>
      </w:r>
      <w:r>
        <w:t>10,</w:t>
      </w:r>
      <w:r>
        <w:rPr>
          <w:spacing w:val="-8"/>
        </w:rPr>
        <w:t xml:space="preserve"> </w:t>
      </w:r>
      <w:r>
        <w:t>Issue</w:t>
      </w:r>
      <w:r>
        <w:rPr>
          <w:spacing w:val="-5"/>
        </w:rPr>
        <w:t xml:space="preserve"> </w:t>
      </w:r>
      <w:r>
        <w:t>6,</w:t>
      </w:r>
      <w:r>
        <w:rPr>
          <w:spacing w:val="-8"/>
        </w:rPr>
        <w:t xml:space="preserve"> </w:t>
      </w:r>
      <w:r>
        <w:t>June</w:t>
      </w:r>
      <w:r>
        <w:rPr>
          <w:spacing w:val="-7"/>
        </w:rPr>
        <w:t xml:space="preserve"> </w:t>
      </w:r>
      <w:r>
        <w:t>-</w:t>
      </w:r>
      <w:r>
        <w:rPr>
          <w:spacing w:val="-6"/>
        </w:rPr>
        <w:t xml:space="preserve"> </w:t>
      </w:r>
      <w:r>
        <w:rPr>
          <w:spacing w:val="-4"/>
        </w:rPr>
        <w:t>2022</w:t>
      </w:r>
    </w:p>
    <w:p>
      <w:pPr>
        <w:pStyle w:val="11"/>
        <w:rPr>
          <w:b/>
          <w:sz w:val="34"/>
        </w:rPr>
      </w:pPr>
    </w:p>
    <w:p>
      <w:pPr>
        <w:pStyle w:val="11"/>
        <w:spacing w:before="8"/>
        <w:rPr>
          <w:b/>
          <w:sz w:val="28"/>
        </w:rPr>
      </w:pPr>
    </w:p>
    <w:p>
      <w:pPr>
        <w:spacing w:before="0" w:line="484" w:lineRule="auto"/>
        <w:ind w:left="450" w:right="6955" w:hanging="51"/>
        <w:jc w:val="left"/>
        <w:rPr>
          <w:b/>
          <w:sz w:val="20"/>
        </w:rPr>
      </w:pPr>
      <w:r>
        <w:rPr>
          <w:b/>
          <w:sz w:val="20"/>
        </w:rPr>
        <w:t>Certificate</w:t>
      </w:r>
      <w:r>
        <w:rPr>
          <w:b/>
          <w:spacing w:val="-13"/>
          <w:sz w:val="20"/>
        </w:rPr>
        <w:t xml:space="preserve"> </w:t>
      </w:r>
      <w:r>
        <w:rPr>
          <w:b/>
          <w:sz w:val="20"/>
        </w:rPr>
        <w:t>Id:</w:t>
      </w:r>
      <w:r>
        <w:rPr>
          <w:b/>
          <w:spacing w:val="-12"/>
          <w:sz w:val="20"/>
        </w:rPr>
        <w:t xml:space="preserve"> </w:t>
      </w:r>
      <w:r>
        <w:rPr>
          <w:b/>
          <w:sz w:val="20"/>
        </w:rPr>
        <w:t>IJ-2706221136 Date : 27-06-2022</w:t>
      </w:r>
    </w:p>
    <w:sectPr>
      <w:pgSz w:w="12240" w:h="15840"/>
      <w:pgMar w:top="4000" w:right="980" w:bottom="1940" w:left="1040" w:header="2416" w:footer="1750" w:gutter="0"/>
      <w:pgBorders w:offsetFrom="page">
        <w:top w:val="single" w:color="C00000" w:sz="12" w:space="24"/>
        <w:left w:val="single" w:color="C00000" w:sz="12" w:space="24"/>
        <w:bottom w:val="single" w:color="C00000" w:sz="12" w:space="24"/>
        <w:right w:val="single" w:color="C00000" w:sz="12" w:space="24"/>
      </w:pgBorders>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 o:spid="_x0000_s2049" o:spt="202" type="#_x0000_t202" style="position:absolute;left:0pt;margin-left:282.1pt;margin-top:790.8pt;height:14.25pt;width:17.9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 ROMAN </w:instrText>
                </w:r>
                <w:r>
                  <w:rPr>
                    <w:spacing w:val="-5"/>
                    <w:sz w:val="22"/>
                  </w:rPr>
                  <w:fldChar w:fldCharType="separate"/>
                </w:r>
                <w:r>
                  <w:rPr>
                    <w:spacing w:val="-5"/>
                    <w:sz w:val="22"/>
                  </w:rPr>
                  <w:t>III</w:t>
                </w:r>
                <w:r>
                  <w:rPr>
                    <w:spacing w:val="-5"/>
                    <w:sz w:val="22"/>
                  </w:rPr>
                  <w:fldChar w:fldCharType="end"/>
                </w:r>
              </w:p>
            </w:txbxContent>
          </v:textbox>
        </v:shape>
      </w:pic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5" o:spid="_x0000_s2063" o:spt="202" type="#_x0000_t202" style="position:absolute;left:0pt;margin-left:555.55pt;margin-top:812.4pt;height:14.25pt;width:12.55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w w:val="100"/>
                    <w:sz w:val="22"/>
                  </w:rPr>
                  <w:fldChar w:fldCharType="begin"/>
                </w:r>
                <w:r>
                  <w:rPr>
                    <w:w w:val="100"/>
                    <w:sz w:val="22"/>
                  </w:rPr>
                  <w:instrText xml:space="preserve"> PAGE </w:instrText>
                </w:r>
                <w:r>
                  <w:rPr>
                    <w:w w:val="100"/>
                    <w:sz w:val="22"/>
                  </w:rPr>
                  <w:fldChar w:fldCharType="separate"/>
                </w:r>
                <w:r>
                  <w:rPr>
                    <w:w w:val="100"/>
                    <w:sz w:val="22"/>
                  </w:rPr>
                  <w:t>6</w:t>
                </w:r>
                <w:r>
                  <w:rPr>
                    <w:w w:val="100"/>
                    <w:sz w:val="22"/>
                  </w:rPr>
                  <w:fldChar w:fldCharType="end"/>
                </w:r>
              </w:p>
            </w:txbxContent>
          </v:textbox>
        </v:shape>
      </w:pict>
    </w:r>
    <w:r>
      <w:pict>
        <v:shape id="docshape16" o:spid="_x0000_s2064" o:spt="202" type="#_x0000_t202" style="position:absolute;left:0pt;margin-left:61pt;margin-top:814.4pt;height:14.25pt;width:40.6pt;mso-position-horizontal-relative:page;mso-position-vertical-relative:page;z-index:-251638784;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2"/>
                    <w:sz w:val="22"/>
                  </w:rPr>
                  <w:t>CMRTC</w:t>
                </w:r>
              </w:p>
            </w:txbxContent>
          </v:textbox>
        </v:shape>
      </w:pic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8" o:spid="_x0000_s2066" o:spt="202" type="#_x0000_t202" style="position:absolute;left:0pt;margin-left:552.05pt;margin-top:813.8pt;height:14.25pt;width:13.0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5"/>
                    <w:sz w:val="22"/>
                  </w:rPr>
                  <w:t>11</w:t>
                </w:r>
              </w:p>
            </w:txbxContent>
          </v:textbox>
        </v:shape>
      </w:pict>
    </w:r>
    <w:r>
      <w:pict>
        <v:shape id="docshape19" o:spid="_x0000_s2067" o:spt="202" type="#_x0000_t202" style="position:absolute;left:0pt;margin-left:54.4pt;margin-top:816pt;height:14.25pt;width:40.6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2"/>
                    <w:sz w:val="22"/>
                  </w:rPr>
                  <w:t>CMRTC</w:t>
                </w:r>
              </w:p>
            </w:txbxContent>
          </v:textbox>
        </v:shape>
      </w:pict>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1" o:spid="_x0000_s2069" o:spt="202" type="#_x0000_t202" style="position:absolute;left:0pt;margin-left:54.4pt;margin-top:786pt;height:14.25pt;width:40.6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2"/>
                    <w:sz w:val="22"/>
                  </w:rPr>
                  <w:t>CMRTC</w:t>
                </w:r>
              </w:p>
            </w:txbxContent>
          </v:textbox>
        </v:shape>
      </w:pict>
    </w:r>
    <w:r>
      <w:pict>
        <v:shape id="docshape22" o:spid="_x0000_s2070" o:spt="202" type="#_x0000_t202" style="position:absolute;left:0pt;margin-left:550.3pt;margin-top:786pt;height:14.25pt;width:18.05pt;mso-position-horizontal-relative:page;mso-position-vertical-relative:page;z-index:-251635712;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12</w:t>
                </w:r>
                <w:r>
                  <w:rPr>
                    <w:spacing w:val="-5"/>
                    <w:sz w:val="22"/>
                  </w:rPr>
                  <w:fldChar w:fldCharType="end"/>
                </w:r>
              </w:p>
            </w:txbxContent>
          </v:textbox>
        </v:shape>
      </w:pict>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4" o:spid="_x0000_s2072" o:spt="202" type="#_x0000_t202" style="position:absolute;left:0pt;margin-left:550.3pt;margin-top:798.6pt;height:14.25pt;width:18.05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20</w:t>
                </w:r>
                <w:r>
                  <w:rPr>
                    <w:spacing w:val="-5"/>
                    <w:sz w:val="22"/>
                  </w:rPr>
                  <w:fldChar w:fldCharType="end"/>
                </w:r>
              </w:p>
            </w:txbxContent>
          </v:textbox>
        </v:shape>
      </w:pict>
    </w:r>
    <w:r>
      <w:pict>
        <v:shape id="docshape25" o:spid="_x0000_s2073" o:spt="202" type="#_x0000_t202" style="position:absolute;left:0pt;margin-left:56.1pt;margin-top:799.65pt;height:14.25pt;width:40.6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2"/>
                    <w:sz w:val="22"/>
                  </w:rPr>
                  <w:t>CMRTC</w:t>
                </w:r>
              </w:p>
            </w:txbxContent>
          </v:textbox>
        </v:shape>
      </w:pic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30" o:spid="_x0000_s2075" o:spt="202" type="#_x0000_t202" style="position:absolute;left:0pt;margin-left:550.3pt;margin-top:796.3pt;height:14.25pt;width:18.05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21</w:t>
                </w:r>
                <w:r>
                  <w:rPr>
                    <w:spacing w:val="-5"/>
                    <w:sz w:val="22"/>
                  </w:rPr>
                  <w:fldChar w:fldCharType="end"/>
                </w:r>
              </w:p>
            </w:txbxContent>
          </v:textbox>
        </v:shape>
      </w:pict>
    </w:r>
    <w:r>
      <w:pict>
        <v:shape id="docshape31" o:spid="_x0000_s2076" o:spt="202" type="#_x0000_t202" style="position:absolute;left:0pt;margin-left:58pt;margin-top:796.4pt;height:15.3pt;width:44pt;mso-position-horizontal-relative:page;mso-position-vertical-relative:page;z-index:-251632640;mso-width-relative:page;mso-height-relative:page;" filled="f" stroked="f" coordsize="21600,21600">
          <v:path/>
          <v:fill on="f" focussize="0,0"/>
          <v:stroke on="f" joinstyle="miter"/>
          <v:imagedata o:title=""/>
          <o:lock v:ext="edit"/>
          <v:textbox inset="0mm,0mm,0mm,0mm">
            <w:txbxContent>
              <w:p>
                <w:pPr>
                  <w:pStyle w:val="11"/>
                  <w:spacing w:before="10"/>
                  <w:ind w:left="20"/>
                </w:pPr>
                <w:r>
                  <w:rPr>
                    <w:spacing w:val="-2"/>
                  </w:rPr>
                  <w:t>CMRTC</w:t>
                </w:r>
              </w:p>
            </w:txbxContent>
          </v:textbox>
        </v:shape>
      </w:pict>
    </w: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33" o:spid="_x0000_s2078" o:spt="202" type="#_x0000_t202" style="position:absolute;left:0pt;margin-left:550.3pt;margin-top:796.3pt;height:14.25pt;width:18.05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23</w:t>
                </w:r>
                <w:r>
                  <w:rPr>
                    <w:spacing w:val="-5"/>
                    <w:sz w:val="22"/>
                  </w:rPr>
                  <w:fldChar w:fldCharType="end"/>
                </w:r>
              </w:p>
            </w:txbxContent>
          </v:textbox>
        </v:shape>
      </w:pict>
    </w:r>
    <w:r>
      <w:pict>
        <v:shape id="docshape34" o:spid="_x0000_s2079" o:spt="202" type="#_x0000_t202" style="position:absolute;left:0pt;margin-left:86pt;margin-top:796.4pt;height:15.3pt;width:44.1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pPr>
                  <w:pStyle w:val="11"/>
                  <w:spacing w:before="10"/>
                  <w:ind w:left="20"/>
                </w:pPr>
                <w:r>
                  <w:rPr>
                    <w:spacing w:val="-2"/>
                  </w:rPr>
                  <w:t>CMRTC</w:t>
                </w:r>
              </w:p>
            </w:txbxContent>
          </v:textbox>
        </v:shape>
      </w:pic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36" o:spid="_x0000_s2081" o:spt="202" type="#_x0000_t202" style="position:absolute;left:0pt;margin-left:550.3pt;margin-top:796.3pt;height:14.25pt;width:18.05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26</w:t>
                </w:r>
                <w:r>
                  <w:rPr>
                    <w:spacing w:val="-5"/>
                    <w:sz w:val="22"/>
                  </w:rPr>
                  <w:fldChar w:fldCharType="end"/>
                </w:r>
              </w:p>
            </w:txbxContent>
          </v:textbox>
        </v:shape>
      </w:pict>
    </w:r>
    <w:r>
      <w:pict>
        <v:shape id="docshape37" o:spid="_x0000_s2082" o:spt="202" type="#_x0000_t202" style="position:absolute;left:0pt;margin-left:58pt;margin-top:796.4pt;height:15.3pt;width:44pt;mso-position-horizontal-relative:page;mso-position-vertical-relative:page;z-index:-251629568;mso-width-relative:page;mso-height-relative:page;" filled="f" stroked="f" coordsize="21600,21600">
          <v:path/>
          <v:fill on="f" focussize="0,0"/>
          <v:stroke on="f" joinstyle="miter"/>
          <v:imagedata o:title=""/>
          <o:lock v:ext="edit"/>
          <v:textbox inset="0mm,0mm,0mm,0mm">
            <w:txbxContent>
              <w:p>
                <w:pPr>
                  <w:pStyle w:val="11"/>
                  <w:spacing w:before="10"/>
                  <w:ind w:left="20"/>
                </w:pPr>
                <w:r>
                  <w:rPr>
                    <w:spacing w:val="-2"/>
                  </w:rPr>
                  <w:t>CMRTC</w:t>
                </w:r>
              </w:p>
            </w:txbxContent>
          </v:textbox>
        </v:shape>
      </w:pic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39" o:spid="_x0000_s2084" o:spt="202" type="#_x0000_t202" style="position:absolute;left:0pt;margin-left:550.3pt;margin-top:796.3pt;height:14.25pt;width:18.05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28</w:t>
                </w:r>
                <w:r>
                  <w:rPr>
                    <w:spacing w:val="-5"/>
                    <w:sz w:val="22"/>
                  </w:rPr>
                  <w:fldChar w:fldCharType="end"/>
                </w:r>
              </w:p>
            </w:txbxContent>
          </v:textbox>
        </v:shape>
      </w:pict>
    </w:r>
    <w:r>
      <w:pict>
        <v:shape id="docshape40" o:spid="_x0000_s2085" o:spt="202" type="#_x0000_t202" style="position:absolute;left:0pt;margin-left:58pt;margin-top:796.4pt;height:15.3pt;width:44pt;mso-position-horizontal-relative:page;mso-position-vertical-relative:page;z-index:-251627520;mso-width-relative:page;mso-height-relative:page;" filled="f" stroked="f" coordsize="21600,21600">
          <v:path/>
          <v:fill on="f" focussize="0,0"/>
          <v:stroke on="f" joinstyle="miter"/>
          <v:imagedata o:title=""/>
          <o:lock v:ext="edit"/>
          <v:textbox inset="0mm,0mm,0mm,0mm">
            <w:txbxContent>
              <w:p>
                <w:pPr>
                  <w:pStyle w:val="11"/>
                  <w:spacing w:before="10"/>
                  <w:ind w:left="20"/>
                </w:pPr>
                <w:r>
                  <w:rPr>
                    <w:spacing w:val="-2"/>
                  </w:rPr>
                  <w:t>CMRTC</w:t>
                </w:r>
              </w:p>
            </w:txbxContent>
          </v:textbox>
        </v:shape>
      </w:pic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42" o:spid="_x0000_s2087" o:spt="202" type="#_x0000_t202" style="position:absolute;left:0pt;margin-left:550.3pt;margin-top:796.3pt;height:14.25pt;width:18.05pt;mso-position-horizontal-relative:page;mso-position-vertical-relative:page;z-index:-251626496;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spacing w:val="-5"/>
                    <w:sz w:val="22"/>
                  </w:rPr>
                  <w:fldChar w:fldCharType="begin"/>
                </w:r>
                <w:r>
                  <w:rPr>
                    <w:spacing w:val="-5"/>
                    <w:sz w:val="22"/>
                  </w:rPr>
                  <w:instrText xml:space="preserve"> PAGE </w:instrText>
                </w:r>
                <w:r>
                  <w:rPr>
                    <w:spacing w:val="-5"/>
                    <w:sz w:val="22"/>
                  </w:rPr>
                  <w:fldChar w:fldCharType="separate"/>
                </w:r>
                <w:r>
                  <w:rPr>
                    <w:spacing w:val="-5"/>
                    <w:sz w:val="22"/>
                  </w:rPr>
                  <w:t>29</w:t>
                </w:r>
                <w:r>
                  <w:rPr>
                    <w:spacing w:val="-5"/>
                    <w:sz w:val="22"/>
                  </w:rPr>
                  <w:fldChar w:fldCharType="end"/>
                </w:r>
              </w:p>
            </w:txbxContent>
          </v:textbox>
        </v:shape>
      </w:pict>
    </w:r>
    <w:r>
      <w:pict>
        <v:shape id="docshape43" o:spid="_x0000_s2088" o:spt="202" type="#_x0000_t202" style="position:absolute;left:0pt;margin-left:58pt;margin-top:796.4pt;height:15.3pt;width:44pt;mso-position-horizontal-relative:page;mso-position-vertical-relative:page;z-index:-251626496;mso-width-relative:page;mso-height-relative:page;" filled="f" stroked="f" coordsize="21600,21600">
          <v:path/>
          <v:fill on="f" focussize="0,0"/>
          <v:stroke on="f" joinstyle="miter"/>
          <v:imagedata o:title=""/>
          <o:lock v:ext="edit"/>
          <v:textbox inset="0mm,0mm,0mm,0mm">
            <w:txbxContent>
              <w:p>
                <w:pPr>
                  <w:pStyle w:val="11"/>
                  <w:spacing w:before="10"/>
                  <w:ind w:left="20"/>
                </w:pPr>
                <w:r>
                  <w:rPr>
                    <w:spacing w:val="-2"/>
                  </w:rPr>
                  <w:t>CMRTC</w:t>
                </w:r>
              </w:p>
            </w:txbxContent>
          </v:textbox>
        </v:shape>
      </w:pict>
    </w: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group id="docshapegroup45" o:spid="_x0000_s2090" o:spt="203" style="position:absolute;left:0pt;margin-left:64.45pt;margin-top:729.75pt;height:28.1pt;width:496.2pt;mso-position-horizontal-relative:page;mso-position-vertical-relative:page;z-index:-251624448;mso-width-relative:page;mso-height-relative:page;" coordorigin="1289,14596" coordsize="9924,562">
          <o:lock v:ext="edit"/>
          <v:shape id="docshape46" o:spid="_x0000_s2091" style="position:absolute;left:1342;top:14656;height:432;width:9815;" fillcolor="#933634" filled="t" stroked="f" coordorigin="1342,14656" coordsize="9815,432" path="m9325,14656l1342,14656,1342,15088,9325,15088,9325,14656xm11157,14656l9362,14656,9362,15088,11157,15088,11157,14656xe">
            <v:path arrowok="t"/>
            <v:fill on="t" focussize="0,0"/>
            <v:stroke on="f"/>
            <v:imagedata o:title=""/>
            <o:lock v:ext="edit"/>
          </v:shape>
          <v:rect id="docshape47" o:spid="_x0000_s2092" o:spt="1" style="position:absolute;left:1297;top:14603;height:547;width:9909;" filled="f" stroked="t" coordsize="21600,21600">
            <v:path/>
            <v:fill on="f" focussize="0,0"/>
            <v:stroke color="#000000"/>
            <v:imagedata o:title=""/>
            <o:lock v:ext="edit"/>
          </v:rect>
        </v:group>
      </w:pict>
    </w:r>
    <w:r>
      <w:pict>
        <v:shape id="docshape48" o:spid="_x0000_s2093" o:spt="202" type="#_x0000_t202" style="position:absolute;left:0pt;margin-left:74pt;margin-top:736pt;height:13.05pt;width:230.4pt;mso-position-horizontal-relative:page;mso-position-vertical-relative:page;z-index:-251624448;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b/>
                    <w:sz w:val="20"/>
                  </w:rPr>
                </w:pPr>
                <w:r>
                  <w:rPr>
                    <w:b/>
                    <w:color w:val="FFFFFF"/>
                    <w:sz w:val="20"/>
                  </w:rPr>
                  <w:t>IJARESM</w:t>
                </w:r>
                <w:r>
                  <w:rPr>
                    <w:b/>
                    <w:color w:val="FFFFFF"/>
                    <w:spacing w:val="-5"/>
                    <w:sz w:val="20"/>
                  </w:rPr>
                  <w:t xml:space="preserve"> </w:t>
                </w:r>
                <w:r>
                  <w:rPr>
                    <w:b/>
                    <w:color w:val="FFFFFF"/>
                    <w:sz w:val="20"/>
                  </w:rPr>
                  <w:t>Publication,</w:t>
                </w:r>
                <w:r>
                  <w:rPr>
                    <w:b/>
                    <w:color w:val="FFFFFF"/>
                    <w:spacing w:val="-8"/>
                    <w:sz w:val="20"/>
                  </w:rPr>
                  <w:t xml:space="preserve"> </w:t>
                </w:r>
                <w:r>
                  <w:rPr>
                    <w:b/>
                    <w:color w:val="FFFFFF"/>
                    <w:sz w:val="20"/>
                  </w:rPr>
                  <w:t>India</w:t>
                </w:r>
                <w:r>
                  <w:rPr>
                    <w:b/>
                    <w:color w:val="FFFFFF"/>
                    <w:spacing w:val="-7"/>
                    <w:sz w:val="20"/>
                  </w:rPr>
                  <w:t xml:space="preserve"> </w:t>
                </w:r>
                <w:r>
                  <w:rPr>
                    <w:b/>
                    <w:color w:val="FFFFFF"/>
                    <w:sz w:val="20"/>
                  </w:rPr>
                  <w:t>&gt;&gt;&gt;&gt;</w:t>
                </w:r>
                <w:r>
                  <w:rPr>
                    <w:b/>
                    <w:color w:val="FFFFFF"/>
                    <w:spacing w:val="-9"/>
                    <w:sz w:val="20"/>
                  </w:rPr>
                  <w:t xml:space="preserve"> </w:t>
                </w:r>
                <w:r>
                  <w:fldChar w:fldCharType="begin"/>
                </w:r>
                <w:r>
                  <w:instrText xml:space="preserve"> HYPERLINK "http://www.ijaresm.com/" \h </w:instrText>
                </w:r>
                <w:r>
                  <w:fldChar w:fldCharType="separate"/>
                </w:r>
                <w:r>
                  <w:rPr>
                    <w:b/>
                    <w:color w:val="FFFFFF"/>
                    <w:spacing w:val="-2"/>
                    <w:sz w:val="20"/>
                  </w:rPr>
                  <w:t>www.ijaresm.com</w:t>
                </w:r>
                <w:r>
                  <w:rPr>
                    <w:b/>
                    <w:color w:val="FFFFFF"/>
                    <w:spacing w:val="-2"/>
                    <w:sz w:val="20"/>
                  </w:rPr>
                  <w:fldChar w:fldCharType="end"/>
                </w:r>
              </w:p>
            </w:txbxContent>
          </v:textbox>
        </v:shape>
      </w:pict>
    </w:r>
    <w:r>
      <w:pict>
        <v:shape id="docshape49" o:spid="_x0000_s2094" o:spt="202" type="#_x0000_t202" style="position:absolute;left:0pt;margin-left:506.7pt;margin-top:736pt;height:13.05pt;width:48.15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b/>
                    <w:sz w:val="20"/>
                  </w:rPr>
                </w:pPr>
                <w:r>
                  <w:rPr>
                    <w:b/>
                    <w:color w:val="FFFFFF"/>
                    <w:sz w:val="20"/>
                  </w:rPr>
                  <w:t>Page</w:t>
                </w:r>
                <w:r>
                  <w:rPr>
                    <w:b/>
                    <w:color w:val="FFFFFF"/>
                    <w:spacing w:val="-2"/>
                    <w:sz w:val="20"/>
                  </w:rPr>
                  <w:t xml:space="preserve"> </w:t>
                </w:r>
                <w:r>
                  <w:rPr>
                    <w:b/>
                    <w:color w:val="FFFFFF"/>
                    <w:spacing w:val="-4"/>
                    <w:sz w:val="20"/>
                  </w:rPr>
                  <w:fldChar w:fldCharType="begin"/>
                </w:r>
                <w:r>
                  <w:rPr>
                    <w:b/>
                    <w:color w:val="FFFFFF"/>
                    <w:spacing w:val="-4"/>
                    <w:sz w:val="20"/>
                  </w:rPr>
                  <w:instrText xml:space="preserve"> PAGE </w:instrText>
                </w:r>
                <w:r>
                  <w:rPr>
                    <w:b/>
                    <w:color w:val="FFFFFF"/>
                    <w:spacing w:val="-4"/>
                    <w:sz w:val="20"/>
                  </w:rPr>
                  <w:fldChar w:fldCharType="separate"/>
                </w:r>
                <w:r>
                  <w:rPr>
                    <w:b/>
                    <w:color w:val="FFFFFF"/>
                    <w:spacing w:val="-4"/>
                    <w:sz w:val="20"/>
                  </w:rPr>
                  <w:t>2873</w:t>
                </w:r>
                <w:r>
                  <w:rPr>
                    <w:b/>
                    <w:color w:val="FFFFFF"/>
                    <w:spacing w:val="-4"/>
                    <w:sz w:val="20"/>
                  </w:rPr>
                  <w:fldChar w:fldCharType="end"/>
                </w:r>
              </w:p>
            </w:txbxContent>
          </v:textbox>
        </v:shape>
      </w:pict>
    </w: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64" o:spid="_x0000_s2097" o:spt="202" type="#_x0000_t202" style="position:absolute;left:0pt;margin-left:160.15pt;margin-top:693.5pt;height:24.2pt;width:140.45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rFonts w:ascii="Calibri"/>
                    <w:b/>
                    <w:sz w:val="20"/>
                  </w:rPr>
                </w:pPr>
                <w:r>
                  <w:rPr>
                    <w:rFonts w:ascii="Calibri"/>
                    <w:b/>
                    <w:sz w:val="20"/>
                  </w:rPr>
                  <w:t>Website:</w:t>
                </w:r>
                <w:r>
                  <w:rPr>
                    <w:rFonts w:ascii="Calibri"/>
                    <w:b/>
                    <w:spacing w:val="-11"/>
                    <w:sz w:val="20"/>
                  </w:rPr>
                  <w:t xml:space="preserve"> </w:t>
                </w:r>
                <w:r>
                  <w:fldChar w:fldCharType="begin"/>
                </w:r>
                <w:r>
                  <w:instrText xml:space="preserve"> HYPERLINK "http://www.ijaresm.com/" \h </w:instrText>
                </w:r>
                <w:r>
                  <w:fldChar w:fldCharType="separate"/>
                </w:r>
                <w:r>
                  <w:rPr>
                    <w:rFonts w:ascii="Calibri"/>
                    <w:b/>
                    <w:color w:val="0000FF"/>
                    <w:spacing w:val="-2"/>
                    <w:sz w:val="20"/>
                    <w:u w:val="single" w:color="0000FF"/>
                  </w:rPr>
                  <w:t>www.ijaresm.com</w:t>
                </w:r>
                <w:r>
                  <w:rPr>
                    <w:rFonts w:ascii="Calibri"/>
                    <w:b/>
                    <w:color w:val="0000FF"/>
                    <w:spacing w:val="-2"/>
                    <w:sz w:val="20"/>
                    <w:u w:val="single" w:color="0000FF"/>
                  </w:rPr>
                  <w:fldChar w:fldCharType="end"/>
                </w:r>
              </w:p>
              <w:p>
                <w:pPr>
                  <w:spacing w:before="0"/>
                  <w:ind w:left="20" w:right="0" w:firstLine="0"/>
                  <w:jc w:val="left"/>
                  <w:rPr>
                    <w:rFonts w:ascii="Calibri"/>
                    <w:b/>
                    <w:sz w:val="20"/>
                  </w:rPr>
                </w:pPr>
                <w:r>
                  <w:rPr>
                    <w:rFonts w:ascii="Calibri"/>
                    <w:b/>
                    <w:sz w:val="20"/>
                  </w:rPr>
                  <w:t>Email:</w:t>
                </w:r>
                <w:r>
                  <w:rPr>
                    <w:rFonts w:ascii="Calibri"/>
                    <w:b/>
                    <w:spacing w:val="-7"/>
                    <w:sz w:val="20"/>
                  </w:rPr>
                  <w:t xml:space="preserve"> </w:t>
                </w:r>
                <w:r>
                  <w:fldChar w:fldCharType="begin"/>
                </w:r>
                <w:r>
                  <w:instrText xml:space="preserve"> HYPERLINK "mailto:editor.ijaresm@gmail.com" \h </w:instrText>
                </w:r>
                <w:r>
                  <w:fldChar w:fldCharType="separate"/>
                </w:r>
                <w:r>
                  <w:rPr>
                    <w:rFonts w:ascii="Calibri"/>
                    <w:b/>
                    <w:color w:val="0000FF"/>
                    <w:spacing w:val="-2"/>
                    <w:sz w:val="20"/>
                    <w:u w:val="single" w:color="0000FF"/>
                  </w:rPr>
                  <w:t>editor.ijaresm@gmail.com</w:t>
                </w:r>
                <w:r>
                  <w:rPr>
                    <w:rFonts w:ascii="Calibri"/>
                    <w:b/>
                    <w:color w:val="0000FF"/>
                    <w:spacing w:val="-2"/>
                    <w:sz w:val="20"/>
                    <w:u w:val="single" w:color="0000FF"/>
                  </w:rPr>
                  <w:fldChar w:fldCharType="end"/>
                </w:r>
              </w:p>
            </w:txbxContent>
          </v:textbox>
        </v:shape>
      </w:pict>
    </w:r>
    <w:r>
      <w:pict>
        <v:shape id="docshape65" o:spid="_x0000_s2098" o:spt="202" type="#_x0000_t202" style="position:absolute;left:0pt;margin-left:451.55pt;margin-top:717.85pt;height:12pt;width:89.45pt;mso-position-horizontal-relative:page;mso-position-vertical-relative:page;z-index:-251621376;mso-width-relative:page;mso-height-relative:page;" filled="f" stroked="f" coordsize="21600,21600">
          <v:path/>
          <v:fill on="f" focussize="0,0"/>
          <v:stroke on="f" joinstyle="miter"/>
          <v:imagedata o:title=""/>
          <o:lock v:ext="edit"/>
          <v:textbox inset="0mm,0mm,0mm,0mm">
            <w:txbxContent>
              <w:p>
                <w:pPr>
                  <w:spacing w:before="0" w:line="223" w:lineRule="exact"/>
                  <w:ind w:left="20" w:right="0" w:firstLine="0"/>
                  <w:jc w:val="left"/>
                  <w:rPr>
                    <w:rFonts w:ascii="Calibri"/>
                    <w:b/>
                    <w:sz w:val="20"/>
                  </w:rPr>
                </w:pPr>
                <w:r>
                  <w:rPr>
                    <w:rFonts w:ascii="Calibri"/>
                    <w:b/>
                    <w:spacing w:val="-2"/>
                    <w:sz w:val="20"/>
                  </w:rPr>
                  <w:t>Authorized</w:t>
                </w:r>
                <w:r>
                  <w:rPr>
                    <w:rFonts w:ascii="Calibri"/>
                    <w:b/>
                    <w:spacing w:val="6"/>
                    <w:sz w:val="20"/>
                  </w:rPr>
                  <w:t xml:space="preserve"> </w:t>
                </w:r>
                <w:r>
                  <w:rPr>
                    <w:rFonts w:ascii="Calibri"/>
                    <w:b/>
                    <w:spacing w:val="-2"/>
                    <w:sz w:val="20"/>
                  </w:rPr>
                  <w:t>Signatory</w:t>
                </w:r>
              </w:p>
            </w:txbxContent>
          </v:textbox>
        </v:shape>
      </w:pic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3" o:spid="_x0000_s2051" o:spt="202" type="#_x0000_t202" style="position:absolute;left:0pt;margin-left:74pt;margin-top:806.6pt;height:14.25pt;width:40.6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2"/>
                    <w:sz w:val="22"/>
                  </w:rPr>
                  <w:t>CMRTC</w:t>
                </w:r>
              </w:p>
            </w:txbxContent>
          </v:textbox>
        </v:shape>
      </w:pict>
    </w:r>
    <w:r>
      <w:pict>
        <v:shape id="docshape4" o:spid="_x0000_s2052" o:spt="202" type="#_x0000_t202" style="position:absolute;left:0pt;margin-left:557.55pt;margin-top:806.4pt;height:14.25pt;width:7.55pt;mso-position-horizontal-relative:page;mso-position-vertical-relative:page;z-index:-251644928;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w w:val="100"/>
                    <w:sz w:val="22"/>
                  </w:rPr>
                  <w:t>1</w:t>
                </w:r>
              </w:p>
            </w:txbxContent>
          </v:textbox>
        </v:shape>
      </w:pic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6" o:spid="_x0000_s2054" o:spt="202" type="#_x0000_t202" style="position:absolute;left:0pt;margin-left:52pt;margin-top:820.05pt;height:14.25pt;width:40.6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2"/>
                    <w:sz w:val="22"/>
                  </w:rPr>
                  <w:t>CMRTC</w:t>
                </w:r>
              </w:p>
            </w:txbxContent>
          </v:textbox>
        </v:shape>
      </w:pict>
    </w:r>
    <w:r>
      <w:pict>
        <v:shape id="docshape7" o:spid="_x0000_s2055" o:spt="202" type="#_x0000_t202" style="position:absolute;left:0pt;margin-left:555.55pt;margin-top:823.9pt;height:14.25pt;width:12.5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w w:val="100"/>
                    <w:sz w:val="22"/>
                  </w:rPr>
                  <w:fldChar w:fldCharType="begin"/>
                </w:r>
                <w:r>
                  <w:rPr>
                    <w:w w:val="100"/>
                    <w:sz w:val="22"/>
                  </w:rPr>
                  <w:instrText xml:space="preserve"> PAGE </w:instrText>
                </w:r>
                <w:r>
                  <w:rPr>
                    <w:w w:val="100"/>
                    <w:sz w:val="22"/>
                  </w:rPr>
                  <w:fldChar w:fldCharType="separate"/>
                </w:r>
                <w:r>
                  <w:rPr>
                    <w:w w:val="100"/>
                    <w:sz w:val="22"/>
                  </w:rPr>
                  <w:t>2</w:t>
                </w:r>
                <w:r>
                  <w:rPr>
                    <w:w w:val="100"/>
                    <w:sz w:val="22"/>
                  </w:rPr>
                  <w:fldChar w:fldCharType="end"/>
                </w:r>
              </w:p>
            </w:txbxContent>
          </v:textbox>
        </v:shape>
      </w:pic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9" o:spid="_x0000_s2057" o:spt="202" type="#_x0000_t202" style="position:absolute;left:0pt;margin-left:59.95pt;margin-top:817.2pt;height:14.25pt;width:40.6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2"/>
                    <w:sz w:val="22"/>
                  </w:rPr>
                  <w:t>CMRTC</w:t>
                </w:r>
              </w:p>
            </w:txbxContent>
          </v:textbox>
        </v:shape>
      </w:pict>
    </w:r>
    <w:r>
      <w:pict>
        <v:shape id="docshape10" o:spid="_x0000_s2058" o:spt="202" type="#_x0000_t202" style="position:absolute;left:0pt;margin-left:555.55pt;margin-top:818.15pt;height:14.25pt;width:12.55pt;mso-position-horizontal-relative:page;mso-position-vertical-relative:page;z-index:-251641856;mso-width-relative:page;mso-height-relative:page;" filled="f" stroked="f" coordsize="21600,21600">
          <v:path/>
          <v:fill on="f" focussize="0,0"/>
          <v:stroke on="f" joinstyle="miter"/>
          <v:imagedata o:title=""/>
          <o:lock v:ext="edit"/>
          <v:textbox inset="0mm,0mm,0mm,0mm">
            <w:txbxContent>
              <w:p>
                <w:pPr>
                  <w:spacing w:before="11"/>
                  <w:ind w:left="60" w:right="0" w:firstLine="0"/>
                  <w:jc w:val="left"/>
                  <w:rPr>
                    <w:sz w:val="22"/>
                  </w:rPr>
                </w:pPr>
                <w:r>
                  <w:rPr>
                    <w:w w:val="100"/>
                    <w:sz w:val="22"/>
                  </w:rPr>
                  <w:fldChar w:fldCharType="begin"/>
                </w:r>
                <w:r>
                  <w:rPr>
                    <w:w w:val="100"/>
                    <w:sz w:val="22"/>
                  </w:rPr>
                  <w:instrText xml:space="preserve"> PAGE </w:instrText>
                </w:r>
                <w:r>
                  <w:rPr>
                    <w:w w:val="100"/>
                    <w:sz w:val="22"/>
                  </w:rPr>
                  <w:fldChar w:fldCharType="separate"/>
                </w:r>
                <w:r>
                  <w:rPr>
                    <w:w w:val="100"/>
                    <w:sz w:val="22"/>
                  </w:rPr>
                  <w:t>3</w:t>
                </w:r>
                <w:r>
                  <w:rPr>
                    <w:w w:val="100"/>
                    <w:sz w:val="22"/>
                  </w:rPr>
                  <w:fldChar w:fldCharType="end"/>
                </w:r>
              </w:p>
            </w:txbxContent>
          </v:textbox>
        </v:shape>
      </w:pic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2" o:spid="_x0000_s2060" o:spt="202" type="#_x0000_t202" style="position:absolute;left:0pt;margin-left:59.95pt;margin-top:793.55pt;height:14.25pt;width:40.6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pacing w:val="-2"/>
                    <w:sz w:val="22"/>
                  </w:rPr>
                  <w:t>CMRTC</w:t>
                </w:r>
              </w:p>
            </w:txbxContent>
          </v:textbox>
        </v:shape>
      </w:pict>
    </w:r>
    <w:r>
      <w:pict>
        <v:shape id="docshape13" o:spid="_x0000_s2061" o:spt="202" type="#_x0000_t202" style="position:absolute;left:0pt;margin-left:554.45pt;margin-top:799.8pt;height:14.25pt;width:7.55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w w:val="100"/>
                    <w:sz w:val="22"/>
                  </w:rPr>
                  <w:t>5</w:t>
                </w:r>
              </w:p>
            </w:txbxContent>
          </v:textbox>
        </v:shape>
      </w:pic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 o:spid="_x0000_s2050" o:spt="202" type="#_x0000_t202" style="position:absolute;left:0pt;margin-left:236.8pt;margin-top:35.05pt;height:13.05pt;width:316.8pt;mso-position-horizontal-relative:page;mso-position-vertical-relative:page;z-index:-251645952;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AI</w:t>
                </w:r>
                <w:r>
                  <w:rPr>
                    <w:spacing w:val="-7"/>
                    <w:sz w:val="20"/>
                  </w:rPr>
                  <w:t xml:space="preserve"> </w:t>
                </w:r>
                <w:r>
                  <w:rPr>
                    <w:sz w:val="20"/>
                  </w:rPr>
                  <w:t>MODEL</w:t>
                </w:r>
                <w:r>
                  <w:rPr>
                    <w:spacing w:val="-8"/>
                    <w:sz w:val="20"/>
                  </w:rPr>
                  <w:t xml:space="preserve"> </w:t>
                </w:r>
                <w:r>
                  <w:rPr>
                    <w:sz w:val="20"/>
                  </w:rPr>
                  <w:t>FOR</w:t>
                </w:r>
                <w:r>
                  <w:rPr>
                    <w:spacing w:val="36"/>
                    <w:sz w:val="20"/>
                  </w:rPr>
                  <w:t xml:space="preserve"> </w:t>
                </w:r>
                <w:r>
                  <w:rPr>
                    <w:sz w:val="20"/>
                  </w:rPr>
                  <w:t>DIGITAL</w:t>
                </w:r>
                <w:r>
                  <w:rPr>
                    <w:spacing w:val="-6"/>
                    <w:sz w:val="20"/>
                  </w:rPr>
                  <w:t xml:space="preserve"> </w:t>
                </w:r>
                <w:r>
                  <w:rPr>
                    <w:sz w:val="20"/>
                  </w:rPr>
                  <w:t>EVALUATION</w:t>
                </w:r>
                <w:r>
                  <w:rPr>
                    <w:spacing w:val="-11"/>
                    <w:sz w:val="20"/>
                  </w:rPr>
                  <w:t xml:space="preserve"> </w:t>
                </w:r>
                <w:r>
                  <w:rPr>
                    <w:sz w:val="20"/>
                  </w:rPr>
                  <w:t>OF</w:t>
                </w:r>
                <w:r>
                  <w:rPr>
                    <w:spacing w:val="-7"/>
                    <w:sz w:val="20"/>
                  </w:rPr>
                  <w:t xml:space="preserve"> </w:t>
                </w:r>
                <w:r>
                  <w:rPr>
                    <w:sz w:val="20"/>
                  </w:rPr>
                  <w:t>DESCRIPTIVE</w:t>
                </w:r>
                <w:r>
                  <w:rPr>
                    <w:spacing w:val="-6"/>
                    <w:sz w:val="20"/>
                  </w:rPr>
                  <w:t xml:space="preserve"> </w:t>
                </w:r>
                <w:r>
                  <w:rPr>
                    <w:spacing w:val="-2"/>
                    <w:sz w:val="20"/>
                  </w:rPr>
                  <w:t>ANSWERS</w:t>
                </w:r>
              </w:p>
            </w:txbxContent>
          </v:textbox>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18"/>
      </w:rPr>
    </w:pPr>
    <w:r>
      <w:pict>
        <v:shape id="docshape20" o:spid="_x0000_s2068" o:spt="202" type="#_x0000_t202" style="position:absolute;left:0pt;margin-left:204.55pt;margin-top:31.4pt;height:14.25pt;width:345.85pt;mso-position-horizontal-relative:page;mso-position-vertical-relative:page;z-index:-251636736;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11"/>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9"/>
                    <w:sz w:val="22"/>
                  </w:rPr>
                  <w:t xml:space="preserve"> </w:t>
                </w:r>
                <w:r>
                  <w:rPr>
                    <w:sz w:val="22"/>
                  </w:rPr>
                  <w:t>EVALUATION</w:t>
                </w:r>
                <w:r>
                  <w:rPr>
                    <w:spacing w:val="-10"/>
                    <w:sz w:val="22"/>
                  </w:rPr>
                  <w:t xml:space="preserve"> </w:t>
                </w:r>
                <w:r>
                  <w:rPr>
                    <w:sz w:val="22"/>
                  </w:rPr>
                  <w:t>OF</w:t>
                </w:r>
                <w:r>
                  <w:rPr>
                    <w:spacing w:val="-7"/>
                    <w:sz w:val="22"/>
                  </w:rPr>
                  <w:t xml:space="preserve"> </w:t>
                </w:r>
                <w:r>
                  <w:rPr>
                    <w:sz w:val="22"/>
                  </w:rPr>
                  <w:t>DESCRIPTIVE</w:t>
                </w:r>
                <w:r>
                  <w:rPr>
                    <w:spacing w:val="-9"/>
                    <w:sz w:val="22"/>
                  </w:rPr>
                  <w:t xml:space="preserve"> </w:t>
                </w:r>
                <w:r>
                  <w:rPr>
                    <w:spacing w:val="-2"/>
                    <w:sz w:val="22"/>
                  </w:rPr>
                  <w:t>ANSWERS</w:t>
                </w:r>
              </w:p>
            </w:txbxContent>
          </v:textbox>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3" o:spid="_x0000_s2071" o:spt="202" type="#_x0000_t202" style="position:absolute;left:0pt;margin-left:219.4pt;margin-top:31.4pt;height:14.25pt;width:345.85pt;mso-position-horizontal-relative:page;mso-position-vertical-relative:page;z-index:-251634688;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8"/>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9"/>
                    <w:sz w:val="22"/>
                  </w:rPr>
                  <w:t xml:space="preserve"> </w:t>
                </w:r>
                <w:r>
                  <w:rPr>
                    <w:sz w:val="22"/>
                  </w:rPr>
                  <w:t>EVALUATION</w:t>
                </w:r>
                <w:r>
                  <w:rPr>
                    <w:spacing w:val="-10"/>
                    <w:sz w:val="22"/>
                  </w:rPr>
                  <w:t xml:space="preserve"> </w:t>
                </w:r>
                <w:r>
                  <w:rPr>
                    <w:sz w:val="22"/>
                  </w:rPr>
                  <w:t>OF</w:t>
                </w:r>
                <w:r>
                  <w:rPr>
                    <w:spacing w:val="-9"/>
                    <w:sz w:val="22"/>
                  </w:rPr>
                  <w:t xml:space="preserve"> </w:t>
                </w:r>
                <w:r>
                  <w:rPr>
                    <w:sz w:val="22"/>
                  </w:rPr>
                  <w:t>DESCRIPTIVE</w:t>
                </w:r>
                <w:r>
                  <w:rPr>
                    <w:spacing w:val="-9"/>
                    <w:sz w:val="22"/>
                  </w:rPr>
                  <w:t xml:space="preserve"> </w:t>
                </w:r>
                <w:r>
                  <w:rPr>
                    <w:spacing w:val="-2"/>
                    <w:sz w:val="22"/>
                  </w:rPr>
                  <w:t>ANSWERS</w:t>
                </w:r>
              </w:p>
            </w:txbxContent>
          </v:textbox>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29" o:spid="_x0000_s2074" o:spt="202" type="#_x0000_t202" style="position:absolute;left:0pt;margin-left:219.4pt;margin-top:51.2pt;height:14.25pt;width:345.85pt;mso-position-horizontal-relative:page;mso-position-vertical-relative:page;z-index:-251633664;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8"/>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9"/>
                    <w:sz w:val="22"/>
                  </w:rPr>
                  <w:t xml:space="preserve"> </w:t>
                </w:r>
                <w:r>
                  <w:rPr>
                    <w:sz w:val="22"/>
                  </w:rPr>
                  <w:t>EVALUATION</w:t>
                </w:r>
                <w:r>
                  <w:rPr>
                    <w:spacing w:val="-10"/>
                    <w:sz w:val="22"/>
                  </w:rPr>
                  <w:t xml:space="preserve"> </w:t>
                </w:r>
                <w:r>
                  <w:rPr>
                    <w:sz w:val="22"/>
                  </w:rPr>
                  <w:t>OF</w:t>
                </w:r>
                <w:r>
                  <w:rPr>
                    <w:spacing w:val="-9"/>
                    <w:sz w:val="22"/>
                  </w:rPr>
                  <w:t xml:space="preserve"> </w:t>
                </w:r>
                <w:r>
                  <w:rPr>
                    <w:sz w:val="22"/>
                  </w:rPr>
                  <w:t>DESCRIPTIVE</w:t>
                </w:r>
                <w:r>
                  <w:rPr>
                    <w:spacing w:val="-9"/>
                    <w:sz w:val="22"/>
                  </w:rPr>
                  <w:t xml:space="preserve"> </w:t>
                </w:r>
                <w:r>
                  <w:rPr>
                    <w:spacing w:val="-2"/>
                    <w:sz w:val="22"/>
                  </w:rPr>
                  <w:t>ANSWERS</w:t>
                </w:r>
              </w:p>
            </w:txbxContent>
          </v:textbox>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18"/>
      </w:rPr>
    </w:pPr>
    <w:r>
      <w:pict>
        <v:shape id="docshape32" o:spid="_x0000_s2077" o:spt="202" type="#_x0000_t202" style="position:absolute;left:0pt;margin-left:212.45pt;margin-top:31.4pt;height:14.25pt;width:345.75pt;mso-position-horizontal-relative:page;mso-position-vertical-relative:page;z-index:-251631616;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11"/>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9"/>
                    <w:sz w:val="22"/>
                  </w:rPr>
                  <w:t xml:space="preserve"> </w:t>
                </w:r>
                <w:r>
                  <w:rPr>
                    <w:sz w:val="22"/>
                  </w:rPr>
                  <w:t>EVALUATION</w:t>
                </w:r>
                <w:r>
                  <w:rPr>
                    <w:spacing w:val="-10"/>
                    <w:sz w:val="22"/>
                  </w:rPr>
                  <w:t xml:space="preserve"> </w:t>
                </w:r>
                <w:r>
                  <w:rPr>
                    <w:sz w:val="22"/>
                  </w:rPr>
                  <w:t>OF</w:t>
                </w:r>
                <w:r>
                  <w:rPr>
                    <w:spacing w:val="-9"/>
                    <w:sz w:val="22"/>
                  </w:rPr>
                  <w:t xml:space="preserve"> </w:t>
                </w:r>
                <w:r>
                  <w:rPr>
                    <w:sz w:val="22"/>
                  </w:rPr>
                  <w:t>DESCRIPTIVE</w:t>
                </w:r>
                <w:r>
                  <w:rPr>
                    <w:spacing w:val="-9"/>
                    <w:sz w:val="22"/>
                  </w:rPr>
                  <w:t xml:space="preserve"> </w:t>
                </w:r>
                <w:r>
                  <w:rPr>
                    <w:spacing w:val="-2"/>
                    <w:sz w:val="22"/>
                  </w:rPr>
                  <w:t>ANSWERS</w:t>
                </w:r>
              </w:p>
            </w:txbxContent>
          </v:textbox>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35" o:spid="_x0000_s2080" o:spt="202" type="#_x0000_t202" style="position:absolute;left:0pt;margin-left:214pt;margin-top:34.9pt;height:14.25pt;width:345.75pt;mso-position-horizontal-relative:page;mso-position-vertical-relative:page;z-index:-251630592;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11"/>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10"/>
                    <w:sz w:val="22"/>
                  </w:rPr>
                  <w:t xml:space="preserve"> </w:t>
                </w:r>
                <w:r>
                  <w:rPr>
                    <w:sz w:val="22"/>
                  </w:rPr>
                  <w:t>EVALUATION</w:t>
                </w:r>
                <w:r>
                  <w:rPr>
                    <w:spacing w:val="-10"/>
                    <w:sz w:val="22"/>
                  </w:rPr>
                  <w:t xml:space="preserve"> </w:t>
                </w:r>
                <w:r>
                  <w:rPr>
                    <w:sz w:val="22"/>
                  </w:rPr>
                  <w:t>OF</w:t>
                </w:r>
                <w:r>
                  <w:rPr>
                    <w:spacing w:val="-9"/>
                    <w:sz w:val="22"/>
                  </w:rPr>
                  <w:t xml:space="preserve"> </w:t>
                </w:r>
                <w:r>
                  <w:rPr>
                    <w:sz w:val="22"/>
                  </w:rPr>
                  <w:t>DESCRIPTIVE</w:t>
                </w:r>
                <w:r>
                  <w:rPr>
                    <w:spacing w:val="-9"/>
                    <w:sz w:val="22"/>
                  </w:rPr>
                  <w:t xml:space="preserve"> </w:t>
                </w:r>
                <w:r>
                  <w:rPr>
                    <w:spacing w:val="-2"/>
                    <w:sz w:val="22"/>
                  </w:rPr>
                  <w:t>ANSWERS</w:t>
                </w:r>
              </w:p>
            </w:txbxContent>
          </v:textbox>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38" o:spid="_x0000_s2083" o:spt="202" type="#_x0000_t202" style="position:absolute;left:0pt;margin-left:214pt;margin-top:31.4pt;height:14.25pt;width:345.75pt;mso-position-horizontal-relative:page;mso-position-vertical-relative:page;z-index:-251628544;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11"/>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10"/>
                    <w:sz w:val="22"/>
                  </w:rPr>
                  <w:t xml:space="preserve"> </w:t>
                </w:r>
                <w:r>
                  <w:rPr>
                    <w:sz w:val="22"/>
                  </w:rPr>
                  <w:t>EVALUATION</w:t>
                </w:r>
                <w:r>
                  <w:rPr>
                    <w:spacing w:val="-10"/>
                    <w:sz w:val="22"/>
                  </w:rPr>
                  <w:t xml:space="preserve"> </w:t>
                </w:r>
                <w:r>
                  <w:rPr>
                    <w:sz w:val="22"/>
                  </w:rPr>
                  <w:t>OF</w:t>
                </w:r>
                <w:r>
                  <w:rPr>
                    <w:spacing w:val="-9"/>
                    <w:sz w:val="22"/>
                  </w:rPr>
                  <w:t xml:space="preserve"> </w:t>
                </w:r>
                <w:r>
                  <w:rPr>
                    <w:sz w:val="22"/>
                  </w:rPr>
                  <w:t>DESCRIPTIVE</w:t>
                </w:r>
                <w:r>
                  <w:rPr>
                    <w:spacing w:val="-9"/>
                    <w:sz w:val="22"/>
                  </w:rPr>
                  <w:t xml:space="preserve"> </w:t>
                </w:r>
                <w:r>
                  <w:rPr>
                    <w:spacing w:val="-2"/>
                    <w:sz w:val="22"/>
                  </w:rPr>
                  <w:t>ANSWERS</w:t>
                </w:r>
              </w:p>
            </w:txbxContent>
          </v:textbox>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41" o:spid="_x0000_s2086" o:spt="202" type="#_x0000_t202" style="position:absolute;left:0pt;margin-left:219.4pt;margin-top:31.4pt;height:14.25pt;width:345.85pt;mso-position-horizontal-relative:page;mso-position-vertical-relative:page;z-index:-251627520;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8"/>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9"/>
                    <w:sz w:val="22"/>
                  </w:rPr>
                  <w:t xml:space="preserve"> </w:t>
                </w:r>
                <w:r>
                  <w:rPr>
                    <w:sz w:val="22"/>
                  </w:rPr>
                  <w:t>EVALUATION</w:t>
                </w:r>
                <w:r>
                  <w:rPr>
                    <w:spacing w:val="-10"/>
                    <w:sz w:val="22"/>
                  </w:rPr>
                  <w:t xml:space="preserve"> </w:t>
                </w:r>
                <w:r>
                  <w:rPr>
                    <w:sz w:val="22"/>
                  </w:rPr>
                  <w:t>OF</w:t>
                </w:r>
                <w:r>
                  <w:rPr>
                    <w:spacing w:val="-9"/>
                    <w:sz w:val="22"/>
                  </w:rPr>
                  <w:t xml:space="preserve"> </w:t>
                </w:r>
                <w:r>
                  <w:rPr>
                    <w:sz w:val="22"/>
                  </w:rPr>
                  <w:t>DESCRIPTIVE</w:t>
                </w:r>
                <w:r>
                  <w:rPr>
                    <w:spacing w:val="-9"/>
                    <w:sz w:val="22"/>
                  </w:rPr>
                  <w:t xml:space="preserve"> </w:t>
                </w:r>
                <w:r>
                  <w:rPr>
                    <w:spacing w:val="-2"/>
                    <w:sz w:val="22"/>
                  </w:rPr>
                  <w:t>ANSWERS</w:t>
                </w:r>
              </w:p>
            </w:txbxContent>
          </v:textbox>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drawing>
        <wp:anchor distT="0" distB="0" distL="0" distR="0" simplePos="0" relativeHeight="251691008" behindDoc="1" locked="0" layoutInCell="1" allowOverlap="1">
          <wp:simplePos x="0" y="0"/>
          <wp:positionH relativeFrom="page">
            <wp:posOffset>492125</wp:posOffset>
          </wp:positionH>
          <wp:positionV relativeFrom="page">
            <wp:posOffset>295275</wp:posOffset>
          </wp:positionV>
          <wp:extent cx="685800" cy="695325"/>
          <wp:effectExtent l="0" t="0" r="0" b="0"/>
          <wp:wrapNone/>
          <wp:docPr id="31"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7.jpeg"/>
                  <pic:cNvPicPr>
                    <a:picLocks noChangeAspect="1"/>
                  </pic:cNvPicPr>
                </pic:nvPicPr>
                <pic:blipFill>
                  <a:blip r:embed="rId1" cstate="print"/>
                  <a:stretch>
                    <a:fillRect/>
                  </a:stretch>
                </pic:blipFill>
                <pic:spPr>
                  <a:xfrm>
                    <a:off x="0" y="0"/>
                    <a:ext cx="685800" cy="695325"/>
                  </a:xfrm>
                  <a:prstGeom prst="rect">
                    <a:avLst/>
                  </a:prstGeom>
                </pic:spPr>
              </pic:pic>
            </a:graphicData>
          </a:graphic>
        </wp:anchor>
      </w:drawing>
    </w:r>
    <w:r>
      <w:pict>
        <v:shape id="docshape44" o:spid="_x0000_s2089" o:spt="202" type="#_x0000_t202" style="position:absolute;left:0pt;margin-left:92pt;margin-top:44.7pt;height:24.35pt;width:440pt;mso-position-horizontal-relative:page;mso-position-vertical-relative:page;z-index:-251625472;mso-width-relative:page;mso-height-relative:page;" filled="f" stroked="f" coordsize="21600,21600">
          <v:path/>
          <v:fill on="f" focussize="0,0"/>
          <v:stroke on="f" joinstyle="miter"/>
          <v:imagedata o:title=""/>
          <o:lock v:ext="edit"/>
          <v:textbox inset="0mm,0mm,0mm,0mm">
            <w:txbxContent>
              <w:p>
                <w:pPr>
                  <w:spacing w:before="14" w:line="235" w:lineRule="auto"/>
                  <w:ind w:left="20" w:right="0" w:firstLine="0"/>
                  <w:jc w:val="left"/>
                  <w:rPr>
                    <w:sz w:val="20"/>
                  </w:rPr>
                </w:pPr>
                <w:r>
                  <w:rPr>
                    <w:b/>
                    <w:color w:val="C00000"/>
                    <w:sz w:val="20"/>
                  </w:rPr>
                  <w:t>International</w:t>
                </w:r>
                <w:r>
                  <w:rPr>
                    <w:b/>
                    <w:color w:val="C00000"/>
                    <w:spacing w:val="-5"/>
                    <w:sz w:val="20"/>
                  </w:rPr>
                  <w:t xml:space="preserve"> </w:t>
                </w:r>
                <w:r>
                  <w:rPr>
                    <w:b/>
                    <w:color w:val="C00000"/>
                    <w:sz w:val="20"/>
                  </w:rPr>
                  <w:t>Journal</w:t>
                </w:r>
                <w:r>
                  <w:rPr>
                    <w:b/>
                    <w:color w:val="C00000"/>
                    <w:spacing w:val="-5"/>
                    <w:sz w:val="20"/>
                  </w:rPr>
                  <w:t xml:space="preserve"> </w:t>
                </w:r>
                <w:r>
                  <w:rPr>
                    <w:b/>
                    <w:color w:val="C00000"/>
                    <w:sz w:val="20"/>
                  </w:rPr>
                  <w:t>of</w:t>
                </w:r>
                <w:r>
                  <w:rPr>
                    <w:b/>
                    <w:color w:val="C00000"/>
                    <w:spacing w:val="-4"/>
                    <w:sz w:val="20"/>
                  </w:rPr>
                  <w:t xml:space="preserve"> </w:t>
                </w:r>
                <w:r>
                  <w:rPr>
                    <w:b/>
                    <w:color w:val="C00000"/>
                    <w:sz w:val="20"/>
                  </w:rPr>
                  <w:t>All</w:t>
                </w:r>
                <w:r>
                  <w:rPr>
                    <w:b/>
                    <w:color w:val="C00000"/>
                    <w:spacing w:val="-6"/>
                    <w:sz w:val="20"/>
                  </w:rPr>
                  <w:t xml:space="preserve"> </w:t>
                </w:r>
                <w:r>
                  <w:rPr>
                    <w:b/>
                    <w:color w:val="C00000"/>
                    <w:sz w:val="20"/>
                  </w:rPr>
                  <w:t>Research</w:t>
                </w:r>
                <w:r>
                  <w:rPr>
                    <w:b/>
                    <w:color w:val="C00000"/>
                    <w:spacing w:val="-5"/>
                    <w:sz w:val="20"/>
                  </w:rPr>
                  <w:t xml:space="preserve"> </w:t>
                </w:r>
                <w:r>
                  <w:rPr>
                    <w:b/>
                    <w:color w:val="C00000"/>
                    <w:sz w:val="20"/>
                  </w:rPr>
                  <w:t>Education</w:t>
                </w:r>
                <w:r>
                  <w:rPr>
                    <w:b/>
                    <w:color w:val="C00000"/>
                    <w:spacing w:val="-5"/>
                    <w:sz w:val="20"/>
                  </w:rPr>
                  <w:t xml:space="preserve"> </w:t>
                </w:r>
                <w:r>
                  <w:rPr>
                    <w:b/>
                    <w:color w:val="C00000"/>
                    <w:sz w:val="20"/>
                  </w:rPr>
                  <w:t>and</w:t>
                </w:r>
                <w:r>
                  <w:rPr>
                    <w:b/>
                    <w:color w:val="C00000"/>
                    <w:spacing w:val="-5"/>
                    <w:sz w:val="20"/>
                  </w:rPr>
                  <w:t xml:space="preserve"> </w:t>
                </w:r>
                <w:r>
                  <w:rPr>
                    <w:b/>
                    <w:color w:val="C00000"/>
                    <w:sz w:val="20"/>
                  </w:rPr>
                  <w:t>Scientific</w:t>
                </w:r>
                <w:r>
                  <w:rPr>
                    <w:b/>
                    <w:color w:val="C00000"/>
                    <w:spacing w:val="-4"/>
                    <w:sz w:val="20"/>
                  </w:rPr>
                  <w:t xml:space="preserve"> </w:t>
                </w:r>
                <w:r>
                  <w:rPr>
                    <w:b/>
                    <w:color w:val="C00000"/>
                    <w:sz w:val="20"/>
                  </w:rPr>
                  <w:t>Methods</w:t>
                </w:r>
                <w:r>
                  <w:rPr>
                    <w:b/>
                    <w:color w:val="C00000"/>
                    <w:spacing w:val="-5"/>
                    <w:sz w:val="20"/>
                  </w:rPr>
                  <w:t xml:space="preserve"> </w:t>
                </w:r>
                <w:r>
                  <w:rPr>
                    <w:b/>
                    <w:color w:val="C00000"/>
                    <w:sz w:val="20"/>
                  </w:rPr>
                  <w:t xml:space="preserve">(IJARESM), </w:t>
                </w:r>
                <w:r>
                  <w:rPr>
                    <w:b/>
                    <w:color w:val="001F5F"/>
                    <w:sz w:val="20"/>
                  </w:rPr>
                  <w:t>ISSN:</w:t>
                </w:r>
                <w:r>
                  <w:rPr>
                    <w:b/>
                    <w:color w:val="001F5F"/>
                    <w:spacing w:val="-3"/>
                    <w:sz w:val="20"/>
                  </w:rPr>
                  <w:t xml:space="preserve"> </w:t>
                </w:r>
                <w:r>
                  <w:rPr>
                    <w:b/>
                    <w:color w:val="001F5F"/>
                    <w:sz w:val="20"/>
                  </w:rPr>
                  <w:t xml:space="preserve">2455-6211 Volume 10, Issue 6, June-2022, Impact Factor: 7.429, </w:t>
                </w:r>
                <w:r>
                  <w:rPr>
                    <w:b/>
                    <w:color w:val="C00000"/>
                    <w:sz w:val="20"/>
                  </w:rPr>
                  <w:t xml:space="preserve">Available online at: </w:t>
                </w:r>
                <w:r>
                  <w:fldChar w:fldCharType="begin"/>
                </w:r>
                <w:r>
                  <w:instrText xml:space="preserve"> HYPERLINK "http://www.ijaresm.com/" \h </w:instrText>
                </w:r>
                <w:r>
                  <w:fldChar w:fldCharType="separate"/>
                </w:r>
                <w:r>
                  <w:rPr>
                    <w:sz w:val="20"/>
                  </w:rPr>
                  <w:t>www.ijaresm.com</w:t>
                </w:r>
                <w:r>
                  <w:rPr>
                    <w:sz w:val="20"/>
                  </w:rPr>
                  <w:fldChar w:fldCharType="end"/>
                </w:r>
              </w:p>
            </w:txbxContent>
          </v:textbox>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51" o:spid="_x0000_s2095" o:spt="202" type="#_x0000_t202" style="position:absolute;left:0pt;margin-left:154.85pt;margin-top:119.75pt;height:81.75pt;width:302.05pt;mso-position-horizontal-relative:page;mso-position-vertical-relative:page;z-index:-251623424;mso-width-relative:page;mso-height-relative:page;" filled="f" stroked="f" coordsize="21600,21600">
          <v:path/>
          <v:fill on="f" focussize="0,0"/>
          <v:stroke on="f" joinstyle="miter"/>
          <v:imagedata o:title=""/>
          <o:lock v:ext="edit"/>
          <v:textbox inset="0mm,0mm,0mm,0mm">
            <w:txbxContent>
              <w:p>
                <w:pPr>
                  <w:spacing w:before="0" w:line="1615" w:lineRule="exact"/>
                  <w:ind w:left="20" w:right="0" w:firstLine="0"/>
                  <w:jc w:val="left"/>
                  <w:rPr>
                    <w:sz w:val="144"/>
                  </w:rPr>
                </w:pPr>
                <w:r>
                  <w:rPr>
                    <w:color w:val="C00000"/>
                    <w:spacing w:val="-2"/>
                    <w:sz w:val="144"/>
                  </w:rPr>
                  <w:t>IJARESM</w:t>
                </w:r>
              </w:p>
            </w:txbxContent>
          </v:textbox>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63" o:spid="_x0000_s2096" o:spt="202" type="#_x0000_t202" style="position:absolute;left:0pt;margin-left:154.85pt;margin-top:119.75pt;height:81.75pt;width:302.05pt;mso-position-horizontal-relative:page;mso-position-vertical-relative:page;z-index:-251622400;mso-width-relative:page;mso-height-relative:page;" filled="f" stroked="f" coordsize="21600,21600">
          <v:path/>
          <v:fill on="f" focussize="0,0"/>
          <v:stroke on="f" joinstyle="miter"/>
          <v:imagedata o:title=""/>
          <o:lock v:ext="edit"/>
          <v:textbox inset="0mm,0mm,0mm,0mm">
            <w:txbxContent>
              <w:p>
                <w:pPr>
                  <w:spacing w:before="0" w:line="1615" w:lineRule="exact"/>
                  <w:ind w:left="20" w:right="0" w:firstLine="0"/>
                  <w:jc w:val="left"/>
                  <w:rPr>
                    <w:sz w:val="144"/>
                  </w:rPr>
                </w:pPr>
                <w:r>
                  <w:rPr>
                    <w:color w:val="C00000"/>
                    <w:spacing w:val="-2"/>
                    <w:sz w:val="144"/>
                  </w:rPr>
                  <w:t>IJARESM</w:t>
                </w:r>
              </w:p>
            </w:txbxContent>
          </v:textbox>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5" o:spid="_x0000_s2053" o:spt="202" type="#_x0000_t202" style="position:absolute;left:0pt;margin-left:236pt;margin-top:35.05pt;height:13.05pt;width:316.8pt;mso-position-horizontal-relative:page;mso-position-vertical-relative:page;z-index:-251643904;mso-width-relative:page;mso-height-relative:page;" filled="f" stroked="f" coordsize="21600,21600">
          <v:path/>
          <v:fill on="f" focussize="0,0"/>
          <v:stroke on="f" joinstyle="miter"/>
          <v:imagedata o:title=""/>
          <o:lock v:ext="edit"/>
          <v:textbox inset="0mm,0mm,0mm,0mm">
            <w:txbxContent>
              <w:p>
                <w:pPr>
                  <w:spacing w:before="10"/>
                  <w:ind w:left="20" w:right="0" w:firstLine="0"/>
                  <w:jc w:val="left"/>
                  <w:rPr>
                    <w:sz w:val="20"/>
                  </w:rPr>
                </w:pPr>
                <w:r>
                  <w:rPr>
                    <w:sz w:val="20"/>
                  </w:rPr>
                  <w:t>AI</w:t>
                </w:r>
                <w:r>
                  <w:rPr>
                    <w:spacing w:val="-9"/>
                    <w:sz w:val="20"/>
                  </w:rPr>
                  <w:t xml:space="preserve"> </w:t>
                </w:r>
                <w:r>
                  <w:rPr>
                    <w:sz w:val="20"/>
                  </w:rPr>
                  <w:t>MODEL</w:t>
                </w:r>
                <w:r>
                  <w:rPr>
                    <w:spacing w:val="-5"/>
                    <w:sz w:val="20"/>
                  </w:rPr>
                  <w:t xml:space="preserve"> </w:t>
                </w:r>
                <w:r>
                  <w:rPr>
                    <w:sz w:val="20"/>
                  </w:rPr>
                  <w:t>FOR</w:t>
                </w:r>
                <w:r>
                  <w:rPr>
                    <w:spacing w:val="35"/>
                    <w:sz w:val="20"/>
                  </w:rPr>
                  <w:t xml:space="preserve"> </w:t>
                </w:r>
                <w:r>
                  <w:rPr>
                    <w:sz w:val="20"/>
                  </w:rPr>
                  <w:t>DIGITAL</w:t>
                </w:r>
                <w:r>
                  <w:rPr>
                    <w:spacing w:val="-6"/>
                    <w:sz w:val="20"/>
                  </w:rPr>
                  <w:t xml:space="preserve"> </w:t>
                </w:r>
                <w:r>
                  <w:rPr>
                    <w:sz w:val="20"/>
                  </w:rPr>
                  <w:t>EVALUATION</w:t>
                </w:r>
                <w:r>
                  <w:rPr>
                    <w:spacing w:val="-8"/>
                    <w:sz w:val="20"/>
                  </w:rPr>
                  <w:t xml:space="preserve"> </w:t>
                </w:r>
                <w:r>
                  <w:rPr>
                    <w:sz w:val="20"/>
                  </w:rPr>
                  <w:t>OF</w:t>
                </w:r>
                <w:r>
                  <w:rPr>
                    <w:spacing w:val="-9"/>
                    <w:sz w:val="20"/>
                  </w:rPr>
                  <w:t xml:space="preserve"> </w:t>
                </w:r>
                <w:r>
                  <w:rPr>
                    <w:sz w:val="20"/>
                  </w:rPr>
                  <w:t>DESCRIPTIVE</w:t>
                </w:r>
                <w:r>
                  <w:rPr>
                    <w:spacing w:val="-8"/>
                    <w:sz w:val="20"/>
                  </w:rPr>
                  <w:t xml:space="preserve"> </w:t>
                </w:r>
                <w:r>
                  <w:rPr>
                    <w:spacing w:val="-2"/>
                    <w:sz w:val="20"/>
                  </w:rPr>
                  <w:t>ANSWERS</w:t>
                </w:r>
              </w:p>
            </w:txbxContent>
          </v:textbox>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8" o:spid="_x0000_s2056" o:spt="202" type="#_x0000_t202" style="position:absolute;left:0pt;margin-left:204.55pt;margin-top:34.9pt;height:14.25pt;width:348.5pt;mso-position-horizontal-relative:page;mso-position-vertical-relative:page;z-index:-251642880;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10"/>
                    <w:sz w:val="22"/>
                  </w:rPr>
                  <w:t xml:space="preserve"> </w:t>
                </w:r>
                <w:r>
                  <w:rPr>
                    <w:sz w:val="22"/>
                  </w:rPr>
                  <w:t>MODEL</w:t>
                </w:r>
                <w:r>
                  <w:rPr>
                    <w:spacing w:val="-8"/>
                    <w:sz w:val="22"/>
                  </w:rPr>
                  <w:t xml:space="preserve"> </w:t>
                </w:r>
                <w:r>
                  <w:rPr>
                    <w:sz w:val="22"/>
                  </w:rPr>
                  <w:t>FOR</w:t>
                </w:r>
                <w:r>
                  <w:rPr>
                    <w:spacing w:val="41"/>
                    <w:sz w:val="22"/>
                  </w:rPr>
                  <w:t xml:space="preserve"> </w:t>
                </w:r>
                <w:r>
                  <w:rPr>
                    <w:sz w:val="22"/>
                  </w:rPr>
                  <w:t>DIGITAL</w:t>
                </w:r>
                <w:r>
                  <w:rPr>
                    <w:spacing w:val="-4"/>
                    <w:sz w:val="22"/>
                  </w:rPr>
                  <w:t xml:space="preserve"> </w:t>
                </w:r>
                <w:r>
                  <w:rPr>
                    <w:sz w:val="22"/>
                  </w:rPr>
                  <w:t>EVALUATION</w:t>
                </w:r>
                <w:r>
                  <w:rPr>
                    <w:spacing w:val="-10"/>
                    <w:sz w:val="22"/>
                  </w:rPr>
                  <w:t xml:space="preserve"> </w:t>
                </w:r>
                <w:r>
                  <w:rPr>
                    <w:sz w:val="22"/>
                  </w:rPr>
                  <w:t>OF</w:t>
                </w:r>
                <w:r>
                  <w:rPr>
                    <w:spacing w:val="-8"/>
                    <w:sz w:val="22"/>
                  </w:rPr>
                  <w:t xml:space="preserve"> </w:t>
                </w:r>
                <w:r>
                  <w:rPr>
                    <w:sz w:val="22"/>
                  </w:rPr>
                  <w:t>DESCRIPTIVE</w:t>
                </w:r>
                <w:r>
                  <w:rPr>
                    <w:spacing w:val="-8"/>
                    <w:sz w:val="22"/>
                  </w:rPr>
                  <w:t xml:space="preserve"> </w:t>
                </w:r>
                <w:r>
                  <w:rPr>
                    <w:spacing w:val="-2"/>
                    <w:sz w:val="22"/>
                  </w:rPr>
                  <w:t>ANSWERS</w:t>
                </w:r>
              </w:p>
            </w:txbxContent>
          </v:textbox>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1" o:spid="_x0000_s2059" o:spt="202" type="#_x0000_t202" style="position:absolute;left:0pt;margin-left:204.55pt;margin-top:34.9pt;height:14.25pt;width:345.85pt;mso-position-horizontal-relative:page;mso-position-vertical-relative:page;z-index:-251640832;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11"/>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9"/>
                    <w:sz w:val="22"/>
                  </w:rPr>
                  <w:t xml:space="preserve"> </w:t>
                </w:r>
                <w:r>
                  <w:rPr>
                    <w:sz w:val="22"/>
                  </w:rPr>
                  <w:t>EVALUATION</w:t>
                </w:r>
                <w:r>
                  <w:rPr>
                    <w:spacing w:val="-10"/>
                    <w:sz w:val="22"/>
                  </w:rPr>
                  <w:t xml:space="preserve"> </w:t>
                </w:r>
                <w:r>
                  <w:rPr>
                    <w:sz w:val="22"/>
                  </w:rPr>
                  <w:t>OF</w:t>
                </w:r>
                <w:r>
                  <w:rPr>
                    <w:spacing w:val="-7"/>
                    <w:sz w:val="22"/>
                  </w:rPr>
                  <w:t xml:space="preserve"> </w:t>
                </w:r>
                <w:r>
                  <w:rPr>
                    <w:sz w:val="22"/>
                  </w:rPr>
                  <w:t>DESCRIPTIVE</w:t>
                </w:r>
                <w:r>
                  <w:rPr>
                    <w:spacing w:val="-9"/>
                    <w:sz w:val="22"/>
                  </w:rPr>
                  <w:t xml:space="preserve"> </w:t>
                </w:r>
                <w:r>
                  <w:rPr>
                    <w:spacing w:val="-2"/>
                    <w:sz w:val="22"/>
                  </w:rPr>
                  <w:t>ANSWERS</w:t>
                </w:r>
              </w:p>
            </w:txbxContent>
          </v:textbox>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18"/>
      </w:rPr>
    </w:pPr>
    <w:r>
      <w:pict>
        <v:shape id="docshape14" o:spid="_x0000_s2062" o:spt="202" type="#_x0000_t202" style="position:absolute;left:0pt;margin-left:204.55pt;margin-top:31.4pt;height:14.25pt;width:348.35pt;mso-position-horizontal-relative:page;mso-position-vertical-relative:page;z-index:-251639808;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10"/>
                    <w:sz w:val="22"/>
                  </w:rPr>
                  <w:t xml:space="preserve"> </w:t>
                </w:r>
                <w:r>
                  <w:rPr>
                    <w:sz w:val="22"/>
                  </w:rPr>
                  <w:t>MODEL</w:t>
                </w:r>
                <w:r>
                  <w:rPr>
                    <w:spacing w:val="-8"/>
                    <w:sz w:val="22"/>
                  </w:rPr>
                  <w:t xml:space="preserve"> </w:t>
                </w:r>
                <w:r>
                  <w:rPr>
                    <w:sz w:val="22"/>
                  </w:rPr>
                  <w:t>FOR</w:t>
                </w:r>
                <w:r>
                  <w:rPr>
                    <w:spacing w:val="40"/>
                    <w:sz w:val="22"/>
                  </w:rPr>
                  <w:t xml:space="preserve"> </w:t>
                </w:r>
                <w:r>
                  <w:rPr>
                    <w:sz w:val="22"/>
                  </w:rPr>
                  <w:t>DIGITAL</w:t>
                </w:r>
                <w:r>
                  <w:rPr>
                    <w:spacing w:val="-4"/>
                    <w:sz w:val="22"/>
                  </w:rPr>
                  <w:t xml:space="preserve"> </w:t>
                </w:r>
                <w:r>
                  <w:rPr>
                    <w:sz w:val="22"/>
                  </w:rPr>
                  <w:t>EVALUATION</w:t>
                </w:r>
                <w:r>
                  <w:rPr>
                    <w:spacing w:val="-9"/>
                    <w:sz w:val="22"/>
                  </w:rPr>
                  <w:t xml:space="preserve"> </w:t>
                </w:r>
                <w:r>
                  <w:rPr>
                    <w:sz w:val="22"/>
                  </w:rPr>
                  <w:t>OF</w:t>
                </w:r>
                <w:r>
                  <w:rPr>
                    <w:spacing w:val="-8"/>
                    <w:sz w:val="22"/>
                  </w:rPr>
                  <w:t xml:space="preserve"> </w:t>
                </w:r>
                <w:r>
                  <w:rPr>
                    <w:sz w:val="22"/>
                  </w:rPr>
                  <w:t>DESCRIPTIVE</w:t>
                </w:r>
                <w:r>
                  <w:rPr>
                    <w:spacing w:val="-11"/>
                    <w:sz w:val="22"/>
                  </w:rPr>
                  <w:t xml:space="preserve"> </w:t>
                </w:r>
                <w:r>
                  <w:rPr>
                    <w:spacing w:val="-2"/>
                    <w:sz w:val="22"/>
                  </w:rPr>
                  <w:t>ANSWERS</w:t>
                </w:r>
              </w:p>
            </w:txbxContent>
          </v:textbox>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0"/>
      </w:rPr>
    </w:pPr>
    <w:r>
      <w:pict>
        <v:shape id="docshape17" o:spid="_x0000_s2065" o:spt="202" type="#_x0000_t202" style="position:absolute;left:0pt;margin-left:204.55pt;margin-top:34.9pt;height:14.25pt;width:345.85pt;mso-position-horizontal-relative:page;mso-position-vertical-relative:page;z-index:-251637760;mso-width-relative:page;mso-height-relative:page;" filled="f" stroked="f" coordsize="21600,21600">
          <v:path/>
          <v:fill on="f" focussize="0,0"/>
          <v:stroke on="f" joinstyle="miter"/>
          <v:imagedata o:title=""/>
          <o:lock v:ext="edit"/>
          <v:textbox inset="0mm,0mm,0mm,0mm">
            <w:txbxContent>
              <w:p>
                <w:pPr>
                  <w:spacing w:before="11"/>
                  <w:ind w:left="20" w:right="0" w:firstLine="0"/>
                  <w:jc w:val="left"/>
                  <w:rPr>
                    <w:sz w:val="22"/>
                  </w:rPr>
                </w:pPr>
                <w:r>
                  <w:rPr>
                    <w:sz w:val="22"/>
                  </w:rPr>
                  <w:t>AI</w:t>
                </w:r>
                <w:r>
                  <w:rPr>
                    <w:spacing w:val="-11"/>
                    <w:sz w:val="22"/>
                  </w:rPr>
                  <w:t xml:space="preserve"> </w:t>
                </w:r>
                <w:r>
                  <w:rPr>
                    <w:sz w:val="22"/>
                  </w:rPr>
                  <w:t>MODEL</w:t>
                </w:r>
                <w:r>
                  <w:rPr>
                    <w:spacing w:val="-9"/>
                    <w:sz w:val="22"/>
                  </w:rPr>
                  <w:t xml:space="preserve"> </w:t>
                </w:r>
                <w:r>
                  <w:rPr>
                    <w:sz w:val="22"/>
                  </w:rPr>
                  <w:t>FOR</w:t>
                </w:r>
                <w:r>
                  <w:rPr>
                    <w:spacing w:val="-6"/>
                    <w:sz w:val="22"/>
                  </w:rPr>
                  <w:t xml:space="preserve"> </w:t>
                </w:r>
                <w:r>
                  <w:rPr>
                    <w:sz w:val="22"/>
                  </w:rPr>
                  <w:t>DIGITAL</w:t>
                </w:r>
                <w:r>
                  <w:rPr>
                    <w:spacing w:val="-9"/>
                    <w:sz w:val="22"/>
                  </w:rPr>
                  <w:t xml:space="preserve"> </w:t>
                </w:r>
                <w:r>
                  <w:rPr>
                    <w:sz w:val="22"/>
                  </w:rPr>
                  <w:t>EVALUATION</w:t>
                </w:r>
                <w:r>
                  <w:rPr>
                    <w:spacing w:val="-10"/>
                    <w:sz w:val="22"/>
                  </w:rPr>
                  <w:t xml:space="preserve"> </w:t>
                </w:r>
                <w:r>
                  <w:rPr>
                    <w:sz w:val="22"/>
                  </w:rPr>
                  <w:t>OF</w:t>
                </w:r>
                <w:r>
                  <w:rPr>
                    <w:spacing w:val="-7"/>
                    <w:sz w:val="22"/>
                  </w:rPr>
                  <w:t xml:space="preserve"> </w:t>
                </w:r>
                <w:r>
                  <w:rPr>
                    <w:sz w:val="22"/>
                  </w:rPr>
                  <w:t>DESCRIPTIVE</w:t>
                </w:r>
                <w:r>
                  <w:rPr>
                    <w:spacing w:val="-9"/>
                    <w:sz w:val="22"/>
                  </w:rPr>
                  <w:t xml:space="preserve"> </w:t>
                </w:r>
                <w:r>
                  <w:rPr>
                    <w:spacing w:val="-2"/>
                    <w:sz w:val="22"/>
                  </w:rPr>
                  <w:t>ANSWERS</w:t>
                </w:r>
              </w:p>
            </w:txbxContent>
          </v:textbox>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spacing w:line="14" w:lineRule="auto"/>
      <w:rPr>
        <w:sz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6"/>
      <w:numFmt w:val="decimal"/>
      <w:lvlText w:val="%1"/>
      <w:lvlJc w:val="left"/>
      <w:pPr>
        <w:ind w:left="1370" w:hanging="420"/>
        <w:jc w:val="left"/>
      </w:pPr>
      <w:rPr>
        <w:rFonts w:hint="default"/>
        <w:lang w:val="en-US" w:eastAsia="en-US" w:bidi="ar-SA"/>
      </w:rPr>
    </w:lvl>
    <w:lvl w:ilvl="1" w:tentative="0">
      <w:start w:val="1"/>
      <w:numFmt w:val="decimal"/>
      <w:lvlText w:val="%1.%2"/>
      <w:lvlJc w:val="left"/>
      <w:pPr>
        <w:ind w:left="1370" w:hanging="420"/>
        <w:jc w:val="right"/>
      </w:pPr>
      <w:rPr>
        <w:rFonts w:hint="default"/>
        <w:spacing w:val="-1"/>
        <w:w w:val="100"/>
        <w:lang w:val="en-US" w:eastAsia="en-US" w:bidi="ar-SA"/>
      </w:rPr>
    </w:lvl>
    <w:lvl w:ilvl="2" w:tentative="0">
      <w:start w:val="1"/>
      <w:numFmt w:val="decimal"/>
      <w:lvlText w:val="%1.%2.%3"/>
      <w:lvlJc w:val="left"/>
      <w:pPr>
        <w:ind w:left="1579" w:hanging="629"/>
        <w:jc w:val="left"/>
      </w:pPr>
      <w:rPr>
        <w:rFonts w:hint="default"/>
        <w:spacing w:val="-2"/>
        <w:w w:val="100"/>
        <w:lang w:val="en-US" w:eastAsia="en-US" w:bidi="ar-SA"/>
      </w:rPr>
    </w:lvl>
    <w:lvl w:ilvl="3" w:tentative="0">
      <w:start w:val="0"/>
      <w:numFmt w:val="bullet"/>
      <w:lvlText w:val="•"/>
      <w:lvlJc w:val="left"/>
      <w:pPr>
        <w:ind w:left="3145" w:hanging="629"/>
      </w:pPr>
      <w:rPr>
        <w:rFonts w:hint="default"/>
        <w:lang w:val="en-US" w:eastAsia="en-US" w:bidi="ar-SA"/>
      </w:rPr>
    </w:lvl>
    <w:lvl w:ilvl="4" w:tentative="0">
      <w:start w:val="0"/>
      <w:numFmt w:val="bullet"/>
      <w:lvlText w:val="•"/>
      <w:lvlJc w:val="left"/>
      <w:pPr>
        <w:ind w:left="4291" w:hanging="629"/>
      </w:pPr>
      <w:rPr>
        <w:rFonts w:hint="default"/>
        <w:lang w:val="en-US" w:eastAsia="en-US" w:bidi="ar-SA"/>
      </w:rPr>
    </w:lvl>
    <w:lvl w:ilvl="5" w:tentative="0">
      <w:start w:val="0"/>
      <w:numFmt w:val="bullet"/>
      <w:lvlText w:val="•"/>
      <w:lvlJc w:val="left"/>
      <w:pPr>
        <w:ind w:left="5437" w:hanging="629"/>
      </w:pPr>
      <w:rPr>
        <w:rFonts w:hint="default"/>
        <w:lang w:val="en-US" w:eastAsia="en-US" w:bidi="ar-SA"/>
      </w:rPr>
    </w:lvl>
    <w:lvl w:ilvl="6" w:tentative="0">
      <w:start w:val="0"/>
      <w:numFmt w:val="bullet"/>
      <w:lvlText w:val="•"/>
      <w:lvlJc w:val="left"/>
      <w:pPr>
        <w:ind w:left="6583" w:hanging="629"/>
      </w:pPr>
      <w:rPr>
        <w:rFonts w:hint="default"/>
        <w:lang w:val="en-US" w:eastAsia="en-US" w:bidi="ar-SA"/>
      </w:rPr>
    </w:lvl>
    <w:lvl w:ilvl="7" w:tentative="0">
      <w:start w:val="0"/>
      <w:numFmt w:val="bullet"/>
      <w:lvlText w:val="•"/>
      <w:lvlJc w:val="left"/>
      <w:pPr>
        <w:ind w:left="7728" w:hanging="629"/>
      </w:pPr>
      <w:rPr>
        <w:rFonts w:hint="default"/>
        <w:lang w:val="en-US" w:eastAsia="en-US" w:bidi="ar-SA"/>
      </w:rPr>
    </w:lvl>
    <w:lvl w:ilvl="8" w:tentative="0">
      <w:start w:val="0"/>
      <w:numFmt w:val="bullet"/>
      <w:lvlText w:val="•"/>
      <w:lvlJc w:val="left"/>
      <w:pPr>
        <w:ind w:left="8874" w:hanging="629"/>
      </w:pPr>
      <w:rPr>
        <w:rFonts w:hint="default"/>
        <w:lang w:val="en-US" w:eastAsia="en-US" w:bidi="ar-SA"/>
      </w:rPr>
    </w:lvl>
  </w:abstractNum>
  <w:abstractNum w:abstractNumId="1">
    <w:nsid w:val="B5E306ED"/>
    <w:multiLevelType w:val="multilevel"/>
    <w:tmpl w:val="B5E306ED"/>
    <w:lvl w:ilvl="0" w:tentative="0">
      <w:start w:val="0"/>
      <w:numFmt w:val="bullet"/>
      <w:lvlText w:val=""/>
      <w:lvlJc w:val="left"/>
      <w:pPr>
        <w:ind w:left="1922" w:hanging="363"/>
      </w:pPr>
      <w:rPr>
        <w:rFonts w:hint="default" w:ascii="Symbol" w:hAnsi="Symbol" w:eastAsia="Symbol" w:cs="Symbol"/>
        <w:b w:val="0"/>
        <w:bCs w:val="0"/>
        <w:i w:val="0"/>
        <w:iCs w:val="0"/>
        <w:w w:val="100"/>
        <w:sz w:val="24"/>
        <w:szCs w:val="24"/>
        <w:lang w:val="en-US" w:eastAsia="en-US" w:bidi="ar-SA"/>
      </w:rPr>
    </w:lvl>
    <w:lvl w:ilvl="1" w:tentative="0">
      <w:start w:val="0"/>
      <w:numFmt w:val="bullet"/>
      <w:lvlText w:val="•"/>
      <w:lvlJc w:val="left"/>
      <w:pPr>
        <w:ind w:left="2844" w:hanging="363"/>
      </w:pPr>
      <w:rPr>
        <w:rFonts w:hint="default"/>
        <w:lang w:val="en-US" w:eastAsia="en-US" w:bidi="ar-SA"/>
      </w:rPr>
    </w:lvl>
    <w:lvl w:ilvl="2" w:tentative="0">
      <w:start w:val="0"/>
      <w:numFmt w:val="bullet"/>
      <w:lvlText w:val="•"/>
      <w:lvlJc w:val="left"/>
      <w:pPr>
        <w:ind w:left="3769" w:hanging="363"/>
      </w:pPr>
      <w:rPr>
        <w:rFonts w:hint="default"/>
        <w:lang w:val="en-US" w:eastAsia="en-US" w:bidi="ar-SA"/>
      </w:rPr>
    </w:lvl>
    <w:lvl w:ilvl="3" w:tentative="0">
      <w:start w:val="0"/>
      <w:numFmt w:val="bullet"/>
      <w:lvlText w:val="•"/>
      <w:lvlJc w:val="left"/>
      <w:pPr>
        <w:ind w:left="4693" w:hanging="363"/>
      </w:pPr>
      <w:rPr>
        <w:rFonts w:hint="default"/>
        <w:lang w:val="en-US" w:eastAsia="en-US" w:bidi="ar-SA"/>
      </w:rPr>
    </w:lvl>
    <w:lvl w:ilvl="4" w:tentative="0">
      <w:start w:val="0"/>
      <w:numFmt w:val="bullet"/>
      <w:lvlText w:val="•"/>
      <w:lvlJc w:val="left"/>
      <w:pPr>
        <w:ind w:left="5618" w:hanging="363"/>
      </w:pPr>
      <w:rPr>
        <w:rFonts w:hint="default"/>
        <w:lang w:val="en-US" w:eastAsia="en-US" w:bidi="ar-SA"/>
      </w:rPr>
    </w:lvl>
    <w:lvl w:ilvl="5" w:tentative="0">
      <w:start w:val="0"/>
      <w:numFmt w:val="bullet"/>
      <w:lvlText w:val="•"/>
      <w:lvlJc w:val="left"/>
      <w:pPr>
        <w:ind w:left="6543" w:hanging="363"/>
      </w:pPr>
      <w:rPr>
        <w:rFonts w:hint="default"/>
        <w:lang w:val="en-US" w:eastAsia="en-US" w:bidi="ar-SA"/>
      </w:rPr>
    </w:lvl>
    <w:lvl w:ilvl="6" w:tentative="0">
      <w:start w:val="0"/>
      <w:numFmt w:val="bullet"/>
      <w:lvlText w:val="•"/>
      <w:lvlJc w:val="left"/>
      <w:pPr>
        <w:ind w:left="7467" w:hanging="363"/>
      </w:pPr>
      <w:rPr>
        <w:rFonts w:hint="default"/>
        <w:lang w:val="en-US" w:eastAsia="en-US" w:bidi="ar-SA"/>
      </w:rPr>
    </w:lvl>
    <w:lvl w:ilvl="7" w:tentative="0">
      <w:start w:val="0"/>
      <w:numFmt w:val="bullet"/>
      <w:lvlText w:val="•"/>
      <w:lvlJc w:val="left"/>
      <w:pPr>
        <w:ind w:left="8392" w:hanging="363"/>
      </w:pPr>
      <w:rPr>
        <w:rFonts w:hint="default"/>
        <w:lang w:val="en-US" w:eastAsia="en-US" w:bidi="ar-SA"/>
      </w:rPr>
    </w:lvl>
    <w:lvl w:ilvl="8" w:tentative="0">
      <w:start w:val="0"/>
      <w:numFmt w:val="bullet"/>
      <w:lvlText w:val="•"/>
      <w:lvlJc w:val="left"/>
      <w:pPr>
        <w:ind w:left="9316" w:hanging="363"/>
      </w:pPr>
      <w:rPr>
        <w:rFonts w:hint="default"/>
        <w:lang w:val="en-US" w:eastAsia="en-US" w:bidi="ar-SA"/>
      </w:rPr>
    </w:lvl>
  </w:abstractNum>
  <w:abstractNum w:abstractNumId="2">
    <w:nsid w:val="BF205925"/>
    <w:multiLevelType w:val="multilevel"/>
    <w:tmpl w:val="BF205925"/>
    <w:lvl w:ilvl="0" w:tentative="0">
      <w:start w:val="2"/>
      <w:numFmt w:val="decimal"/>
      <w:lvlText w:val="%1"/>
      <w:lvlJc w:val="left"/>
      <w:pPr>
        <w:ind w:left="1603" w:hanging="423"/>
        <w:jc w:val="left"/>
      </w:pPr>
      <w:rPr>
        <w:rFonts w:hint="default"/>
        <w:lang w:val="en-US" w:eastAsia="en-US" w:bidi="ar-SA"/>
      </w:rPr>
    </w:lvl>
    <w:lvl w:ilvl="1" w:tentative="0">
      <w:start w:val="1"/>
      <w:numFmt w:val="decimal"/>
      <w:lvlText w:val="%1.%2"/>
      <w:lvlJc w:val="left"/>
      <w:pPr>
        <w:ind w:left="1603" w:hanging="423"/>
        <w:jc w:val="lef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1"/>
      <w:numFmt w:val="decimal"/>
      <w:lvlText w:val="%1.%2.%3"/>
      <w:lvlJc w:val="left"/>
      <w:pPr>
        <w:ind w:left="2232" w:hanging="632"/>
        <w:jc w:val="left"/>
      </w:pPr>
      <w:rPr>
        <w:rFonts w:hint="default" w:ascii="Times New Roman" w:hAnsi="Times New Roman" w:eastAsia="Times New Roman" w:cs="Times New Roman"/>
        <w:b/>
        <w:bCs/>
        <w:i w:val="0"/>
        <w:iCs w:val="0"/>
        <w:spacing w:val="-6"/>
        <w:w w:val="100"/>
        <w:sz w:val="28"/>
        <w:szCs w:val="28"/>
        <w:lang w:val="en-US" w:eastAsia="en-US" w:bidi="ar-SA"/>
      </w:rPr>
    </w:lvl>
    <w:lvl w:ilvl="3" w:tentative="0">
      <w:start w:val="0"/>
      <w:numFmt w:val="bullet"/>
      <w:lvlText w:val=""/>
      <w:lvlJc w:val="left"/>
      <w:pPr>
        <w:ind w:left="2318" w:hanging="363"/>
      </w:pPr>
      <w:rPr>
        <w:rFonts w:hint="default" w:ascii="Wingdings" w:hAnsi="Wingdings" w:eastAsia="Wingdings" w:cs="Wingdings"/>
        <w:w w:val="100"/>
        <w:lang w:val="en-US" w:eastAsia="en-US" w:bidi="ar-SA"/>
      </w:rPr>
    </w:lvl>
    <w:lvl w:ilvl="4" w:tentative="0">
      <w:start w:val="0"/>
      <w:numFmt w:val="bullet"/>
      <w:lvlText w:val="•"/>
      <w:lvlJc w:val="left"/>
      <w:pPr>
        <w:ind w:left="2280" w:hanging="363"/>
      </w:pPr>
      <w:rPr>
        <w:rFonts w:hint="default"/>
        <w:lang w:val="en-US" w:eastAsia="en-US" w:bidi="ar-SA"/>
      </w:rPr>
    </w:lvl>
    <w:lvl w:ilvl="5" w:tentative="0">
      <w:start w:val="0"/>
      <w:numFmt w:val="bullet"/>
      <w:lvlText w:val="•"/>
      <w:lvlJc w:val="left"/>
      <w:pPr>
        <w:ind w:left="2320" w:hanging="363"/>
      </w:pPr>
      <w:rPr>
        <w:rFonts w:hint="default"/>
        <w:lang w:val="en-US" w:eastAsia="en-US" w:bidi="ar-SA"/>
      </w:rPr>
    </w:lvl>
    <w:lvl w:ilvl="6" w:tentative="0">
      <w:start w:val="0"/>
      <w:numFmt w:val="bullet"/>
      <w:lvlText w:val="•"/>
      <w:lvlJc w:val="left"/>
      <w:pPr>
        <w:ind w:left="2620" w:hanging="363"/>
      </w:pPr>
      <w:rPr>
        <w:rFonts w:hint="default"/>
        <w:lang w:val="en-US" w:eastAsia="en-US" w:bidi="ar-SA"/>
      </w:rPr>
    </w:lvl>
    <w:lvl w:ilvl="7" w:tentative="0">
      <w:start w:val="0"/>
      <w:numFmt w:val="bullet"/>
      <w:lvlText w:val="•"/>
      <w:lvlJc w:val="left"/>
      <w:pPr>
        <w:ind w:left="2680" w:hanging="363"/>
      </w:pPr>
      <w:rPr>
        <w:rFonts w:hint="default"/>
        <w:lang w:val="en-US" w:eastAsia="en-US" w:bidi="ar-SA"/>
      </w:rPr>
    </w:lvl>
    <w:lvl w:ilvl="8" w:tentative="0">
      <w:start w:val="0"/>
      <w:numFmt w:val="bullet"/>
      <w:lvlText w:val="•"/>
      <w:lvlJc w:val="left"/>
      <w:pPr>
        <w:ind w:left="2700" w:hanging="363"/>
      </w:pPr>
      <w:rPr>
        <w:rFonts w:hint="default"/>
        <w:lang w:val="en-US" w:eastAsia="en-US" w:bidi="ar-SA"/>
      </w:rPr>
    </w:lvl>
  </w:abstractNum>
  <w:abstractNum w:abstractNumId="3">
    <w:nsid w:val="C8879AEF"/>
    <w:multiLevelType w:val="multilevel"/>
    <w:tmpl w:val="C8879AEF"/>
    <w:lvl w:ilvl="0" w:tentative="0">
      <w:start w:val="1"/>
      <w:numFmt w:val="decimal"/>
      <w:lvlText w:val="[%1]"/>
      <w:lvlJc w:val="left"/>
      <w:pPr>
        <w:ind w:left="1759" w:hanging="910"/>
        <w:jc w:val="right"/>
      </w:pPr>
      <w:rPr>
        <w:rFonts w:hint="default" w:ascii="Times New Roman" w:hAnsi="Times New Roman" w:eastAsia="Times New Roman" w:cs="Times New Roman"/>
        <w:b w:val="0"/>
        <w:bCs w:val="0"/>
        <w:i w:val="0"/>
        <w:iCs w:val="0"/>
        <w:spacing w:val="-1"/>
        <w:w w:val="100"/>
        <w:sz w:val="22"/>
        <w:szCs w:val="22"/>
        <w:lang w:val="en-US" w:eastAsia="en-US" w:bidi="ar-SA"/>
      </w:rPr>
    </w:lvl>
    <w:lvl w:ilvl="1" w:tentative="0">
      <w:start w:val="0"/>
      <w:numFmt w:val="bullet"/>
      <w:lvlText w:val="•"/>
      <w:lvlJc w:val="left"/>
      <w:pPr>
        <w:ind w:left="2700" w:hanging="910"/>
      </w:pPr>
      <w:rPr>
        <w:rFonts w:hint="default"/>
        <w:lang w:val="en-US" w:eastAsia="en-US" w:bidi="ar-SA"/>
      </w:rPr>
    </w:lvl>
    <w:lvl w:ilvl="2" w:tentative="0">
      <w:start w:val="0"/>
      <w:numFmt w:val="bullet"/>
      <w:lvlText w:val="•"/>
      <w:lvlJc w:val="left"/>
      <w:pPr>
        <w:ind w:left="3641" w:hanging="910"/>
      </w:pPr>
      <w:rPr>
        <w:rFonts w:hint="default"/>
        <w:lang w:val="en-US" w:eastAsia="en-US" w:bidi="ar-SA"/>
      </w:rPr>
    </w:lvl>
    <w:lvl w:ilvl="3" w:tentative="0">
      <w:start w:val="0"/>
      <w:numFmt w:val="bullet"/>
      <w:lvlText w:val="•"/>
      <w:lvlJc w:val="left"/>
      <w:pPr>
        <w:ind w:left="4581" w:hanging="910"/>
      </w:pPr>
      <w:rPr>
        <w:rFonts w:hint="default"/>
        <w:lang w:val="en-US" w:eastAsia="en-US" w:bidi="ar-SA"/>
      </w:rPr>
    </w:lvl>
    <w:lvl w:ilvl="4" w:tentative="0">
      <w:start w:val="0"/>
      <w:numFmt w:val="bullet"/>
      <w:lvlText w:val="•"/>
      <w:lvlJc w:val="left"/>
      <w:pPr>
        <w:ind w:left="5522" w:hanging="910"/>
      </w:pPr>
      <w:rPr>
        <w:rFonts w:hint="default"/>
        <w:lang w:val="en-US" w:eastAsia="en-US" w:bidi="ar-SA"/>
      </w:rPr>
    </w:lvl>
    <w:lvl w:ilvl="5" w:tentative="0">
      <w:start w:val="0"/>
      <w:numFmt w:val="bullet"/>
      <w:lvlText w:val="•"/>
      <w:lvlJc w:val="left"/>
      <w:pPr>
        <w:ind w:left="6463" w:hanging="910"/>
      </w:pPr>
      <w:rPr>
        <w:rFonts w:hint="default"/>
        <w:lang w:val="en-US" w:eastAsia="en-US" w:bidi="ar-SA"/>
      </w:rPr>
    </w:lvl>
    <w:lvl w:ilvl="6" w:tentative="0">
      <w:start w:val="0"/>
      <w:numFmt w:val="bullet"/>
      <w:lvlText w:val="•"/>
      <w:lvlJc w:val="left"/>
      <w:pPr>
        <w:ind w:left="7403" w:hanging="910"/>
      </w:pPr>
      <w:rPr>
        <w:rFonts w:hint="default"/>
        <w:lang w:val="en-US" w:eastAsia="en-US" w:bidi="ar-SA"/>
      </w:rPr>
    </w:lvl>
    <w:lvl w:ilvl="7" w:tentative="0">
      <w:start w:val="0"/>
      <w:numFmt w:val="bullet"/>
      <w:lvlText w:val="•"/>
      <w:lvlJc w:val="left"/>
      <w:pPr>
        <w:ind w:left="8344" w:hanging="910"/>
      </w:pPr>
      <w:rPr>
        <w:rFonts w:hint="default"/>
        <w:lang w:val="en-US" w:eastAsia="en-US" w:bidi="ar-SA"/>
      </w:rPr>
    </w:lvl>
    <w:lvl w:ilvl="8" w:tentative="0">
      <w:start w:val="0"/>
      <w:numFmt w:val="bullet"/>
      <w:lvlText w:val="•"/>
      <w:lvlJc w:val="left"/>
      <w:pPr>
        <w:ind w:left="9284" w:hanging="910"/>
      </w:pPr>
      <w:rPr>
        <w:rFonts w:hint="default"/>
        <w:lang w:val="en-US" w:eastAsia="en-US" w:bidi="ar-SA"/>
      </w:rPr>
    </w:lvl>
  </w:abstractNum>
  <w:abstractNum w:abstractNumId="4">
    <w:nsid w:val="CF092B84"/>
    <w:multiLevelType w:val="multilevel"/>
    <w:tmpl w:val="CF092B84"/>
    <w:lvl w:ilvl="0" w:tentative="0">
      <w:start w:val="1"/>
      <w:numFmt w:val="decimal"/>
      <w:lvlText w:val="%1."/>
      <w:lvlJc w:val="left"/>
      <w:pPr>
        <w:ind w:left="3085" w:hanging="541"/>
        <w:jc w:val="right"/>
      </w:pPr>
      <w:rPr>
        <w:rFonts w:hint="default"/>
        <w:w w:val="100"/>
        <w:lang w:val="en-US" w:eastAsia="en-US" w:bidi="ar-SA"/>
      </w:rPr>
    </w:lvl>
    <w:lvl w:ilvl="1" w:tentative="0">
      <w:start w:val="1"/>
      <w:numFmt w:val="decimal"/>
      <w:lvlText w:val="%2."/>
      <w:lvlJc w:val="left"/>
      <w:pPr>
        <w:ind w:left="5276" w:hanging="242"/>
        <w:jc w:val="right"/>
      </w:pPr>
      <w:rPr>
        <w:rFonts w:hint="default"/>
        <w:spacing w:val="-1"/>
        <w:w w:val="99"/>
        <w:lang w:val="en-US" w:eastAsia="en-US" w:bidi="ar-SA"/>
      </w:rPr>
    </w:lvl>
    <w:lvl w:ilvl="2" w:tentative="0">
      <w:start w:val="0"/>
      <w:numFmt w:val="bullet"/>
      <w:lvlText w:val="•"/>
      <w:lvlJc w:val="left"/>
      <w:pPr>
        <w:ind w:left="5280" w:hanging="242"/>
      </w:pPr>
      <w:rPr>
        <w:rFonts w:hint="default"/>
        <w:lang w:val="en-US" w:eastAsia="en-US" w:bidi="ar-SA"/>
      </w:rPr>
    </w:lvl>
    <w:lvl w:ilvl="3" w:tentative="0">
      <w:start w:val="0"/>
      <w:numFmt w:val="bullet"/>
      <w:lvlText w:val="•"/>
      <w:lvlJc w:val="left"/>
      <w:pPr>
        <w:ind w:left="6015" w:hanging="242"/>
      </w:pPr>
      <w:rPr>
        <w:rFonts w:hint="default"/>
        <w:lang w:val="en-US" w:eastAsia="en-US" w:bidi="ar-SA"/>
      </w:rPr>
    </w:lvl>
    <w:lvl w:ilvl="4" w:tentative="0">
      <w:start w:val="0"/>
      <w:numFmt w:val="bullet"/>
      <w:lvlText w:val="•"/>
      <w:lvlJc w:val="left"/>
      <w:pPr>
        <w:ind w:left="6751" w:hanging="242"/>
      </w:pPr>
      <w:rPr>
        <w:rFonts w:hint="default"/>
        <w:lang w:val="en-US" w:eastAsia="en-US" w:bidi="ar-SA"/>
      </w:rPr>
    </w:lvl>
    <w:lvl w:ilvl="5" w:tentative="0">
      <w:start w:val="0"/>
      <w:numFmt w:val="bullet"/>
      <w:lvlText w:val="•"/>
      <w:lvlJc w:val="left"/>
      <w:pPr>
        <w:ind w:left="7487" w:hanging="242"/>
      </w:pPr>
      <w:rPr>
        <w:rFonts w:hint="default"/>
        <w:lang w:val="en-US" w:eastAsia="en-US" w:bidi="ar-SA"/>
      </w:rPr>
    </w:lvl>
    <w:lvl w:ilvl="6" w:tentative="0">
      <w:start w:val="0"/>
      <w:numFmt w:val="bullet"/>
      <w:lvlText w:val="•"/>
      <w:lvlJc w:val="left"/>
      <w:pPr>
        <w:ind w:left="8223" w:hanging="242"/>
      </w:pPr>
      <w:rPr>
        <w:rFonts w:hint="default"/>
        <w:lang w:val="en-US" w:eastAsia="en-US" w:bidi="ar-SA"/>
      </w:rPr>
    </w:lvl>
    <w:lvl w:ilvl="7" w:tentative="0">
      <w:start w:val="0"/>
      <w:numFmt w:val="bullet"/>
      <w:lvlText w:val="•"/>
      <w:lvlJc w:val="left"/>
      <w:pPr>
        <w:ind w:left="8958" w:hanging="242"/>
      </w:pPr>
      <w:rPr>
        <w:rFonts w:hint="default"/>
        <w:lang w:val="en-US" w:eastAsia="en-US" w:bidi="ar-SA"/>
      </w:rPr>
    </w:lvl>
    <w:lvl w:ilvl="8" w:tentative="0">
      <w:start w:val="0"/>
      <w:numFmt w:val="bullet"/>
      <w:lvlText w:val="•"/>
      <w:lvlJc w:val="left"/>
      <w:pPr>
        <w:ind w:left="9694" w:hanging="242"/>
      </w:pPr>
      <w:rPr>
        <w:rFonts w:hint="default"/>
        <w:lang w:val="en-US" w:eastAsia="en-US" w:bidi="ar-SA"/>
      </w:rPr>
    </w:lvl>
  </w:abstractNum>
  <w:abstractNum w:abstractNumId="5">
    <w:nsid w:val="DCBA6B53"/>
    <w:multiLevelType w:val="multilevel"/>
    <w:tmpl w:val="DCBA6B53"/>
    <w:lvl w:ilvl="0" w:tentative="0">
      <w:start w:val="1"/>
      <w:numFmt w:val="decimal"/>
      <w:lvlText w:val="[%1]"/>
      <w:lvlJc w:val="left"/>
      <w:pPr>
        <w:ind w:left="472" w:hanging="361"/>
        <w:jc w:val="left"/>
      </w:pPr>
      <w:rPr>
        <w:rFonts w:hint="default" w:ascii="Times New Roman" w:hAnsi="Times New Roman" w:eastAsia="Times New Roman" w:cs="Times New Roman"/>
        <w:b w:val="0"/>
        <w:bCs w:val="0"/>
        <w:i w:val="0"/>
        <w:iCs w:val="0"/>
        <w:w w:val="99"/>
        <w:sz w:val="20"/>
        <w:szCs w:val="20"/>
        <w:lang w:val="en-US" w:eastAsia="en-US" w:bidi="ar-SA"/>
      </w:rPr>
    </w:lvl>
    <w:lvl w:ilvl="1" w:tentative="0">
      <w:start w:val="0"/>
      <w:numFmt w:val="bullet"/>
      <w:lvlText w:val="•"/>
      <w:lvlJc w:val="left"/>
      <w:pPr>
        <w:ind w:left="1454" w:hanging="361"/>
      </w:pPr>
      <w:rPr>
        <w:rFonts w:hint="default"/>
        <w:lang w:val="en-US" w:eastAsia="en-US" w:bidi="ar-SA"/>
      </w:rPr>
    </w:lvl>
    <w:lvl w:ilvl="2" w:tentative="0">
      <w:start w:val="0"/>
      <w:numFmt w:val="bullet"/>
      <w:lvlText w:val="•"/>
      <w:lvlJc w:val="left"/>
      <w:pPr>
        <w:ind w:left="2428" w:hanging="361"/>
      </w:pPr>
      <w:rPr>
        <w:rFonts w:hint="default"/>
        <w:lang w:val="en-US" w:eastAsia="en-US" w:bidi="ar-SA"/>
      </w:rPr>
    </w:lvl>
    <w:lvl w:ilvl="3" w:tentative="0">
      <w:start w:val="0"/>
      <w:numFmt w:val="bullet"/>
      <w:lvlText w:val="•"/>
      <w:lvlJc w:val="left"/>
      <w:pPr>
        <w:ind w:left="3402" w:hanging="361"/>
      </w:pPr>
      <w:rPr>
        <w:rFonts w:hint="default"/>
        <w:lang w:val="en-US" w:eastAsia="en-US" w:bidi="ar-SA"/>
      </w:rPr>
    </w:lvl>
    <w:lvl w:ilvl="4" w:tentative="0">
      <w:start w:val="0"/>
      <w:numFmt w:val="bullet"/>
      <w:lvlText w:val="•"/>
      <w:lvlJc w:val="left"/>
      <w:pPr>
        <w:ind w:left="4376" w:hanging="361"/>
      </w:pPr>
      <w:rPr>
        <w:rFonts w:hint="default"/>
        <w:lang w:val="en-US" w:eastAsia="en-US" w:bidi="ar-SA"/>
      </w:rPr>
    </w:lvl>
    <w:lvl w:ilvl="5" w:tentative="0">
      <w:start w:val="0"/>
      <w:numFmt w:val="bullet"/>
      <w:lvlText w:val="•"/>
      <w:lvlJc w:val="left"/>
      <w:pPr>
        <w:ind w:left="5350" w:hanging="361"/>
      </w:pPr>
      <w:rPr>
        <w:rFonts w:hint="default"/>
        <w:lang w:val="en-US" w:eastAsia="en-US" w:bidi="ar-SA"/>
      </w:rPr>
    </w:lvl>
    <w:lvl w:ilvl="6" w:tentative="0">
      <w:start w:val="0"/>
      <w:numFmt w:val="bullet"/>
      <w:lvlText w:val="•"/>
      <w:lvlJc w:val="left"/>
      <w:pPr>
        <w:ind w:left="6324" w:hanging="361"/>
      </w:pPr>
      <w:rPr>
        <w:rFonts w:hint="default"/>
        <w:lang w:val="en-US" w:eastAsia="en-US" w:bidi="ar-SA"/>
      </w:rPr>
    </w:lvl>
    <w:lvl w:ilvl="7" w:tentative="0">
      <w:start w:val="0"/>
      <w:numFmt w:val="bullet"/>
      <w:lvlText w:val="•"/>
      <w:lvlJc w:val="left"/>
      <w:pPr>
        <w:ind w:left="7298" w:hanging="361"/>
      </w:pPr>
      <w:rPr>
        <w:rFonts w:hint="default"/>
        <w:lang w:val="en-US" w:eastAsia="en-US" w:bidi="ar-SA"/>
      </w:rPr>
    </w:lvl>
    <w:lvl w:ilvl="8" w:tentative="0">
      <w:start w:val="0"/>
      <w:numFmt w:val="bullet"/>
      <w:lvlText w:val="•"/>
      <w:lvlJc w:val="left"/>
      <w:pPr>
        <w:ind w:left="8272" w:hanging="361"/>
      </w:pPr>
      <w:rPr>
        <w:rFonts w:hint="default"/>
        <w:lang w:val="en-US" w:eastAsia="en-US" w:bidi="ar-SA"/>
      </w:rPr>
    </w:lvl>
  </w:abstractNum>
  <w:abstractNum w:abstractNumId="6">
    <w:nsid w:val="F4B5D9F5"/>
    <w:multiLevelType w:val="multilevel"/>
    <w:tmpl w:val="F4B5D9F5"/>
    <w:lvl w:ilvl="0" w:tentative="0">
      <w:start w:val="1"/>
      <w:numFmt w:val="upperLetter"/>
      <w:lvlText w:val="%1."/>
      <w:lvlJc w:val="left"/>
      <w:pPr>
        <w:ind w:left="112" w:hanging="295"/>
        <w:jc w:val="left"/>
      </w:pPr>
      <w:rPr>
        <w:rFonts w:hint="default" w:ascii="Times New Roman" w:hAnsi="Times New Roman" w:eastAsia="Times New Roman" w:cs="Times New Roman"/>
        <w:b/>
        <w:bCs/>
        <w:i w:val="0"/>
        <w:iCs w:val="0"/>
        <w:w w:val="99"/>
        <w:sz w:val="20"/>
        <w:szCs w:val="20"/>
        <w:lang w:val="en-US" w:eastAsia="en-US" w:bidi="ar-SA"/>
      </w:rPr>
    </w:lvl>
    <w:lvl w:ilvl="1" w:tentative="0">
      <w:start w:val="0"/>
      <w:numFmt w:val="bullet"/>
      <w:lvlText w:val="•"/>
      <w:lvlJc w:val="left"/>
      <w:pPr>
        <w:ind w:left="4360" w:hanging="295"/>
      </w:pPr>
      <w:rPr>
        <w:rFonts w:hint="default"/>
        <w:lang w:val="en-US" w:eastAsia="en-US" w:bidi="ar-SA"/>
      </w:rPr>
    </w:lvl>
    <w:lvl w:ilvl="2" w:tentative="0">
      <w:start w:val="0"/>
      <w:numFmt w:val="bullet"/>
      <w:lvlText w:val="•"/>
      <w:lvlJc w:val="left"/>
      <w:pPr>
        <w:ind w:left="4620" w:hanging="295"/>
      </w:pPr>
      <w:rPr>
        <w:rFonts w:hint="default"/>
        <w:lang w:val="en-US" w:eastAsia="en-US" w:bidi="ar-SA"/>
      </w:rPr>
    </w:lvl>
    <w:lvl w:ilvl="3" w:tentative="0">
      <w:start w:val="0"/>
      <w:numFmt w:val="bullet"/>
      <w:lvlText w:val="•"/>
      <w:lvlJc w:val="left"/>
      <w:pPr>
        <w:ind w:left="5320" w:hanging="295"/>
      </w:pPr>
      <w:rPr>
        <w:rFonts w:hint="default"/>
        <w:lang w:val="en-US" w:eastAsia="en-US" w:bidi="ar-SA"/>
      </w:rPr>
    </w:lvl>
    <w:lvl w:ilvl="4" w:tentative="0">
      <w:start w:val="0"/>
      <w:numFmt w:val="bullet"/>
      <w:lvlText w:val="•"/>
      <w:lvlJc w:val="left"/>
      <w:pPr>
        <w:ind w:left="6020" w:hanging="295"/>
      </w:pPr>
      <w:rPr>
        <w:rFonts w:hint="default"/>
        <w:lang w:val="en-US" w:eastAsia="en-US" w:bidi="ar-SA"/>
      </w:rPr>
    </w:lvl>
    <w:lvl w:ilvl="5" w:tentative="0">
      <w:start w:val="0"/>
      <w:numFmt w:val="bullet"/>
      <w:lvlText w:val="•"/>
      <w:lvlJc w:val="left"/>
      <w:pPr>
        <w:ind w:left="6720" w:hanging="295"/>
      </w:pPr>
      <w:rPr>
        <w:rFonts w:hint="default"/>
        <w:lang w:val="en-US" w:eastAsia="en-US" w:bidi="ar-SA"/>
      </w:rPr>
    </w:lvl>
    <w:lvl w:ilvl="6" w:tentative="0">
      <w:start w:val="0"/>
      <w:numFmt w:val="bullet"/>
      <w:lvlText w:val="•"/>
      <w:lvlJc w:val="left"/>
      <w:pPr>
        <w:ind w:left="7420" w:hanging="295"/>
      </w:pPr>
      <w:rPr>
        <w:rFonts w:hint="default"/>
        <w:lang w:val="en-US" w:eastAsia="en-US" w:bidi="ar-SA"/>
      </w:rPr>
    </w:lvl>
    <w:lvl w:ilvl="7" w:tentative="0">
      <w:start w:val="0"/>
      <w:numFmt w:val="bullet"/>
      <w:lvlText w:val="•"/>
      <w:lvlJc w:val="left"/>
      <w:pPr>
        <w:ind w:left="8120" w:hanging="295"/>
      </w:pPr>
      <w:rPr>
        <w:rFonts w:hint="default"/>
        <w:lang w:val="en-US" w:eastAsia="en-US" w:bidi="ar-SA"/>
      </w:rPr>
    </w:lvl>
    <w:lvl w:ilvl="8" w:tentative="0">
      <w:start w:val="0"/>
      <w:numFmt w:val="bullet"/>
      <w:lvlText w:val="•"/>
      <w:lvlJc w:val="left"/>
      <w:pPr>
        <w:ind w:left="8820" w:hanging="295"/>
      </w:pPr>
      <w:rPr>
        <w:rFonts w:hint="default"/>
        <w:lang w:val="en-US" w:eastAsia="en-US" w:bidi="ar-SA"/>
      </w:rPr>
    </w:lvl>
  </w:abstractNum>
  <w:abstractNum w:abstractNumId="7">
    <w:nsid w:val="0053208E"/>
    <w:multiLevelType w:val="multilevel"/>
    <w:tmpl w:val="0053208E"/>
    <w:lvl w:ilvl="0" w:tentative="0">
      <w:start w:val="1"/>
      <w:numFmt w:val="decimal"/>
      <w:lvlText w:val="%1."/>
      <w:lvlJc w:val="left"/>
      <w:pPr>
        <w:ind w:left="1677" w:hanging="281"/>
        <w:jc w:val="left"/>
      </w:pPr>
      <w:rPr>
        <w:rFonts w:hint="default" w:ascii="Times New Roman" w:hAnsi="Times New Roman" w:eastAsia="Times New Roman" w:cs="Times New Roman"/>
        <w:b/>
        <w:bCs/>
        <w:i w:val="0"/>
        <w:iCs w:val="0"/>
        <w:w w:val="100"/>
        <w:sz w:val="24"/>
        <w:szCs w:val="24"/>
        <w:lang w:val="en-US" w:eastAsia="en-US" w:bidi="ar-SA"/>
      </w:rPr>
    </w:lvl>
    <w:lvl w:ilvl="1" w:tentative="0">
      <w:start w:val="1"/>
      <w:numFmt w:val="decimal"/>
      <w:lvlText w:val="%1.%2"/>
      <w:lvlJc w:val="left"/>
      <w:pPr>
        <w:ind w:left="2107" w:hanging="420"/>
        <w:jc w:val="left"/>
      </w:pPr>
      <w:rPr>
        <w:rFonts w:hint="default" w:ascii="Times New Roman" w:hAnsi="Times New Roman" w:eastAsia="Times New Roman" w:cs="Times New Roman"/>
        <w:b w:val="0"/>
        <w:bCs w:val="0"/>
        <w:i w:val="0"/>
        <w:iCs w:val="0"/>
        <w:w w:val="100"/>
        <w:sz w:val="24"/>
        <w:szCs w:val="24"/>
        <w:lang w:val="en-US" w:eastAsia="en-US" w:bidi="ar-SA"/>
      </w:rPr>
    </w:lvl>
    <w:lvl w:ilvl="2" w:tentative="0">
      <w:start w:val="1"/>
      <w:numFmt w:val="decimal"/>
      <w:lvlText w:val="%1.%2.%3"/>
      <w:lvlJc w:val="left"/>
      <w:pPr>
        <w:ind w:left="2527" w:hanging="540"/>
        <w:jc w:val="left"/>
      </w:pPr>
      <w:rPr>
        <w:rFonts w:hint="default" w:ascii="Times New Roman" w:hAnsi="Times New Roman" w:eastAsia="Times New Roman" w:cs="Times New Roman"/>
        <w:b w:val="0"/>
        <w:bCs w:val="0"/>
        <w:i w:val="0"/>
        <w:iCs w:val="0"/>
        <w:w w:val="100"/>
        <w:sz w:val="24"/>
        <w:szCs w:val="24"/>
        <w:lang w:val="en-US" w:eastAsia="en-US" w:bidi="ar-SA"/>
      </w:rPr>
    </w:lvl>
    <w:lvl w:ilvl="3" w:tentative="0">
      <w:start w:val="0"/>
      <w:numFmt w:val="bullet"/>
      <w:lvlText w:val="•"/>
      <w:lvlJc w:val="left"/>
      <w:pPr>
        <w:ind w:left="2100" w:hanging="540"/>
      </w:pPr>
      <w:rPr>
        <w:rFonts w:hint="default"/>
        <w:lang w:val="en-US" w:eastAsia="en-US" w:bidi="ar-SA"/>
      </w:rPr>
    </w:lvl>
    <w:lvl w:ilvl="4" w:tentative="0">
      <w:start w:val="0"/>
      <w:numFmt w:val="bullet"/>
      <w:lvlText w:val="•"/>
      <w:lvlJc w:val="left"/>
      <w:pPr>
        <w:ind w:left="2520" w:hanging="540"/>
      </w:pPr>
      <w:rPr>
        <w:rFonts w:hint="default"/>
        <w:lang w:val="en-US" w:eastAsia="en-US" w:bidi="ar-SA"/>
      </w:rPr>
    </w:lvl>
    <w:lvl w:ilvl="5" w:tentative="0">
      <w:start w:val="0"/>
      <w:numFmt w:val="bullet"/>
      <w:lvlText w:val="•"/>
      <w:lvlJc w:val="left"/>
      <w:pPr>
        <w:ind w:left="2580" w:hanging="540"/>
      </w:pPr>
      <w:rPr>
        <w:rFonts w:hint="default"/>
        <w:lang w:val="en-US" w:eastAsia="en-US" w:bidi="ar-SA"/>
      </w:rPr>
    </w:lvl>
    <w:lvl w:ilvl="6" w:tentative="0">
      <w:start w:val="0"/>
      <w:numFmt w:val="bullet"/>
      <w:lvlText w:val="•"/>
      <w:lvlJc w:val="left"/>
      <w:pPr>
        <w:ind w:left="2640" w:hanging="540"/>
      </w:pPr>
      <w:rPr>
        <w:rFonts w:hint="default"/>
        <w:lang w:val="en-US" w:eastAsia="en-US" w:bidi="ar-SA"/>
      </w:rPr>
    </w:lvl>
    <w:lvl w:ilvl="7" w:tentative="0">
      <w:start w:val="0"/>
      <w:numFmt w:val="bullet"/>
      <w:lvlText w:val="•"/>
      <w:lvlJc w:val="left"/>
      <w:pPr>
        <w:ind w:left="4771" w:hanging="540"/>
      </w:pPr>
      <w:rPr>
        <w:rFonts w:hint="default"/>
        <w:lang w:val="en-US" w:eastAsia="en-US" w:bidi="ar-SA"/>
      </w:rPr>
    </w:lvl>
    <w:lvl w:ilvl="8" w:tentative="0">
      <w:start w:val="0"/>
      <w:numFmt w:val="bullet"/>
      <w:lvlText w:val="•"/>
      <w:lvlJc w:val="left"/>
      <w:pPr>
        <w:ind w:left="6903" w:hanging="540"/>
      </w:pPr>
      <w:rPr>
        <w:rFonts w:hint="default"/>
        <w:lang w:val="en-US" w:eastAsia="en-US" w:bidi="ar-SA"/>
      </w:rPr>
    </w:lvl>
  </w:abstractNum>
  <w:abstractNum w:abstractNumId="8">
    <w:nsid w:val="0248C179"/>
    <w:multiLevelType w:val="multilevel"/>
    <w:tmpl w:val="0248C179"/>
    <w:lvl w:ilvl="0" w:tentative="0">
      <w:start w:val="5"/>
      <w:numFmt w:val="decimal"/>
      <w:lvlText w:val="%1"/>
      <w:lvlJc w:val="left"/>
      <w:pPr>
        <w:ind w:left="1399" w:hanging="420"/>
        <w:jc w:val="left"/>
      </w:pPr>
      <w:rPr>
        <w:rFonts w:hint="default"/>
        <w:lang w:val="en-US" w:eastAsia="en-US" w:bidi="ar-SA"/>
      </w:rPr>
    </w:lvl>
    <w:lvl w:ilvl="1" w:tentative="0">
      <w:start w:val="5"/>
      <w:numFmt w:val="decimal"/>
      <w:lvlText w:val="%1.%2"/>
      <w:lvlJc w:val="left"/>
      <w:pPr>
        <w:ind w:left="1399"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3353" w:hanging="420"/>
      </w:pPr>
      <w:rPr>
        <w:rFonts w:hint="default"/>
        <w:lang w:val="en-US" w:eastAsia="en-US" w:bidi="ar-SA"/>
      </w:rPr>
    </w:lvl>
    <w:lvl w:ilvl="3" w:tentative="0">
      <w:start w:val="0"/>
      <w:numFmt w:val="bullet"/>
      <w:lvlText w:val="•"/>
      <w:lvlJc w:val="left"/>
      <w:pPr>
        <w:ind w:left="4329" w:hanging="420"/>
      </w:pPr>
      <w:rPr>
        <w:rFonts w:hint="default"/>
        <w:lang w:val="en-US" w:eastAsia="en-US" w:bidi="ar-SA"/>
      </w:rPr>
    </w:lvl>
    <w:lvl w:ilvl="4" w:tentative="0">
      <w:start w:val="0"/>
      <w:numFmt w:val="bullet"/>
      <w:lvlText w:val="•"/>
      <w:lvlJc w:val="left"/>
      <w:pPr>
        <w:ind w:left="5306" w:hanging="420"/>
      </w:pPr>
      <w:rPr>
        <w:rFonts w:hint="default"/>
        <w:lang w:val="en-US" w:eastAsia="en-US" w:bidi="ar-SA"/>
      </w:rPr>
    </w:lvl>
    <w:lvl w:ilvl="5" w:tentative="0">
      <w:start w:val="0"/>
      <w:numFmt w:val="bullet"/>
      <w:lvlText w:val="•"/>
      <w:lvlJc w:val="left"/>
      <w:pPr>
        <w:ind w:left="6283" w:hanging="420"/>
      </w:pPr>
      <w:rPr>
        <w:rFonts w:hint="default"/>
        <w:lang w:val="en-US" w:eastAsia="en-US" w:bidi="ar-SA"/>
      </w:rPr>
    </w:lvl>
    <w:lvl w:ilvl="6" w:tentative="0">
      <w:start w:val="0"/>
      <w:numFmt w:val="bullet"/>
      <w:lvlText w:val="•"/>
      <w:lvlJc w:val="left"/>
      <w:pPr>
        <w:ind w:left="7259" w:hanging="420"/>
      </w:pPr>
      <w:rPr>
        <w:rFonts w:hint="default"/>
        <w:lang w:val="en-US" w:eastAsia="en-US" w:bidi="ar-SA"/>
      </w:rPr>
    </w:lvl>
    <w:lvl w:ilvl="7" w:tentative="0">
      <w:start w:val="0"/>
      <w:numFmt w:val="bullet"/>
      <w:lvlText w:val="•"/>
      <w:lvlJc w:val="left"/>
      <w:pPr>
        <w:ind w:left="8236" w:hanging="420"/>
      </w:pPr>
      <w:rPr>
        <w:rFonts w:hint="default"/>
        <w:lang w:val="en-US" w:eastAsia="en-US" w:bidi="ar-SA"/>
      </w:rPr>
    </w:lvl>
    <w:lvl w:ilvl="8" w:tentative="0">
      <w:start w:val="0"/>
      <w:numFmt w:val="bullet"/>
      <w:lvlText w:val="•"/>
      <w:lvlJc w:val="left"/>
      <w:pPr>
        <w:ind w:left="9212" w:hanging="420"/>
      </w:pPr>
      <w:rPr>
        <w:rFonts w:hint="default"/>
        <w:lang w:val="en-US" w:eastAsia="en-US" w:bidi="ar-SA"/>
      </w:rPr>
    </w:lvl>
  </w:abstractNum>
  <w:abstractNum w:abstractNumId="9">
    <w:nsid w:val="03D62ECE"/>
    <w:multiLevelType w:val="multilevel"/>
    <w:tmpl w:val="03D62ECE"/>
    <w:lvl w:ilvl="0" w:tentative="0">
      <w:start w:val="3"/>
      <w:numFmt w:val="decimal"/>
      <w:lvlText w:val="%1."/>
      <w:lvlJc w:val="left"/>
      <w:pPr>
        <w:ind w:left="4566" w:hanging="242"/>
        <w:jc w:val="right"/>
      </w:pPr>
      <w:rPr>
        <w:rFonts w:hint="default"/>
        <w:spacing w:val="-1"/>
        <w:w w:val="99"/>
        <w:lang w:val="en-US" w:eastAsia="en-US" w:bidi="ar-SA"/>
      </w:rPr>
    </w:lvl>
    <w:lvl w:ilvl="1" w:tentative="0">
      <w:start w:val="4"/>
      <w:numFmt w:val="decimal"/>
      <w:lvlText w:val="%2."/>
      <w:lvlJc w:val="left"/>
      <w:pPr>
        <w:ind w:left="4343" w:hanging="213"/>
        <w:jc w:val="right"/>
      </w:pPr>
      <w:rPr>
        <w:rFonts w:hint="default"/>
        <w:spacing w:val="-1"/>
        <w:w w:val="100"/>
        <w:lang w:val="en-US" w:eastAsia="en-US" w:bidi="ar-SA"/>
      </w:rPr>
    </w:lvl>
    <w:lvl w:ilvl="2" w:tentative="0">
      <w:start w:val="5"/>
      <w:numFmt w:val="decimal"/>
      <w:lvlText w:val="%3."/>
      <w:lvlJc w:val="left"/>
      <w:pPr>
        <w:ind w:left="4644" w:hanging="281"/>
        <w:jc w:val="right"/>
      </w:pPr>
      <w:rPr>
        <w:rFonts w:hint="default"/>
        <w:spacing w:val="0"/>
        <w:w w:val="100"/>
        <w:lang w:val="en-US" w:eastAsia="en-US" w:bidi="ar-SA"/>
      </w:rPr>
    </w:lvl>
    <w:lvl w:ilvl="3" w:tentative="0">
      <w:start w:val="6"/>
      <w:numFmt w:val="decimal"/>
      <w:lvlText w:val="%4."/>
      <w:lvlJc w:val="left"/>
      <w:pPr>
        <w:ind w:left="5090" w:hanging="281"/>
        <w:jc w:val="right"/>
      </w:pPr>
      <w:rPr>
        <w:rFonts w:hint="default"/>
        <w:spacing w:val="0"/>
        <w:w w:val="100"/>
        <w:lang w:val="en-US" w:eastAsia="en-US" w:bidi="ar-SA"/>
      </w:rPr>
    </w:lvl>
    <w:lvl w:ilvl="4" w:tentative="0">
      <w:start w:val="7"/>
      <w:numFmt w:val="decimal"/>
      <w:lvlText w:val="%5."/>
      <w:lvlJc w:val="left"/>
      <w:pPr>
        <w:ind w:left="3145" w:hanging="213"/>
        <w:jc w:val="right"/>
      </w:pPr>
      <w:rPr>
        <w:rFonts w:hint="default"/>
        <w:spacing w:val="-1"/>
        <w:w w:val="100"/>
        <w:lang w:val="en-US" w:eastAsia="en-US" w:bidi="ar-SA"/>
      </w:rPr>
    </w:lvl>
    <w:lvl w:ilvl="5" w:tentative="0">
      <w:start w:val="8"/>
      <w:numFmt w:val="decimal"/>
      <w:lvlText w:val="%6."/>
      <w:lvlJc w:val="left"/>
      <w:pPr>
        <w:ind w:left="4598" w:hanging="576"/>
        <w:jc w:val="right"/>
      </w:pPr>
      <w:rPr>
        <w:rFonts w:hint="default"/>
        <w:w w:val="99"/>
        <w:lang w:val="en-US" w:eastAsia="en-US" w:bidi="ar-SA"/>
      </w:rPr>
    </w:lvl>
    <w:lvl w:ilvl="6" w:tentative="0">
      <w:start w:val="1"/>
      <w:numFmt w:val="upperRoman"/>
      <w:lvlText w:val="%7."/>
      <w:lvlJc w:val="left"/>
      <w:pPr>
        <w:ind w:left="4569" w:hanging="272"/>
        <w:jc w:val="right"/>
      </w:pPr>
      <w:rPr>
        <w:rFonts w:hint="default" w:ascii="Times New Roman" w:hAnsi="Times New Roman" w:eastAsia="Times New Roman" w:cs="Times New Roman"/>
        <w:b/>
        <w:bCs/>
        <w:i w:val="0"/>
        <w:iCs w:val="0"/>
        <w:spacing w:val="-1"/>
        <w:w w:val="99"/>
        <w:sz w:val="20"/>
        <w:szCs w:val="20"/>
        <w:lang w:val="en-US" w:eastAsia="en-US" w:bidi="ar-SA"/>
      </w:rPr>
    </w:lvl>
    <w:lvl w:ilvl="7" w:tentative="0">
      <w:start w:val="0"/>
      <w:numFmt w:val="bullet"/>
      <w:lvlText w:val="•"/>
      <w:lvlJc w:val="left"/>
      <w:pPr>
        <w:ind w:left="7148" w:hanging="272"/>
      </w:pPr>
      <w:rPr>
        <w:rFonts w:hint="default"/>
        <w:lang w:val="en-US" w:eastAsia="en-US" w:bidi="ar-SA"/>
      </w:rPr>
    </w:lvl>
    <w:lvl w:ilvl="8" w:tentative="0">
      <w:start w:val="0"/>
      <w:numFmt w:val="bullet"/>
      <w:lvlText w:val="•"/>
      <w:lvlJc w:val="left"/>
      <w:pPr>
        <w:ind w:left="8172" w:hanging="272"/>
      </w:pPr>
      <w:rPr>
        <w:rFonts w:hint="default"/>
        <w:lang w:val="en-US" w:eastAsia="en-US" w:bidi="ar-SA"/>
      </w:rPr>
    </w:lvl>
  </w:abstractNum>
  <w:abstractNum w:abstractNumId="10">
    <w:nsid w:val="2470EC97"/>
    <w:multiLevelType w:val="multilevel"/>
    <w:tmpl w:val="2470EC97"/>
    <w:lvl w:ilvl="0" w:tentative="0">
      <w:start w:val="0"/>
      <w:numFmt w:val="bullet"/>
      <w:lvlText w:val=""/>
      <w:lvlJc w:val="left"/>
      <w:pPr>
        <w:ind w:left="532" w:hanging="421"/>
      </w:pPr>
      <w:rPr>
        <w:rFonts w:hint="default" w:ascii="Wingdings" w:hAnsi="Wingdings" w:eastAsia="Wingdings" w:cs="Wingdings"/>
        <w:b w:val="0"/>
        <w:bCs w:val="0"/>
        <w:i w:val="0"/>
        <w:iCs w:val="0"/>
        <w:w w:val="99"/>
        <w:sz w:val="20"/>
        <w:szCs w:val="20"/>
        <w:lang w:val="en-US" w:eastAsia="en-US" w:bidi="ar-SA"/>
      </w:rPr>
    </w:lvl>
    <w:lvl w:ilvl="1" w:tentative="0">
      <w:start w:val="0"/>
      <w:numFmt w:val="bullet"/>
      <w:lvlText w:val="•"/>
      <w:lvlJc w:val="left"/>
      <w:pPr>
        <w:ind w:left="1508" w:hanging="421"/>
      </w:pPr>
      <w:rPr>
        <w:rFonts w:hint="default"/>
        <w:lang w:val="en-US" w:eastAsia="en-US" w:bidi="ar-SA"/>
      </w:rPr>
    </w:lvl>
    <w:lvl w:ilvl="2" w:tentative="0">
      <w:start w:val="0"/>
      <w:numFmt w:val="bullet"/>
      <w:lvlText w:val="•"/>
      <w:lvlJc w:val="left"/>
      <w:pPr>
        <w:ind w:left="2476" w:hanging="421"/>
      </w:pPr>
      <w:rPr>
        <w:rFonts w:hint="default"/>
        <w:lang w:val="en-US" w:eastAsia="en-US" w:bidi="ar-SA"/>
      </w:rPr>
    </w:lvl>
    <w:lvl w:ilvl="3" w:tentative="0">
      <w:start w:val="0"/>
      <w:numFmt w:val="bullet"/>
      <w:lvlText w:val="•"/>
      <w:lvlJc w:val="left"/>
      <w:pPr>
        <w:ind w:left="3444" w:hanging="421"/>
      </w:pPr>
      <w:rPr>
        <w:rFonts w:hint="default"/>
        <w:lang w:val="en-US" w:eastAsia="en-US" w:bidi="ar-SA"/>
      </w:rPr>
    </w:lvl>
    <w:lvl w:ilvl="4" w:tentative="0">
      <w:start w:val="0"/>
      <w:numFmt w:val="bullet"/>
      <w:lvlText w:val="•"/>
      <w:lvlJc w:val="left"/>
      <w:pPr>
        <w:ind w:left="4412" w:hanging="421"/>
      </w:pPr>
      <w:rPr>
        <w:rFonts w:hint="default"/>
        <w:lang w:val="en-US" w:eastAsia="en-US" w:bidi="ar-SA"/>
      </w:rPr>
    </w:lvl>
    <w:lvl w:ilvl="5" w:tentative="0">
      <w:start w:val="0"/>
      <w:numFmt w:val="bullet"/>
      <w:lvlText w:val="•"/>
      <w:lvlJc w:val="left"/>
      <w:pPr>
        <w:ind w:left="5380" w:hanging="421"/>
      </w:pPr>
      <w:rPr>
        <w:rFonts w:hint="default"/>
        <w:lang w:val="en-US" w:eastAsia="en-US" w:bidi="ar-SA"/>
      </w:rPr>
    </w:lvl>
    <w:lvl w:ilvl="6" w:tentative="0">
      <w:start w:val="0"/>
      <w:numFmt w:val="bullet"/>
      <w:lvlText w:val="•"/>
      <w:lvlJc w:val="left"/>
      <w:pPr>
        <w:ind w:left="6348" w:hanging="421"/>
      </w:pPr>
      <w:rPr>
        <w:rFonts w:hint="default"/>
        <w:lang w:val="en-US" w:eastAsia="en-US" w:bidi="ar-SA"/>
      </w:rPr>
    </w:lvl>
    <w:lvl w:ilvl="7" w:tentative="0">
      <w:start w:val="0"/>
      <w:numFmt w:val="bullet"/>
      <w:lvlText w:val="•"/>
      <w:lvlJc w:val="left"/>
      <w:pPr>
        <w:ind w:left="7316" w:hanging="421"/>
      </w:pPr>
      <w:rPr>
        <w:rFonts w:hint="default"/>
        <w:lang w:val="en-US" w:eastAsia="en-US" w:bidi="ar-SA"/>
      </w:rPr>
    </w:lvl>
    <w:lvl w:ilvl="8" w:tentative="0">
      <w:start w:val="0"/>
      <w:numFmt w:val="bullet"/>
      <w:lvlText w:val="•"/>
      <w:lvlJc w:val="left"/>
      <w:pPr>
        <w:ind w:left="8284" w:hanging="421"/>
      </w:pPr>
      <w:rPr>
        <w:rFonts w:hint="default"/>
        <w:lang w:val="en-US" w:eastAsia="en-US" w:bidi="ar-SA"/>
      </w:rPr>
    </w:lvl>
  </w:abstractNum>
  <w:abstractNum w:abstractNumId="11">
    <w:nsid w:val="25B654F3"/>
    <w:multiLevelType w:val="multilevel"/>
    <w:tmpl w:val="25B654F3"/>
    <w:lvl w:ilvl="0" w:tentative="0">
      <w:start w:val="3"/>
      <w:numFmt w:val="decimal"/>
      <w:lvlText w:val="%1"/>
      <w:lvlJc w:val="left"/>
      <w:pPr>
        <w:ind w:left="1404" w:hanging="425"/>
        <w:jc w:val="left"/>
      </w:pPr>
      <w:rPr>
        <w:rFonts w:hint="default"/>
        <w:lang w:val="en-US" w:eastAsia="en-US" w:bidi="ar-SA"/>
      </w:rPr>
    </w:lvl>
    <w:lvl w:ilvl="1" w:tentative="0">
      <w:start w:val="1"/>
      <w:numFmt w:val="decimal"/>
      <w:lvlText w:val="%1.%2"/>
      <w:lvlJc w:val="left"/>
      <w:pPr>
        <w:ind w:left="1404" w:hanging="425"/>
        <w:jc w:val="right"/>
      </w:pPr>
      <w:rPr>
        <w:rFonts w:hint="default" w:ascii="Times New Roman" w:hAnsi="Times New Roman" w:eastAsia="Times New Roman" w:cs="Times New Roman"/>
        <w:b/>
        <w:bCs/>
        <w:i w:val="0"/>
        <w:iCs w:val="0"/>
        <w:spacing w:val="-4"/>
        <w:w w:val="100"/>
        <w:sz w:val="28"/>
        <w:szCs w:val="28"/>
        <w:lang w:val="en-US" w:eastAsia="en-US" w:bidi="ar-SA"/>
      </w:rPr>
    </w:lvl>
    <w:lvl w:ilvl="2" w:tentative="0">
      <w:start w:val="0"/>
      <w:numFmt w:val="bullet"/>
      <w:lvlText w:val="•"/>
      <w:lvlJc w:val="left"/>
      <w:pPr>
        <w:ind w:left="3353" w:hanging="425"/>
      </w:pPr>
      <w:rPr>
        <w:rFonts w:hint="default"/>
        <w:lang w:val="en-US" w:eastAsia="en-US" w:bidi="ar-SA"/>
      </w:rPr>
    </w:lvl>
    <w:lvl w:ilvl="3" w:tentative="0">
      <w:start w:val="0"/>
      <w:numFmt w:val="bullet"/>
      <w:lvlText w:val="•"/>
      <w:lvlJc w:val="left"/>
      <w:pPr>
        <w:ind w:left="4329" w:hanging="425"/>
      </w:pPr>
      <w:rPr>
        <w:rFonts w:hint="default"/>
        <w:lang w:val="en-US" w:eastAsia="en-US" w:bidi="ar-SA"/>
      </w:rPr>
    </w:lvl>
    <w:lvl w:ilvl="4" w:tentative="0">
      <w:start w:val="0"/>
      <w:numFmt w:val="bullet"/>
      <w:lvlText w:val="•"/>
      <w:lvlJc w:val="left"/>
      <w:pPr>
        <w:ind w:left="5306" w:hanging="425"/>
      </w:pPr>
      <w:rPr>
        <w:rFonts w:hint="default"/>
        <w:lang w:val="en-US" w:eastAsia="en-US" w:bidi="ar-SA"/>
      </w:rPr>
    </w:lvl>
    <w:lvl w:ilvl="5" w:tentative="0">
      <w:start w:val="0"/>
      <w:numFmt w:val="bullet"/>
      <w:lvlText w:val="•"/>
      <w:lvlJc w:val="left"/>
      <w:pPr>
        <w:ind w:left="6283" w:hanging="425"/>
      </w:pPr>
      <w:rPr>
        <w:rFonts w:hint="default"/>
        <w:lang w:val="en-US" w:eastAsia="en-US" w:bidi="ar-SA"/>
      </w:rPr>
    </w:lvl>
    <w:lvl w:ilvl="6" w:tentative="0">
      <w:start w:val="0"/>
      <w:numFmt w:val="bullet"/>
      <w:lvlText w:val="•"/>
      <w:lvlJc w:val="left"/>
      <w:pPr>
        <w:ind w:left="7259" w:hanging="425"/>
      </w:pPr>
      <w:rPr>
        <w:rFonts w:hint="default"/>
        <w:lang w:val="en-US" w:eastAsia="en-US" w:bidi="ar-SA"/>
      </w:rPr>
    </w:lvl>
    <w:lvl w:ilvl="7" w:tentative="0">
      <w:start w:val="0"/>
      <w:numFmt w:val="bullet"/>
      <w:lvlText w:val="•"/>
      <w:lvlJc w:val="left"/>
      <w:pPr>
        <w:ind w:left="8236" w:hanging="425"/>
      </w:pPr>
      <w:rPr>
        <w:rFonts w:hint="default"/>
        <w:lang w:val="en-US" w:eastAsia="en-US" w:bidi="ar-SA"/>
      </w:rPr>
    </w:lvl>
    <w:lvl w:ilvl="8" w:tentative="0">
      <w:start w:val="0"/>
      <w:numFmt w:val="bullet"/>
      <w:lvlText w:val="•"/>
      <w:lvlJc w:val="left"/>
      <w:pPr>
        <w:ind w:left="9212" w:hanging="425"/>
      </w:pPr>
      <w:rPr>
        <w:rFonts w:hint="default"/>
        <w:lang w:val="en-US" w:eastAsia="en-US" w:bidi="ar-SA"/>
      </w:rPr>
    </w:lvl>
  </w:abstractNum>
  <w:abstractNum w:abstractNumId="12">
    <w:nsid w:val="2A8F537B"/>
    <w:multiLevelType w:val="multilevel"/>
    <w:tmpl w:val="2A8F537B"/>
    <w:lvl w:ilvl="0" w:tentative="0">
      <w:start w:val="7"/>
      <w:numFmt w:val="decimal"/>
      <w:lvlText w:val="%1"/>
      <w:lvlJc w:val="left"/>
      <w:pPr>
        <w:ind w:left="1639" w:hanging="420"/>
        <w:jc w:val="left"/>
      </w:pPr>
      <w:rPr>
        <w:rFonts w:hint="default"/>
        <w:lang w:val="en-US" w:eastAsia="en-US" w:bidi="ar-SA"/>
      </w:rPr>
    </w:lvl>
    <w:lvl w:ilvl="1" w:tentative="0">
      <w:start w:val="1"/>
      <w:numFmt w:val="decimal"/>
      <w:lvlText w:val="%1.%2"/>
      <w:lvlJc w:val="left"/>
      <w:pPr>
        <w:ind w:left="1639" w:hanging="420"/>
        <w:jc w:val="righ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3545" w:hanging="420"/>
      </w:pPr>
      <w:rPr>
        <w:rFonts w:hint="default"/>
        <w:lang w:val="en-US" w:eastAsia="en-US" w:bidi="ar-SA"/>
      </w:rPr>
    </w:lvl>
    <w:lvl w:ilvl="3" w:tentative="0">
      <w:start w:val="0"/>
      <w:numFmt w:val="bullet"/>
      <w:lvlText w:val="•"/>
      <w:lvlJc w:val="left"/>
      <w:pPr>
        <w:ind w:left="4497" w:hanging="420"/>
      </w:pPr>
      <w:rPr>
        <w:rFonts w:hint="default"/>
        <w:lang w:val="en-US" w:eastAsia="en-US" w:bidi="ar-SA"/>
      </w:rPr>
    </w:lvl>
    <w:lvl w:ilvl="4" w:tentative="0">
      <w:start w:val="0"/>
      <w:numFmt w:val="bullet"/>
      <w:lvlText w:val="•"/>
      <w:lvlJc w:val="left"/>
      <w:pPr>
        <w:ind w:left="5450" w:hanging="420"/>
      </w:pPr>
      <w:rPr>
        <w:rFonts w:hint="default"/>
        <w:lang w:val="en-US" w:eastAsia="en-US" w:bidi="ar-SA"/>
      </w:rPr>
    </w:lvl>
    <w:lvl w:ilvl="5" w:tentative="0">
      <w:start w:val="0"/>
      <w:numFmt w:val="bullet"/>
      <w:lvlText w:val="•"/>
      <w:lvlJc w:val="left"/>
      <w:pPr>
        <w:ind w:left="6403" w:hanging="420"/>
      </w:pPr>
      <w:rPr>
        <w:rFonts w:hint="default"/>
        <w:lang w:val="en-US" w:eastAsia="en-US" w:bidi="ar-SA"/>
      </w:rPr>
    </w:lvl>
    <w:lvl w:ilvl="6" w:tentative="0">
      <w:start w:val="0"/>
      <w:numFmt w:val="bullet"/>
      <w:lvlText w:val="•"/>
      <w:lvlJc w:val="left"/>
      <w:pPr>
        <w:ind w:left="7355" w:hanging="420"/>
      </w:pPr>
      <w:rPr>
        <w:rFonts w:hint="default"/>
        <w:lang w:val="en-US" w:eastAsia="en-US" w:bidi="ar-SA"/>
      </w:rPr>
    </w:lvl>
    <w:lvl w:ilvl="7" w:tentative="0">
      <w:start w:val="0"/>
      <w:numFmt w:val="bullet"/>
      <w:lvlText w:val="•"/>
      <w:lvlJc w:val="left"/>
      <w:pPr>
        <w:ind w:left="8308" w:hanging="420"/>
      </w:pPr>
      <w:rPr>
        <w:rFonts w:hint="default"/>
        <w:lang w:val="en-US" w:eastAsia="en-US" w:bidi="ar-SA"/>
      </w:rPr>
    </w:lvl>
    <w:lvl w:ilvl="8" w:tentative="0">
      <w:start w:val="0"/>
      <w:numFmt w:val="bullet"/>
      <w:lvlText w:val="•"/>
      <w:lvlJc w:val="left"/>
      <w:pPr>
        <w:ind w:left="9260" w:hanging="420"/>
      </w:pPr>
      <w:rPr>
        <w:rFonts w:hint="default"/>
        <w:lang w:val="en-US" w:eastAsia="en-US" w:bidi="ar-SA"/>
      </w:rPr>
    </w:lvl>
  </w:abstractNum>
  <w:abstractNum w:abstractNumId="13">
    <w:nsid w:val="4D4DC07F"/>
    <w:multiLevelType w:val="multilevel"/>
    <w:tmpl w:val="4D4DC07F"/>
    <w:lvl w:ilvl="0" w:tentative="0">
      <w:start w:val="1"/>
      <w:numFmt w:val="decimal"/>
      <w:lvlText w:val="%1."/>
      <w:lvlJc w:val="left"/>
      <w:pPr>
        <w:ind w:left="112" w:hanging="225"/>
        <w:jc w:val="right"/>
      </w:pPr>
      <w:rPr>
        <w:rFonts w:hint="default"/>
        <w:spacing w:val="0"/>
        <w:w w:val="99"/>
        <w:lang w:val="en-US" w:eastAsia="en-US" w:bidi="ar-SA"/>
      </w:rPr>
    </w:lvl>
    <w:lvl w:ilvl="1" w:tentative="0">
      <w:start w:val="0"/>
      <w:numFmt w:val="bullet"/>
      <w:lvlText w:val="•"/>
      <w:lvlJc w:val="left"/>
      <w:pPr>
        <w:ind w:left="1130" w:hanging="225"/>
      </w:pPr>
      <w:rPr>
        <w:rFonts w:hint="default"/>
        <w:lang w:val="en-US" w:eastAsia="en-US" w:bidi="ar-SA"/>
      </w:rPr>
    </w:lvl>
    <w:lvl w:ilvl="2" w:tentative="0">
      <w:start w:val="0"/>
      <w:numFmt w:val="bullet"/>
      <w:lvlText w:val="•"/>
      <w:lvlJc w:val="left"/>
      <w:pPr>
        <w:ind w:left="2140" w:hanging="225"/>
      </w:pPr>
      <w:rPr>
        <w:rFonts w:hint="default"/>
        <w:lang w:val="en-US" w:eastAsia="en-US" w:bidi="ar-SA"/>
      </w:rPr>
    </w:lvl>
    <w:lvl w:ilvl="3" w:tentative="0">
      <w:start w:val="0"/>
      <w:numFmt w:val="bullet"/>
      <w:lvlText w:val="•"/>
      <w:lvlJc w:val="left"/>
      <w:pPr>
        <w:ind w:left="3150" w:hanging="225"/>
      </w:pPr>
      <w:rPr>
        <w:rFonts w:hint="default"/>
        <w:lang w:val="en-US" w:eastAsia="en-US" w:bidi="ar-SA"/>
      </w:rPr>
    </w:lvl>
    <w:lvl w:ilvl="4" w:tentative="0">
      <w:start w:val="0"/>
      <w:numFmt w:val="bullet"/>
      <w:lvlText w:val="•"/>
      <w:lvlJc w:val="left"/>
      <w:pPr>
        <w:ind w:left="4160" w:hanging="225"/>
      </w:pPr>
      <w:rPr>
        <w:rFonts w:hint="default"/>
        <w:lang w:val="en-US" w:eastAsia="en-US" w:bidi="ar-SA"/>
      </w:rPr>
    </w:lvl>
    <w:lvl w:ilvl="5" w:tentative="0">
      <w:start w:val="0"/>
      <w:numFmt w:val="bullet"/>
      <w:lvlText w:val="•"/>
      <w:lvlJc w:val="left"/>
      <w:pPr>
        <w:ind w:left="5170" w:hanging="225"/>
      </w:pPr>
      <w:rPr>
        <w:rFonts w:hint="default"/>
        <w:lang w:val="en-US" w:eastAsia="en-US" w:bidi="ar-SA"/>
      </w:rPr>
    </w:lvl>
    <w:lvl w:ilvl="6" w:tentative="0">
      <w:start w:val="0"/>
      <w:numFmt w:val="bullet"/>
      <w:lvlText w:val="•"/>
      <w:lvlJc w:val="left"/>
      <w:pPr>
        <w:ind w:left="6180" w:hanging="225"/>
      </w:pPr>
      <w:rPr>
        <w:rFonts w:hint="default"/>
        <w:lang w:val="en-US" w:eastAsia="en-US" w:bidi="ar-SA"/>
      </w:rPr>
    </w:lvl>
    <w:lvl w:ilvl="7" w:tentative="0">
      <w:start w:val="0"/>
      <w:numFmt w:val="bullet"/>
      <w:lvlText w:val="•"/>
      <w:lvlJc w:val="left"/>
      <w:pPr>
        <w:ind w:left="7190" w:hanging="225"/>
      </w:pPr>
      <w:rPr>
        <w:rFonts w:hint="default"/>
        <w:lang w:val="en-US" w:eastAsia="en-US" w:bidi="ar-SA"/>
      </w:rPr>
    </w:lvl>
    <w:lvl w:ilvl="8" w:tentative="0">
      <w:start w:val="0"/>
      <w:numFmt w:val="bullet"/>
      <w:lvlText w:val="•"/>
      <w:lvlJc w:val="left"/>
      <w:pPr>
        <w:ind w:left="8200" w:hanging="225"/>
      </w:pPr>
      <w:rPr>
        <w:rFonts w:hint="default"/>
        <w:lang w:val="en-US" w:eastAsia="en-US" w:bidi="ar-SA"/>
      </w:rPr>
    </w:lvl>
  </w:abstractNum>
  <w:abstractNum w:abstractNumId="14">
    <w:nsid w:val="59ADCABA"/>
    <w:multiLevelType w:val="multilevel"/>
    <w:tmpl w:val="59ADCABA"/>
    <w:lvl w:ilvl="0" w:tentative="0">
      <w:start w:val="1"/>
      <w:numFmt w:val="decimal"/>
      <w:lvlText w:val="%1"/>
      <w:lvlJc w:val="left"/>
      <w:pPr>
        <w:ind w:left="1605" w:hanging="425"/>
        <w:jc w:val="left"/>
      </w:pPr>
      <w:rPr>
        <w:rFonts w:hint="default"/>
        <w:lang w:val="en-US" w:eastAsia="en-US" w:bidi="ar-SA"/>
      </w:rPr>
    </w:lvl>
    <w:lvl w:ilvl="1" w:tentative="0">
      <w:start w:val="1"/>
      <w:numFmt w:val="decimal"/>
      <w:lvlText w:val="%1.%2"/>
      <w:lvlJc w:val="left"/>
      <w:pPr>
        <w:ind w:left="1605" w:hanging="425"/>
        <w:jc w:val="lef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3513" w:hanging="425"/>
      </w:pPr>
      <w:rPr>
        <w:rFonts w:hint="default"/>
        <w:lang w:val="en-US" w:eastAsia="en-US" w:bidi="ar-SA"/>
      </w:rPr>
    </w:lvl>
    <w:lvl w:ilvl="3" w:tentative="0">
      <w:start w:val="0"/>
      <w:numFmt w:val="bullet"/>
      <w:lvlText w:val="•"/>
      <w:lvlJc w:val="left"/>
      <w:pPr>
        <w:ind w:left="4469" w:hanging="425"/>
      </w:pPr>
      <w:rPr>
        <w:rFonts w:hint="default"/>
        <w:lang w:val="en-US" w:eastAsia="en-US" w:bidi="ar-SA"/>
      </w:rPr>
    </w:lvl>
    <w:lvl w:ilvl="4" w:tentative="0">
      <w:start w:val="0"/>
      <w:numFmt w:val="bullet"/>
      <w:lvlText w:val="•"/>
      <w:lvlJc w:val="left"/>
      <w:pPr>
        <w:ind w:left="5426" w:hanging="425"/>
      </w:pPr>
      <w:rPr>
        <w:rFonts w:hint="default"/>
        <w:lang w:val="en-US" w:eastAsia="en-US" w:bidi="ar-SA"/>
      </w:rPr>
    </w:lvl>
    <w:lvl w:ilvl="5" w:tentative="0">
      <w:start w:val="0"/>
      <w:numFmt w:val="bullet"/>
      <w:lvlText w:val="•"/>
      <w:lvlJc w:val="left"/>
      <w:pPr>
        <w:ind w:left="6383" w:hanging="425"/>
      </w:pPr>
      <w:rPr>
        <w:rFonts w:hint="default"/>
        <w:lang w:val="en-US" w:eastAsia="en-US" w:bidi="ar-SA"/>
      </w:rPr>
    </w:lvl>
    <w:lvl w:ilvl="6" w:tentative="0">
      <w:start w:val="0"/>
      <w:numFmt w:val="bullet"/>
      <w:lvlText w:val="•"/>
      <w:lvlJc w:val="left"/>
      <w:pPr>
        <w:ind w:left="7339" w:hanging="425"/>
      </w:pPr>
      <w:rPr>
        <w:rFonts w:hint="default"/>
        <w:lang w:val="en-US" w:eastAsia="en-US" w:bidi="ar-SA"/>
      </w:rPr>
    </w:lvl>
    <w:lvl w:ilvl="7" w:tentative="0">
      <w:start w:val="0"/>
      <w:numFmt w:val="bullet"/>
      <w:lvlText w:val="•"/>
      <w:lvlJc w:val="left"/>
      <w:pPr>
        <w:ind w:left="8296" w:hanging="425"/>
      </w:pPr>
      <w:rPr>
        <w:rFonts w:hint="default"/>
        <w:lang w:val="en-US" w:eastAsia="en-US" w:bidi="ar-SA"/>
      </w:rPr>
    </w:lvl>
    <w:lvl w:ilvl="8" w:tentative="0">
      <w:start w:val="0"/>
      <w:numFmt w:val="bullet"/>
      <w:lvlText w:val="•"/>
      <w:lvlJc w:val="left"/>
      <w:pPr>
        <w:ind w:left="9252" w:hanging="425"/>
      </w:pPr>
      <w:rPr>
        <w:rFonts w:hint="default"/>
        <w:lang w:val="en-US" w:eastAsia="en-US" w:bidi="ar-SA"/>
      </w:rPr>
    </w:lvl>
  </w:abstractNum>
  <w:abstractNum w:abstractNumId="15">
    <w:nsid w:val="5A241D34"/>
    <w:multiLevelType w:val="multilevel"/>
    <w:tmpl w:val="5A241D34"/>
    <w:lvl w:ilvl="0" w:tentative="0">
      <w:start w:val="8"/>
      <w:numFmt w:val="decimal"/>
      <w:lvlText w:val="%1"/>
      <w:lvlJc w:val="left"/>
      <w:pPr>
        <w:ind w:left="1358" w:hanging="420"/>
        <w:jc w:val="left"/>
      </w:pPr>
      <w:rPr>
        <w:rFonts w:hint="default"/>
        <w:lang w:val="en-US" w:eastAsia="en-US" w:bidi="ar-SA"/>
      </w:rPr>
    </w:lvl>
    <w:lvl w:ilvl="1" w:tentative="0">
      <w:start w:val="1"/>
      <w:numFmt w:val="decimal"/>
      <w:lvlText w:val="%1.%2"/>
      <w:lvlJc w:val="left"/>
      <w:pPr>
        <w:ind w:left="1358"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3321" w:hanging="420"/>
      </w:pPr>
      <w:rPr>
        <w:rFonts w:hint="default"/>
        <w:lang w:val="en-US" w:eastAsia="en-US" w:bidi="ar-SA"/>
      </w:rPr>
    </w:lvl>
    <w:lvl w:ilvl="3" w:tentative="0">
      <w:start w:val="0"/>
      <w:numFmt w:val="bullet"/>
      <w:lvlText w:val="•"/>
      <w:lvlJc w:val="left"/>
      <w:pPr>
        <w:ind w:left="4301" w:hanging="420"/>
      </w:pPr>
      <w:rPr>
        <w:rFonts w:hint="default"/>
        <w:lang w:val="en-US" w:eastAsia="en-US" w:bidi="ar-SA"/>
      </w:rPr>
    </w:lvl>
    <w:lvl w:ilvl="4" w:tentative="0">
      <w:start w:val="0"/>
      <w:numFmt w:val="bullet"/>
      <w:lvlText w:val="•"/>
      <w:lvlJc w:val="left"/>
      <w:pPr>
        <w:ind w:left="5282" w:hanging="420"/>
      </w:pPr>
      <w:rPr>
        <w:rFonts w:hint="default"/>
        <w:lang w:val="en-US" w:eastAsia="en-US" w:bidi="ar-SA"/>
      </w:rPr>
    </w:lvl>
    <w:lvl w:ilvl="5" w:tentative="0">
      <w:start w:val="0"/>
      <w:numFmt w:val="bullet"/>
      <w:lvlText w:val="•"/>
      <w:lvlJc w:val="left"/>
      <w:pPr>
        <w:ind w:left="6263" w:hanging="420"/>
      </w:pPr>
      <w:rPr>
        <w:rFonts w:hint="default"/>
        <w:lang w:val="en-US" w:eastAsia="en-US" w:bidi="ar-SA"/>
      </w:rPr>
    </w:lvl>
    <w:lvl w:ilvl="6" w:tentative="0">
      <w:start w:val="0"/>
      <w:numFmt w:val="bullet"/>
      <w:lvlText w:val="•"/>
      <w:lvlJc w:val="left"/>
      <w:pPr>
        <w:ind w:left="7243" w:hanging="420"/>
      </w:pPr>
      <w:rPr>
        <w:rFonts w:hint="default"/>
        <w:lang w:val="en-US" w:eastAsia="en-US" w:bidi="ar-SA"/>
      </w:rPr>
    </w:lvl>
    <w:lvl w:ilvl="7" w:tentative="0">
      <w:start w:val="0"/>
      <w:numFmt w:val="bullet"/>
      <w:lvlText w:val="•"/>
      <w:lvlJc w:val="left"/>
      <w:pPr>
        <w:ind w:left="8224" w:hanging="420"/>
      </w:pPr>
      <w:rPr>
        <w:rFonts w:hint="default"/>
        <w:lang w:val="en-US" w:eastAsia="en-US" w:bidi="ar-SA"/>
      </w:rPr>
    </w:lvl>
    <w:lvl w:ilvl="8" w:tentative="0">
      <w:start w:val="0"/>
      <w:numFmt w:val="bullet"/>
      <w:lvlText w:val="•"/>
      <w:lvlJc w:val="left"/>
      <w:pPr>
        <w:ind w:left="9204" w:hanging="420"/>
      </w:pPr>
      <w:rPr>
        <w:rFonts w:hint="default"/>
        <w:lang w:val="en-US" w:eastAsia="en-US" w:bidi="ar-SA"/>
      </w:rPr>
    </w:lvl>
  </w:abstractNum>
  <w:abstractNum w:abstractNumId="16">
    <w:nsid w:val="72183CF9"/>
    <w:multiLevelType w:val="multilevel"/>
    <w:tmpl w:val="72183CF9"/>
    <w:lvl w:ilvl="0" w:tentative="0">
      <w:start w:val="5"/>
      <w:numFmt w:val="decimal"/>
      <w:lvlText w:val="%1"/>
      <w:lvlJc w:val="left"/>
      <w:pPr>
        <w:ind w:left="1370" w:hanging="420"/>
        <w:jc w:val="left"/>
      </w:pPr>
      <w:rPr>
        <w:rFonts w:hint="default"/>
        <w:lang w:val="en-US" w:eastAsia="en-US" w:bidi="ar-SA"/>
      </w:rPr>
    </w:lvl>
    <w:lvl w:ilvl="1" w:tentative="0">
      <w:start w:val="1"/>
      <w:numFmt w:val="decimal"/>
      <w:lvlText w:val="%1.%2"/>
      <w:lvlJc w:val="left"/>
      <w:pPr>
        <w:ind w:left="1370" w:hanging="420"/>
        <w:jc w:val="left"/>
      </w:pPr>
      <w:rPr>
        <w:rFonts w:hint="default" w:ascii="Times New Roman" w:hAnsi="Times New Roman" w:eastAsia="Times New Roman" w:cs="Times New Roman"/>
        <w:b/>
        <w:bCs/>
        <w:i w:val="0"/>
        <w:iCs w:val="0"/>
        <w:spacing w:val="-1"/>
        <w:w w:val="100"/>
        <w:sz w:val="28"/>
        <w:szCs w:val="28"/>
        <w:lang w:val="en-US" w:eastAsia="en-US" w:bidi="ar-SA"/>
      </w:rPr>
    </w:lvl>
    <w:lvl w:ilvl="2" w:tentative="0">
      <w:start w:val="0"/>
      <w:numFmt w:val="bullet"/>
      <w:lvlText w:val="•"/>
      <w:lvlJc w:val="left"/>
      <w:pPr>
        <w:ind w:left="3337" w:hanging="420"/>
      </w:pPr>
      <w:rPr>
        <w:rFonts w:hint="default"/>
        <w:lang w:val="en-US" w:eastAsia="en-US" w:bidi="ar-SA"/>
      </w:rPr>
    </w:lvl>
    <w:lvl w:ilvl="3" w:tentative="0">
      <w:start w:val="0"/>
      <w:numFmt w:val="bullet"/>
      <w:lvlText w:val="•"/>
      <w:lvlJc w:val="left"/>
      <w:pPr>
        <w:ind w:left="4315" w:hanging="420"/>
      </w:pPr>
      <w:rPr>
        <w:rFonts w:hint="default"/>
        <w:lang w:val="en-US" w:eastAsia="en-US" w:bidi="ar-SA"/>
      </w:rPr>
    </w:lvl>
    <w:lvl w:ilvl="4" w:tentative="0">
      <w:start w:val="0"/>
      <w:numFmt w:val="bullet"/>
      <w:lvlText w:val="•"/>
      <w:lvlJc w:val="left"/>
      <w:pPr>
        <w:ind w:left="5294" w:hanging="420"/>
      </w:pPr>
      <w:rPr>
        <w:rFonts w:hint="default"/>
        <w:lang w:val="en-US" w:eastAsia="en-US" w:bidi="ar-SA"/>
      </w:rPr>
    </w:lvl>
    <w:lvl w:ilvl="5" w:tentative="0">
      <w:start w:val="0"/>
      <w:numFmt w:val="bullet"/>
      <w:lvlText w:val="•"/>
      <w:lvlJc w:val="left"/>
      <w:pPr>
        <w:ind w:left="6273" w:hanging="420"/>
      </w:pPr>
      <w:rPr>
        <w:rFonts w:hint="default"/>
        <w:lang w:val="en-US" w:eastAsia="en-US" w:bidi="ar-SA"/>
      </w:rPr>
    </w:lvl>
    <w:lvl w:ilvl="6" w:tentative="0">
      <w:start w:val="0"/>
      <w:numFmt w:val="bullet"/>
      <w:lvlText w:val="•"/>
      <w:lvlJc w:val="left"/>
      <w:pPr>
        <w:ind w:left="7251" w:hanging="420"/>
      </w:pPr>
      <w:rPr>
        <w:rFonts w:hint="default"/>
        <w:lang w:val="en-US" w:eastAsia="en-US" w:bidi="ar-SA"/>
      </w:rPr>
    </w:lvl>
    <w:lvl w:ilvl="7" w:tentative="0">
      <w:start w:val="0"/>
      <w:numFmt w:val="bullet"/>
      <w:lvlText w:val="•"/>
      <w:lvlJc w:val="left"/>
      <w:pPr>
        <w:ind w:left="8230" w:hanging="420"/>
      </w:pPr>
      <w:rPr>
        <w:rFonts w:hint="default"/>
        <w:lang w:val="en-US" w:eastAsia="en-US" w:bidi="ar-SA"/>
      </w:rPr>
    </w:lvl>
    <w:lvl w:ilvl="8" w:tentative="0">
      <w:start w:val="0"/>
      <w:numFmt w:val="bullet"/>
      <w:lvlText w:val="•"/>
      <w:lvlJc w:val="left"/>
      <w:pPr>
        <w:ind w:left="9208" w:hanging="420"/>
      </w:pPr>
      <w:rPr>
        <w:rFonts w:hint="default"/>
        <w:lang w:val="en-US" w:eastAsia="en-US" w:bidi="ar-SA"/>
      </w:rPr>
    </w:lvl>
  </w:abstractNum>
  <w:num w:numId="1">
    <w:abstractNumId w:val="7"/>
  </w:num>
  <w:num w:numId="2">
    <w:abstractNumId w:val="4"/>
  </w:num>
  <w:num w:numId="3">
    <w:abstractNumId w:val="14"/>
  </w:num>
  <w:num w:numId="4">
    <w:abstractNumId w:val="2"/>
  </w:num>
  <w:num w:numId="5">
    <w:abstractNumId w:val="1"/>
  </w:num>
  <w:num w:numId="6">
    <w:abstractNumId w:val="11"/>
  </w:num>
  <w:num w:numId="7">
    <w:abstractNumId w:val="9"/>
  </w:num>
  <w:num w:numId="8">
    <w:abstractNumId w:val="16"/>
  </w:num>
  <w:num w:numId="9">
    <w:abstractNumId w:val="8"/>
  </w:num>
  <w:num w:numId="10">
    <w:abstractNumId w:val="0"/>
  </w:num>
  <w:num w:numId="11">
    <w:abstractNumId w:val="12"/>
  </w:num>
  <w:num w:numId="12">
    <w:abstractNumId w:val="15"/>
  </w:num>
  <w:num w:numId="13">
    <w:abstractNumId w:val="3"/>
  </w:num>
  <w:num w:numId="14">
    <w:abstractNumId w:val="13"/>
  </w:num>
  <w:num w:numId="15">
    <w:abstractNumId w:val="6"/>
  </w:num>
  <w:num w:numId="16">
    <w:abstractNumId w:val="10"/>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20"/>
  <w:drawingGridHorizontalSpacing w:val="110"/>
  <w:displayHorizontalDrawingGridEvery w:val="2"/>
  <w:characterSpacingControl w:val="doNotCompress"/>
  <w:hdrShapeDefaults>
    <o:shapelayout v:ext="edit">
      <o:idmap v:ext="edit" data="2"/>
    </o:shapelayout>
  </w:hdrShapeDefaults>
  <w:footnotePr>
    <w:footnote w:id="0"/>
    <w:footnote w:id="1"/>
  </w:footnotePr>
  <w:endnotePr>
    <w:endnote w:id="0"/>
    <w:endnote w:id="1"/>
  </w:endnotePr>
  <w:compat>
    <w:ulTrailSpace/>
    <w:shapeLayoutLikeWW8/>
    <w:compatSetting w:name="compatibilityMode" w:uri="http://schemas.microsoft.com/office/word" w:val="14"/>
  </w:compat>
  <w:rsids>
    <w:rsidRoot w:val="00000000"/>
    <w:rsid w:val="28005C16"/>
    <w:rsid w:val="7C7D528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nhideWhenUsed="0" w:uiPriority="1" w:semiHidden="0" w:name="heading 4"/>
    <w:lsdException w:qFormat="1" w:unhideWhenUsed="0" w:uiPriority="1" w:semiHidden="0" w:name="heading 5"/>
    <w:lsdException w:qFormat="1" w:unhideWhenUsed="0" w:uiPriority="1" w:semiHidden="0" w:name="heading 6"/>
    <w:lsdException w:qFormat="1" w:unhideWhenUsed="0" w:uiPriority="1"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paragraph" w:styleId="2">
    <w:name w:val="heading 1"/>
    <w:basedOn w:val="1"/>
    <w:next w:val="1"/>
    <w:qFormat/>
    <w:uiPriority w:val="1"/>
    <w:pPr>
      <w:spacing w:before="70"/>
      <w:ind w:left="2668" w:hanging="721"/>
      <w:outlineLvl w:val="1"/>
    </w:pPr>
    <w:rPr>
      <w:rFonts w:ascii="Times New Roman" w:hAnsi="Times New Roman" w:eastAsia="Times New Roman" w:cs="Times New Roman"/>
      <w:b/>
      <w:bCs/>
      <w:sz w:val="72"/>
      <w:szCs w:val="72"/>
      <w:lang w:val="en-US" w:eastAsia="en-US" w:bidi="ar-SA"/>
    </w:rPr>
  </w:style>
  <w:style w:type="paragraph" w:styleId="3">
    <w:name w:val="heading 2"/>
    <w:basedOn w:val="1"/>
    <w:next w:val="1"/>
    <w:qFormat/>
    <w:uiPriority w:val="1"/>
    <w:pPr>
      <w:spacing w:before="168"/>
      <w:ind w:left="173" w:right="229"/>
      <w:jc w:val="center"/>
      <w:outlineLvl w:val="2"/>
    </w:pPr>
    <w:rPr>
      <w:rFonts w:ascii="Times New Roman" w:hAnsi="Times New Roman" w:eastAsia="Times New Roman" w:cs="Times New Roman"/>
      <w:b/>
      <w:bCs/>
      <w:sz w:val="36"/>
      <w:szCs w:val="36"/>
      <w:lang w:val="en-US" w:eastAsia="en-US" w:bidi="ar-SA"/>
    </w:rPr>
  </w:style>
  <w:style w:type="paragraph" w:styleId="4">
    <w:name w:val="heading 3"/>
    <w:basedOn w:val="1"/>
    <w:next w:val="1"/>
    <w:qFormat/>
    <w:uiPriority w:val="1"/>
    <w:pPr>
      <w:spacing w:before="86"/>
      <w:ind w:left="1309"/>
      <w:outlineLvl w:val="3"/>
    </w:pPr>
    <w:rPr>
      <w:rFonts w:ascii="Times New Roman" w:hAnsi="Times New Roman" w:eastAsia="Times New Roman" w:cs="Times New Roman"/>
      <w:b/>
      <w:bCs/>
      <w:sz w:val="32"/>
      <w:szCs w:val="32"/>
      <w:lang w:val="en-US" w:eastAsia="en-US" w:bidi="ar-SA"/>
    </w:rPr>
  </w:style>
  <w:style w:type="paragraph" w:styleId="5">
    <w:name w:val="heading 4"/>
    <w:basedOn w:val="1"/>
    <w:next w:val="1"/>
    <w:qFormat/>
    <w:uiPriority w:val="1"/>
    <w:pPr>
      <w:ind w:left="173" w:right="234"/>
      <w:jc w:val="center"/>
      <w:outlineLvl w:val="4"/>
    </w:pPr>
    <w:rPr>
      <w:rFonts w:ascii="Times New Roman" w:hAnsi="Times New Roman" w:eastAsia="Times New Roman" w:cs="Times New Roman"/>
      <w:b/>
      <w:bCs/>
      <w:sz w:val="32"/>
      <w:szCs w:val="32"/>
      <w:lang w:val="en-US" w:eastAsia="en-US" w:bidi="ar-SA"/>
    </w:rPr>
  </w:style>
  <w:style w:type="paragraph" w:styleId="6">
    <w:name w:val="heading 5"/>
    <w:basedOn w:val="1"/>
    <w:next w:val="1"/>
    <w:qFormat/>
    <w:uiPriority w:val="1"/>
    <w:pPr>
      <w:ind w:left="1370" w:hanging="421"/>
      <w:outlineLvl w:val="5"/>
    </w:pPr>
    <w:rPr>
      <w:rFonts w:ascii="Times New Roman" w:hAnsi="Times New Roman" w:eastAsia="Times New Roman" w:cs="Times New Roman"/>
      <w:b/>
      <w:bCs/>
      <w:sz w:val="28"/>
      <w:szCs w:val="28"/>
      <w:lang w:val="en-US" w:eastAsia="en-US" w:bidi="ar-SA"/>
    </w:rPr>
  </w:style>
  <w:style w:type="paragraph" w:styleId="7">
    <w:name w:val="heading 6"/>
    <w:basedOn w:val="1"/>
    <w:next w:val="1"/>
    <w:qFormat/>
    <w:uiPriority w:val="1"/>
    <w:pPr>
      <w:ind w:left="1579" w:hanging="630"/>
      <w:outlineLvl w:val="6"/>
    </w:pPr>
    <w:rPr>
      <w:rFonts w:ascii="Times New Roman" w:hAnsi="Times New Roman" w:eastAsia="Times New Roman" w:cs="Times New Roman"/>
      <w:b/>
      <w:bCs/>
      <w:sz w:val="28"/>
      <w:szCs w:val="28"/>
      <w:lang w:val="en-US" w:eastAsia="en-US" w:bidi="ar-SA"/>
    </w:rPr>
  </w:style>
  <w:style w:type="paragraph" w:styleId="8">
    <w:name w:val="heading 7"/>
    <w:basedOn w:val="1"/>
    <w:next w:val="1"/>
    <w:qFormat/>
    <w:uiPriority w:val="1"/>
    <w:pPr>
      <w:ind w:left="1603" w:hanging="424"/>
      <w:outlineLvl w:val="7"/>
    </w:pPr>
    <w:rPr>
      <w:rFonts w:ascii="Times New Roman" w:hAnsi="Times New Roman" w:eastAsia="Times New Roman" w:cs="Times New Roman"/>
      <w:b/>
      <w:bCs/>
      <w:sz w:val="27"/>
      <w:szCs w:val="27"/>
      <w:lang w:val="en-US" w:eastAsia="en-US" w:bidi="ar-SA"/>
    </w:rPr>
  </w:style>
  <w:style w:type="character" w:default="1" w:styleId="9">
    <w:name w:val="Default Paragraph Font"/>
    <w:semiHidden/>
    <w:unhideWhenUsed/>
    <w:qFormat/>
    <w:uiPriority w:val="1"/>
  </w:style>
  <w:style w:type="table" w:default="1" w:styleId="10">
    <w:name w:val="Normal Table"/>
    <w:semiHidden/>
    <w:qFormat/>
    <w:uiPriority w:val="0"/>
    <w:tblPr>
      <w:tblCellMar>
        <w:top w:w="0" w:type="dxa"/>
        <w:left w:w="108" w:type="dxa"/>
        <w:bottom w:w="0" w:type="dxa"/>
        <w:right w:w="108" w:type="dxa"/>
      </w:tblCellMar>
    </w:tblPr>
  </w:style>
  <w:style w:type="paragraph" w:styleId="11">
    <w:name w:val="Body Text"/>
    <w:basedOn w:val="1"/>
    <w:qFormat/>
    <w:uiPriority w:val="1"/>
    <w:rPr>
      <w:rFonts w:ascii="Times New Roman" w:hAnsi="Times New Roman" w:eastAsia="Times New Roman" w:cs="Times New Roman"/>
      <w:sz w:val="24"/>
      <w:szCs w:val="24"/>
      <w:lang w:val="en-US" w:eastAsia="en-US" w:bidi="ar-SA"/>
    </w:rPr>
  </w:style>
  <w:style w:type="paragraph" w:styleId="12">
    <w:name w:val="toc 1"/>
    <w:basedOn w:val="1"/>
    <w:next w:val="1"/>
    <w:qFormat/>
    <w:uiPriority w:val="1"/>
    <w:pPr>
      <w:spacing w:before="146"/>
      <w:ind w:left="1677" w:hanging="282"/>
    </w:pPr>
    <w:rPr>
      <w:rFonts w:ascii="Times New Roman" w:hAnsi="Times New Roman" w:eastAsia="Times New Roman" w:cs="Times New Roman"/>
      <w:b/>
      <w:bCs/>
      <w:sz w:val="24"/>
      <w:szCs w:val="24"/>
      <w:lang w:val="en-US" w:eastAsia="en-US" w:bidi="ar-SA"/>
    </w:rPr>
  </w:style>
  <w:style w:type="paragraph" w:styleId="13">
    <w:name w:val="toc 2"/>
    <w:basedOn w:val="1"/>
    <w:next w:val="1"/>
    <w:qFormat/>
    <w:uiPriority w:val="1"/>
    <w:pPr>
      <w:ind w:left="1527" w:hanging="279"/>
    </w:pPr>
    <w:rPr>
      <w:rFonts w:ascii="Times New Roman" w:hAnsi="Times New Roman" w:eastAsia="Times New Roman" w:cs="Times New Roman"/>
      <w:b/>
      <w:bCs/>
      <w:i/>
      <w:iCs/>
      <w:lang w:val="en-US" w:eastAsia="en-US" w:bidi="ar-SA"/>
    </w:rPr>
  </w:style>
  <w:style w:type="paragraph" w:styleId="14">
    <w:name w:val="toc 3"/>
    <w:basedOn w:val="1"/>
    <w:next w:val="1"/>
    <w:qFormat/>
    <w:uiPriority w:val="1"/>
    <w:pPr>
      <w:spacing w:before="137"/>
      <w:ind w:left="1437"/>
    </w:pPr>
    <w:rPr>
      <w:rFonts w:ascii="Times New Roman" w:hAnsi="Times New Roman" w:eastAsia="Times New Roman" w:cs="Times New Roman"/>
      <w:b/>
      <w:bCs/>
      <w:sz w:val="24"/>
      <w:szCs w:val="24"/>
      <w:lang w:val="en-US" w:eastAsia="en-US" w:bidi="ar-SA"/>
    </w:rPr>
  </w:style>
  <w:style w:type="paragraph" w:styleId="15">
    <w:name w:val="toc 4"/>
    <w:basedOn w:val="1"/>
    <w:next w:val="1"/>
    <w:qFormat/>
    <w:uiPriority w:val="1"/>
    <w:pPr>
      <w:spacing w:before="141"/>
      <w:ind w:left="1987" w:hanging="412"/>
    </w:pPr>
    <w:rPr>
      <w:rFonts w:ascii="Times New Roman" w:hAnsi="Times New Roman" w:eastAsia="Times New Roman" w:cs="Times New Roman"/>
      <w:sz w:val="24"/>
      <w:szCs w:val="24"/>
      <w:lang w:val="en-US" w:eastAsia="en-US" w:bidi="ar-SA"/>
    </w:rPr>
  </w:style>
  <w:style w:type="paragraph" w:styleId="16">
    <w:name w:val="toc 5"/>
    <w:basedOn w:val="1"/>
    <w:next w:val="1"/>
    <w:qFormat/>
    <w:uiPriority w:val="1"/>
    <w:pPr>
      <w:spacing w:before="125"/>
      <w:ind w:left="2066" w:hanging="483"/>
    </w:pPr>
    <w:rPr>
      <w:rFonts w:ascii="Times New Roman" w:hAnsi="Times New Roman" w:eastAsia="Times New Roman" w:cs="Times New Roman"/>
      <w:sz w:val="24"/>
      <w:szCs w:val="24"/>
      <w:lang w:val="en-US" w:eastAsia="en-US" w:bidi="ar-SA"/>
    </w:rPr>
  </w:style>
  <w:style w:type="paragraph" w:styleId="17">
    <w:name w:val="toc 6"/>
    <w:basedOn w:val="1"/>
    <w:next w:val="1"/>
    <w:qFormat/>
    <w:uiPriority w:val="1"/>
    <w:pPr>
      <w:spacing w:before="127"/>
      <w:ind w:left="2107" w:hanging="421"/>
    </w:pPr>
    <w:rPr>
      <w:rFonts w:ascii="Times New Roman" w:hAnsi="Times New Roman" w:eastAsia="Times New Roman" w:cs="Times New Roman"/>
      <w:sz w:val="24"/>
      <w:szCs w:val="24"/>
      <w:lang w:val="en-US" w:eastAsia="en-US" w:bidi="ar-SA"/>
    </w:rPr>
  </w:style>
  <w:style w:type="paragraph" w:styleId="18">
    <w:name w:val="toc 7"/>
    <w:basedOn w:val="1"/>
    <w:next w:val="1"/>
    <w:qFormat/>
    <w:uiPriority w:val="1"/>
    <w:pPr>
      <w:spacing w:before="137"/>
      <w:ind w:left="2527" w:hanging="541"/>
    </w:pPr>
    <w:rPr>
      <w:rFonts w:ascii="Times New Roman" w:hAnsi="Times New Roman" w:eastAsia="Times New Roman" w:cs="Times New Roman"/>
      <w:sz w:val="24"/>
      <w:szCs w:val="24"/>
      <w:lang w:val="en-US" w:eastAsia="en-US" w:bidi="ar-SA"/>
    </w:rPr>
  </w:style>
  <w:style w:type="paragraph" w:styleId="19">
    <w:name w:val="toc 8"/>
    <w:basedOn w:val="1"/>
    <w:next w:val="1"/>
    <w:qFormat/>
    <w:uiPriority w:val="1"/>
    <w:pPr>
      <w:spacing w:before="136"/>
      <w:ind w:left="2640" w:hanging="533"/>
    </w:pPr>
    <w:rPr>
      <w:rFonts w:ascii="Times New Roman" w:hAnsi="Times New Roman" w:eastAsia="Times New Roman" w:cs="Times New Roman"/>
      <w:sz w:val="24"/>
      <w:szCs w:val="24"/>
      <w:lang w:val="en-US"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1987" w:hanging="421"/>
    </w:pPr>
    <w:rPr>
      <w:rFonts w:ascii="Times New Roman" w:hAnsi="Times New Roman" w:eastAsia="Times New Roman" w:cs="Times New Roman"/>
      <w:lang w:val="en-US" w:eastAsia="en-US" w:bidi="ar-SA"/>
    </w:rPr>
  </w:style>
  <w:style w:type="paragraph" w:customStyle="1" w:styleId="22">
    <w:name w:val="Table Paragraph"/>
    <w:basedOn w:val="1"/>
    <w:qFormat/>
    <w:uiPriority w:val="1"/>
    <w:pPr>
      <w:spacing w:before="60"/>
      <w:ind w:left="50"/>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26.png"/><Relationship Id="rId80" Type="http://schemas.openxmlformats.org/officeDocument/2006/relationships/image" Target="media/image25.jpeg"/><Relationship Id="rId8" Type="http://schemas.openxmlformats.org/officeDocument/2006/relationships/header" Target="header1.xml"/><Relationship Id="rId79" Type="http://schemas.openxmlformats.org/officeDocument/2006/relationships/image" Target="media/image24.jpeg"/><Relationship Id="rId78" Type="http://schemas.openxmlformats.org/officeDocument/2006/relationships/image" Target="media/image23.jpeg"/><Relationship Id="rId77" Type="http://schemas.openxmlformats.org/officeDocument/2006/relationships/image" Target="media/image22.png"/><Relationship Id="rId76" Type="http://schemas.openxmlformats.org/officeDocument/2006/relationships/image" Target="media/image21.jpeg"/><Relationship Id="rId75" Type="http://schemas.openxmlformats.org/officeDocument/2006/relationships/image" Target="media/image20.jpeg"/><Relationship Id="rId74" Type="http://schemas.openxmlformats.org/officeDocument/2006/relationships/image" Target="media/image19.png"/><Relationship Id="rId73" Type="http://schemas.openxmlformats.org/officeDocument/2006/relationships/image" Target="media/image18.jpeg"/><Relationship Id="rId72" Type="http://schemas.openxmlformats.org/officeDocument/2006/relationships/image" Target="media/image17.jpeg"/><Relationship Id="rId71" Type="http://schemas.openxmlformats.org/officeDocument/2006/relationships/image" Target="media/image16.jpeg"/><Relationship Id="rId70" Type="http://schemas.openxmlformats.org/officeDocument/2006/relationships/image" Target="media/image15.jpeg"/><Relationship Id="rId7" Type="http://schemas.openxmlformats.org/officeDocument/2006/relationships/footer" Target="footer3.xml"/><Relationship Id="rId69" Type="http://schemas.openxmlformats.org/officeDocument/2006/relationships/image" Target="media/image14.jpeg"/><Relationship Id="rId68" Type="http://schemas.openxmlformats.org/officeDocument/2006/relationships/image" Target="media/image13.jpeg"/><Relationship Id="rId67" Type="http://schemas.openxmlformats.org/officeDocument/2006/relationships/image" Target="media/image12.jpeg"/><Relationship Id="rId66" Type="http://schemas.openxmlformats.org/officeDocument/2006/relationships/image" Target="media/image11.jpeg"/><Relationship Id="rId65" Type="http://schemas.openxmlformats.org/officeDocument/2006/relationships/image" Target="media/image10.jpeg"/><Relationship Id="rId64" Type="http://schemas.openxmlformats.org/officeDocument/2006/relationships/image" Target="media/image9.png"/><Relationship Id="rId63" Type="http://schemas.openxmlformats.org/officeDocument/2006/relationships/image" Target="media/image8.jpeg"/><Relationship Id="rId62" Type="http://schemas.openxmlformats.org/officeDocument/2006/relationships/image" Target="media/image7.jpeg"/><Relationship Id="rId61" Type="http://schemas.openxmlformats.org/officeDocument/2006/relationships/image" Target="media/image6.jpeg"/><Relationship Id="rId60" Type="http://schemas.openxmlformats.org/officeDocument/2006/relationships/image" Target="media/image5.jpeg"/><Relationship Id="rId6" Type="http://schemas.openxmlformats.org/officeDocument/2006/relationships/footer" Target="footer2.xml"/><Relationship Id="rId59" Type="http://schemas.openxmlformats.org/officeDocument/2006/relationships/image" Target="media/image4.jpeg"/><Relationship Id="rId58" Type="http://schemas.openxmlformats.org/officeDocument/2006/relationships/image" Target="media/image3.jpeg"/><Relationship Id="rId57" Type="http://schemas.openxmlformats.org/officeDocument/2006/relationships/image" Target="media/image2.jpeg"/><Relationship Id="rId56" Type="http://schemas.openxmlformats.org/officeDocument/2006/relationships/theme" Target="theme/theme1.xml"/><Relationship Id="rId55" Type="http://schemas.openxmlformats.org/officeDocument/2006/relationships/footer" Target="footer27.xml"/><Relationship Id="rId54" Type="http://schemas.openxmlformats.org/officeDocument/2006/relationships/header" Target="header24.xml"/><Relationship Id="rId53" Type="http://schemas.openxmlformats.org/officeDocument/2006/relationships/footer" Target="footer26.xml"/><Relationship Id="rId52" Type="http://schemas.openxmlformats.org/officeDocument/2006/relationships/header" Target="header23.xml"/><Relationship Id="rId51" Type="http://schemas.openxmlformats.org/officeDocument/2006/relationships/footer" Target="footer25.xml"/><Relationship Id="rId50" Type="http://schemas.openxmlformats.org/officeDocument/2006/relationships/header" Target="header22.xml"/><Relationship Id="rId5" Type="http://schemas.openxmlformats.org/officeDocument/2006/relationships/footer" Target="footer1.xml"/><Relationship Id="rId49" Type="http://schemas.openxmlformats.org/officeDocument/2006/relationships/footer" Target="footer24.xml"/><Relationship Id="rId48" Type="http://schemas.openxmlformats.org/officeDocument/2006/relationships/header" Target="header21.xml"/><Relationship Id="rId47" Type="http://schemas.openxmlformats.org/officeDocument/2006/relationships/footer" Target="footer23.xml"/><Relationship Id="rId46" Type="http://schemas.openxmlformats.org/officeDocument/2006/relationships/header" Target="header20.xml"/><Relationship Id="rId45" Type="http://schemas.openxmlformats.org/officeDocument/2006/relationships/footer" Target="footer22.xml"/><Relationship Id="rId44" Type="http://schemas.openxmlformats.org/officeDocument/2006/relationships/header" Target="header19.xml"/><Relationship Id="rId43" Type="http://schemas.openxmlformats.org/officeDocument/2006/relationships/footer" Target="footer21.xml"/><Relationship Id="rId42" Type="http://schemas.openxmlformats.org/officeDocument/2006/relationships/header" Target="header18.xml"/><Relationship Id="rId41" Type="http://schemas.openxmlformats.org/officeDocument/2006/relationships/footer" Target="footer20.xml"/><Relationship Id="rId40" Type="http://schemas.openxmlformats.org/officeDocument/2006/relationships/header" Target="header17.xml"/><Relationship Id="rId4" Type="http://schemas.openxmlformats.org/officeDocument/2006/relationships/endnotes" Target="endnotes.xml"/><Relationship Id="rId39" Type="http://schemas.openxmlformats.org/officeDocument/2006/relationships/footer" Target="footer19.xml"/><Relationship Id="rId38" Type="http://schemas.openxmlformats.org/officeDocument/2006/relationships/header" Target="header16.xml"/><Relationship Id="rId37" Type="http://schemas.openxmlformats.org/officeDocument/2006/relationships/footer" Target="footer18.xml"/><Relationship Id="rId36" Type="http://schemas.openxmlformats.org/officeDocument/2006/relationships/header" Target="header15.xml"/><Relationship Id="rId35" Type="http://schemas.openxmlformats.org/officeDocument/2006/relationships/footer" Target="footer17.xml"/><Relationship Id="rId34" Type="http://schemas.openxmlformats.org/officeDocument/2006/relationships/header" Target="header14.xml"/><Relationship Id="rId33" Type="http://schemas.openxmlformats.org/officeDocument/2006/relationships/footer" Target="footer16.xml"/><Relationship Id="rId32" Type="http://schemas.openxmlformats.org/officeDocument/2006/relationships/header" Target="header13.xml"/><Relationship Id="rId31" Type="http://schemas.openxmlformats.org/officeDocument/2006/relationships/footer" Target="footer15.xml"/><Relationship Id="rId30" Type="http://schemas.openxmlformats.org/officeDocument/2006/relationships/header" Target="header12.xml"/><Relationship Id="rId3" Type="http://schemas.openxmlformats.org/officeDocument/2006/relationships/footnotes" Target="footnotes.xml"/><Relationship Id="rId29" Type="http://schemas.openxmlformats.org/officeDocument/2006/relationships/footer" Target="footer14.xml"/><Relationship Id="rId28" Type="http://schemas.openxmlformats.org/officeDocument/2006/relationships/header" Target="header11.xml"/><Relationship Id="rId27" Type="http://schemas.openxmlformats.org/officeDocument/2006/relationships/footer" Target="footer13.xml"/><Relationship Id="rId26" Type="http://schemas.openxmlformats.org/officeDocument/2006/relationships/header" Target="header10.xml"/><Relationship Id="rId25" Type="http://schemas.openxmlformats.org/officeDocument/2006/relationships/footer" Target="footer12.xml"/><Relationship Id="rId24" Type="http://schemas.openxmlformats.org/officeDocument/2006/relationships/header" Target="header9.xml"/><Relationship Id="rId23" Type="http://schemas.openxmlformats.org/officeDocument/2006/relationships/footer" Target="footer11.xml"/><Relationship Id="rId22" Type="http://schemas.openxmlformats.org/officeDocument/2006/relationships/header" Target="header8.xml"/><Relationship Id="rId21" Type="http://schemas.openxmlformats.org/officeDocument/2006/relationships/footer" Target="footer10.xml"/><Relationship Id="rId20" Type="http://schemas.openxmlformats.org/officeDocument/2006/relationships/header" Target="header7.xml"/><Relationship Id="rId2" Type="http://schemas.openxmlformats.org/officeDocument/2006/relationships/settings" Target="settings.xml"/><Relationship Id="rId19" Type="http://schemas.openxmlformats.org/officeDocument/2006/relationships/footer" Target="footer9.xml"/><Relationship Id="rId18" Type="http://schemas.openxmlformats.org/officeDocument/2006/relationships/header" Target="header6.xml"/><Relationship Id="rId17" Type="http://schemas.openxmlformats.org/officeDocument/2006/relationships/footer" Target="footer8.xml"/><Relationship Id="rId16" Type="http://schemas.openxmlformats.org/officeDocument/2006/relationships/header" Target="header5.xml"/><Relationship Id="rId15" Type="http://schemas.openxmlformats.org/officeDocument/2006/relationships/footer" Target="footer7.xml"/><Relationship Id="rId14" Type="http://schemas.openxmlformats.org/officeDocument/2006/relationships/header" Target="header4.xml"/><Relationship Id="rId13" Type="http://schemas.openxmlformats.org/officeDocument/2006/relationships/footer" Target="footer6.xml"/><Relationship Id="rId12" Type="http://schemas.openxmlformats.org/officeDocument/2006/relationships/header" Target="header3.xml"/><Relationship Id="rId11" Type="http://schemas.openxmlformats.org/officeDocument/2006/relationships/footer" Target="footer5.xml"/><Relationship Id="rId10" Type="http://schemas.openxmlformats.org/officeDocument/2006/relationships/header" Target="header2.xml"/><Relationship Id="rId1" Type="http://schemas.openxmlformats.org/officeDocument/2006/relationships/styles" Target="styles.xml"/></Relationships>
</file>

<file path=word/_rels/header22.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2049"/>
    <customShpInfo spid="_x0000_s2050"/>
    <customShpInfo spid="_x0000_s2051"/>
    <customShpInfo spid="_x0000_s2052"/>
    <customShpInfo spid="_x0000_s2053"/>
    <customShpInfo spid="_x0000_s2054"/>
    <customShpInfo spid="_x0000_s2055"/>
    <customShpInfo spid="_x0000_s2056"/>
    <customShpInfo spid="_x0000_s2057"/>
    <customShpInfo spid="_x0000_s2058"/>
    <customShpInfo spid="_x0000_s2059"/>
    <customShpInfo spid="_x0000_s2060"/>
    <customShpInfo spid="_x0000_s2061"/>
    <customShpInfo spid="_x0000_s2062"/>
    <customShpInfo spid="_x0000_s2063"/>
    <customShpInfo spid="_x0000_s2064"/>
    <customShpInfo spid="_x0000_s2065"/>
    <customShpInfo spid="_x0000_s2066"/>
    <customShpInfo spid="_x0000_s2067"/>
    <customShpInfo spid="_x0000_s2068"/>
    <customShpInfo spid="_x0000_s2069"/>
    <customShpInfo spid="_x0000_s2070"/>
    <customShpInfo spid="_x0000_s2071"/>
    <customShpInfo spid="_x0000_s2072"/>
    <customShpInfo spid="_x0000_s2073"/>
    <customShpInfo spid="_x0000_s2074"/>
    <customShpInfo spid="_x0000_s2075"/>
    <customShpInfo spid="_x0000_s2076"/>
    <customShpInfo spid="_x0000_s2077"/>
    <customShpInfo spid="_x0000_s2078"/>
    <customShpInfo spid="_x0000_s2079"/>
    <customShpInfo spid="_x0000_s2080"/>
    <customShpInfo spid="_x0000_s2081"/>
    <customShpInfo spid="_x0000_s2082"/>
    <customShpInfo spid="_x0000_s2083"/>
    <customShpInfo spid="_x0000_s2084"/>
    <customShpInfo spid="_x0000_s2085"/>
    <customShpInfo spid="_x0000_s2086"/>
    <customShpInfo spid="_x0000_s2087"/>
    <customShpInfo spid="_x0000_s2088"/>
    <customShpInfo spid="_x0000_s2089"/>
    <customShpInfo spid="_x0000_s2091"/>
    <customShpInfo spid="_x0000_s2092"/>
    <customShpInfo spid="_x0000_s2090"/>
    <customShpInfo spid="_x0000_s2093"/>
    <customShpInfo spid="_x0000_s2094"/>
    <customShpInfo spid="_x0000_s2095"/>
    <customShpInfo spid="_x0000_s2096"/>
    <customShpInfo spid="_x0000_s2097"/>
    <customShpInfo spid="_x0000_s2098"/>
    <customShpInfo spid="_x0000_s1027"/>
    <customShpInfo spid="_x0000_s1028"/>
    <customShpInfo spid="_x0000_s1026"/>
    <customShpInfo spid="_x0000_s1030"/>
    <customShpInfo spid="_x0000_s1031"/>
    <customShpInfo spid="_x0000_s1032"/>
    <customShpInfo spid="_x0000_s1029"/>
    <customShpInfo spid="_x0000_s1033"/>
    <customShpInfo spid="_x0000_s1035"/>
    <customShpInfo spid="_x0000_s1036"/>
    <customShpInfo spid="_x0000_s1034"/>
    <customShpInfo spid="_x0000_s1038"/>
    <customShpInfo spid="_x0000_s1039"/>
    <customShpInfo spid="_x0000_s1040"/>
    <customShpInfo spid="_x0000_s1041"/>
    <customShpInfo spid="_x0000_s1042"/>
    <customShpInfo spid="_x0000_s1043"/>
    <customShpInfo spid="_x0000_s1044"/>
    <customShpInfo spid="_x0000_s1037"/>
    <customShpInfo spid="_x0000_s1046"/>
    <customShpInfo spid="_x0000_s1047"/>
    <customShpInfo spid="_x0000_s1045"/>
    <customShpInfo spid="_x0000_s1049"/>
    <customShpInfo spid="_x0000_s1050"/>
    <customShpInfo spid="_x0000_s1051"/>
    <customShpInfo spid="_x0000_s1052"/>
    <customShpInfo spid="_x0000_s1053"/>
    <customShpInfo spid="_x0000_s1054"/>
    <customShpInfo spid="_x0000_s1055"/>
    <customShpInfo spid="_x0000_s1048"/>
    <customShpInfo spid="_x0000_s1057"/>
    <customShpInfo spid="_x0000_s1058"/>
    <customShpInfo spid="_x0000_s1056"/>
    <customShpInfo spid="_x0000_s1060"/>
    <customShpInfo spid="_x0000_s1061"/>
    <customShpInfo spid="_x0000_s1062"/>
    <customShpInfo spid="_x0000_s1063"/>
    <customShpInfo spid="_x0000_s1064"/>
    <customShpInfo spid="_x0000_s1065"/>
    <customShpInfo spid="_x0000_s1066"/>
    <customShpInfo spid="_x0000_s1059"/>
    <customShpInfo spid="_x0000_s1068"/>
    <customShpInfo spid="_x0000_s1069"/>
    <customShpInfo spid="_x0000_s1067"/>
    <customShpInfo spid="_x0000_s1071"/>
    <customShpInfo spid="_x0000_s1072"/>
    <customShpInfo spid="_x0000_s1073"/>
    <customShpInfo spid="_x0000_s1074"/>
    <customShpInfo spid="_x0000_s1075"/>
    <customShpInfo spid="_x0000_s1076"/>
    <customShpInfo spid="_x0000_s1077"/>
    <customShpInfo spid="_x0000_s1070"/>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ScaleCrop>false</ScaleCrop>
  <LinksUpToDate>false</LinksUpToDate>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2022-05-08T07:28:00Z</dcterms:created>
  <dc:creator>mahes</dc:creator>
  <cp:lastModifiedBy>hemanth p</cp:lastModifiedBy>
  <dcterms:modified xsi:type="dcterms:W3CDTF">2022-07-02T07:58:22Z</dcterms:modified>
  <dc:title>Spiral_major_1_word.docx</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703245E75EB6478E935C35FEBA69223D</vt:lpwstr>
  </property>
</Properties>
</file>